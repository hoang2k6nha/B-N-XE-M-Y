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val="0"/>
        <w:kinsoku w:val="0"/>
        <w:autoSpaceDE w:val="0"/>
        <w:autoSpaceDN w:val="0"/>
        <w:adjustRightInd w:val="0"/>
        <w:spacing w:before="8" w:after="80" w:line="365" w:lineRule="auto"/>
        <w:ind w:left="980" w:right="500" w:firstLine="1027"/>
        <w:jc w:val="left"/>
        <w:textAlignment w:val="baseline"/>
      </w:pPr>
      <w:r>
        <w:drawing>
          <wp:anchor distT="0" distB="0" distL="0" distR="0" simplePos="0" relativeHeight="251658240" behindDoc="1" locked="0" layoutInCell="1" allowOverlap="1">
            <wp:simplePos x="0" y="0"/>
            <wp:positionH relativeFrom="page">
              <wp:posOffset>642620</wp:posOffset>
            </wp:positionH>
            <wp:positionV relativeFrom="page">
              <wp:posOffset>664845</wp:posOffset>
            </wp:positionV>
            <wp:extent cx="6510655" cy="8712200"/>
            <wp:effectExtent l="0" t="0" r="0" b="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a:xfrm>
                      <a:off x="0" y="0"/>
                      <a:ext cx="6510866" cy="8712200"/>
                    </a:xfrm>
                    <a:prstGeom prst="rect">
                      <a:avLst/>
                    </a:prstGeom>
                  </pic:spPr>
                </pic:pic>
              </a:graphicData>
            </a:graphic>
          </wp:anchor>
        </w:drawing>
      </w:r>
      <w:r>
        <w:rPr>
          <w:rFonts w:ascii="Times New Roman" w:hAnsi="Times New Roman" w:eastAsia="Times New Roman" w:cs="Times New Roman"/>
          <w:b/>
          <w:i w:val="0"/>
          <w:color w:val="000000"/>
          <w:spacing w:val="0"/>
          <w:w w:val="100"/>
          <w:kern w:val="0"/>
          <w:position w:val="0"/>
          <w:sz w:val="32"/>
          <w:szCs w:val="32"/>
        </w:rPr>
        <w:t>BỘ</w:t>
      </w:r>
      <w:r>
        <w:rPr>
          <w:rFonts w:ascii="Times New Roman" w:hAnsi="Times New Roman" w:eastAsia="Times New Roman"/>
          <w:b/>
          <w:i w:val="0"/>
          <w:color w:val="000000"/>
          <w:spacing w:val="-1"/>
          <w:w w:val="100"/>
          <w:kern w:val="0"/>
          <w:position w:val="0"/>
          <w:sz w:val="32"/>
          <w:szCs w:val="32"/>
        </w:rPr>
        <w:t xml:space="preserve"> </w:t>
      </w:r>
      <w:r>
        <w:rPr>
          <w:rFonts w:ascii="Times New Roman" w:hAnsi="Times New Roman" w:eastAsia="Times New Roman" w:cs="Times New Roman"/>
          <w:b/>
          <w:i w:val="0"/>
          <w:color w:val="000000"/>
          <w:spacing w:val="0"/>
          <w:w w:val="100"/>
          <w:kern w:val="0"/>
          <w:position w:val="0"/>
          <w:sz w:val="32"/>
          <w:szCs w:val="32"/>
        </w:rPr>
        <w:t>LAO</w:t>
      </w:r>
      <w:r>
        <w:rPr>
          <w:rFonts w:ascii="Times New Roman" w:hAnsi="Times New Roman" w:eastAsia="Times New Roman"/>
          <w:b/>
          <w:i w:val="0"/>
          <w:color w:val="000000"/>
          <w:spacing w:val="-1"/>
          <w:w w:val="100"/>
          <w:kern w:val="0"/>
          <w:position w:val="0"/>
          <w:sz w:val="32"/>
          <w:szCs w:val="32"/>
        </w:rPr>
        <w:t xml:space="preserve"> </w:t>
      </w:r>
      <w:r>
        <w:rPr>
          <w:rFonts w:ascii="Times New Roman" w:hAnsi="Times New Roman" w:eastAsia="Times New Roman" w:cs="Times New Roman"/>
          <w:b/>
          <w:i w:val="0"/>
          <w:color w:val="000000"/>
          <w:spacing w:val="0"/>
          <w:w w:val="100"/>
          <w:kern w:val="0"/>
          <w:position w:val="0"/>
          <w:sz w:val="32"/>
          <w:szCs w:val="32"/>
        </w:rPr>
        <w:t>ĐỘNG</w:t>
      </w:r>
      <w:r>
        <w:rPr>
          <w:rFonts w:ascii="Times New Roman" w:hAnsi="Times New Roman" w:eastAsia="Times New Roman"/>
          <w:b/>
          <w:i w:val="0"/>
          <w:color w:val="000000"/>
          <w:spacing w:val="-1"/>
          <w:w w:val="100"/>
          <w:kern w:val="0"/>
          <w:position w:val="0"/>
          <w:sz w:val="32"/>
          <w:szCs w:val="32"/>
        </w:rPr>
        <w:t xml:space="preserve"> </w:t>
      </w:r>
      <w:r>
        <w:rPr>
          <w:rFonts w:ascii="Times New Roman" w:hAnsi="Times New Roman" w:eastAsia="Times New Roman" w:cs="Times New Roman"/>
          <w:b/>
          <w:i w:val="0"/>
          <w:color w:val="000000"/>
          <w:spacing w:val="0"/>
          <w:w w:val="100"/>
          <w:kern w:val="0"/>
          <w:position w:val="0"/>
          <w:sz w:val="32"/>
          <w:szCs w:val="32"/>
        </w:rPr>
        <w:t>THƯƠNG</w:t>
      </w:r>
      <w:r>
        <w:rPr>
          <w:rFonts w:ascii="Times New Roman" w:hAnsi="Times New Roman" w:eastAsia="Times New Roman"/>
          <w:b/>
          <w:i w:val="0"/>
          <w:color w:val="000000"/>
          <w:spacing w:val="-1"/>
          <w:w w:val="100"/>
          <w:kern w:val="0"/>
          <w:position w:val="0"/>
          <w:sz w:val="32"/>
          <w:szCs w:val="32"/>
        </w:rPr>
        <w:t xml:space="preserve"> </w:t>
      </w:r>
      <w:r>
        <w:rPr>
          <w:rFonts w:ascii="Times New Roman" w:hAnsi="Times New Roman" w:eastAsia="Times New Roman" w:cs="Times New Roman"/>
          <w:b/>
          <w:i w:val="0"/>
          <w:color w:val="000000"/>
          <w:spacing w:val="0"/>
          <w:w w:val="100"/>
          <w:kern w:val="0"/>
          <w:position w:val="0"/>
          <w:sz w:val="32"/>
          <w:szCs w:val="32"/>
        </w:rPr>
        <w:t>BINH</w:t>
      </w:r>
      <w:r>
        <w:rPr>
          <w:rFonts w:ascii="Times New Roman" w:hAnsi="Times New Roman" w:eastAsia="Times New Roman"/>
          <w:b/>
          <w:i w:val="0"/>
          <w:color w:val="000000"/>
          <w:spacing w:val="-1"/>
          <w:w w:val="100"/>
          <w:kern w:val="0"/>
          <w:position w:val="0"/>
          <w:sz w:val="32"/>
          <w:szCs w:val="32"/>
        </w:rPr>
        <w:t xml:space="preserve"> </w:t>
      </w:r>
      <w:r>
        <w:rPr>
          <w:rFonts w:ascii="Times New Roman" w:hAnsi="Times New Roman" w:eastAsia="Times New Roman" w:cs="Times New Roman"/>
          <w:b/>
          <w:i w:val="0"/>
          <w:color w:val="000000"/>
          <w:spacing w:val="0"/>
          <w:w w:val="100"/>
          <w:kern w:val="0"/>
          <w:position w:val="0"/>
          <w:sz w:val="32"/>
          <w:szCs w:val="32"/>
        </w:rPr>
        <w:t>VÀ</w:t>
      </w:r>
      <w:r>
        <w:rPr>
          <w:rFonts w:ascii="Times New Roman" w:hAnsi="Times New Roman" w:eastAsia="Times New Roman"/>
          <w:b/>
          <w:i w:val="0"/>
          <w:color w:val="000000"/>
          <w:spacing w:val="-1"/>
          <w:w w:val="100"/>
          <w:kern w:val="0"/>
          <w:position w:val="0"/>
          <w:sz w:val="32"/>
          <w:szCs w:val="32"/>
        </w:rPr>
        <w:t xml:space="preserve"> </w:t>
      </w:r>
      <w:r>
        <w:rPr>
          <w:rFonts w:ascii="Times New Roman" w:hAnsi="Times New Roman" w:eastAsia="Times New Roman" w:cs="Times New Roman"/>
          <w:b/>
          <w:i w:val="0"/>
          <w:color w:val="000000"/>
          <w:spacing w:val="0"/>
          <w:w w:val="100"/>
          <w:kern w:val="0"/>
          <w:position w:val="0"/>
          <w:sz w:val="32"/>
          <w:szCs w:val="32"/>
        </w:rPr>
        <w:t>XÃ</w:t>
      </w:r>
      <w:r>
        <w:rPr>
          <w:rFonts w:ascii="Times New Roman" w:hAnsi="Times New Roman" w:eastAsia="Times New Roman"/>
          <w:b/>
          <w:i w:val="0"/>
          <w:color w:val="000000"/>
          <w:spacing w:val="-1"/>
          <w:w w:val="100"/>
          <w:kern w:val="0"/>
          <w:position w:val="0"/>
          <w:sz w:val="32"/>
          <w:szCs w:val="32"/>
        </w:rPr>
        <w:t xml:space="preserve"> </w:t>
      </w:r>
      <w:r>
        <w:rPr>
          <w:rFonts w:ascii="Times New Roman" w:hAnsi="Times New Roman" w:eastAsia="Times New Roman" w:cs="Times New Roman"/>
          <w:b/>
          <w:i w:val="0"/>
          <w:color w:val="000000"/>
          <w:spacing w:val="0"/>
          <w:w w:val="100"/>
          <w:kern w:val="0"/>
          <w:position w:val="0"/>
          <w:sz w:val="32"/>
          <w:szCs w:val="32"/>
        </w:rPr>
        <w:t>HỘI</w:t>
      </w:r>
      <w:r>
        <w:rPr>
          <w:rFonts w:ascii="Times New Roman" w:hAnsi="Times New Roman" w:eastAsia="Times New Roman"/>
          <w:b/>
          <w:i w:val="0"/>
          <w:color w:val="000000"/>
          <w:spacing w:val="0"/>
          <w:w w:val="100"/>
          <w:kern w:val="0"/>
          <w:position w:val="0"/>
          <w:sz w:val="32"/>
          <w:szCs w:val="32"/>
        </w:rPr>
        <w:t xml:space="preserve"> </w:t>
      </w:r>
      <w:r>
        <w:rPr>
          <w:rFonts w:ascii="Times New Roman" w:hAnsi="Times New Roman" w:eastAsia="Times New Roman" w:cs="Times New Roman"/>
          <w:b/>
          <w:i w:val="0"/>
          <w:color w:val="000000"/>
          <w:spacing w:val="0"/>
          <w:w w:val="100"/>
          <w:kern w:val="0"/>
          <w:position w:val="0"/>
          <w:sz w:val="32"/>
          <w:szCs w:val="32"/>
        </w:rPr>
        <w:t>TRƯỜNG</w:t>
      </w:r>
      <w:r>
        <w:rPr>
          <w:rFonts w:ascii="Times New Roman" w:hAnsi="Times New Roman" w:eastAsia="Times New Roman"/>
          <w:b/>
          <w:i w:val="0"/>
          <w:color w:val="000000"/>
          <w:spacing w:val="0"/>
          <w:w w:val="94"/>
          <w:kern w:val="0"/>
          <w:position w:val="0"/>
          <w:sz w:val="32"/>
          <w:szCs w:val="32"/>
        </w:rPr>
        <w:t xml:space="preserve"> </w:t>
      </w:r>
      <w:r>
        <w:rPr>
          <w:rFonts w:ascii="Times New Roman" w:hAnsi="Times New Roman" w:eastAsia="Times New Roman" w:cs="Times New Roman"/>
          <w:b/>
          <w:i w:val="0"/>
          <w:color w:val="000000"/>
          <w:spacing w:val="0"/>
          <w:w w:val="100"/>
          <w:kern w:val="0"/>
          <w:position w:val="0"/>
          <w:sz w:val="32"/>
          <w:szCs w:val="32"/>
        </w:rPr>
        <w:t>CAO</w:t>
      </w:r>
      <w:r>
        <w:rPr>
          <w:rFonts w:ascii="Times New Roman" w:hAnsi="Times New Roman" w:eastAsia="Times New Roman"/>
          <w:b/>
          <w:i w:val="0"/>
          <w:color w:val="000000"/>
          <w:spacing w:val="0"/>
          <w:w w:val="94"/>
          <w:kern w:val="0"/>
          <w:position w:val="0"/>
          <w:sz w:val="32"/>
          <w:szCs w:val="32"/>
        </w:rPr>
        <w:t xml:space="preserve"> </w:t>
      </w:r>
      <w:r>
        <w:rPr>
          <w:rFonts w:ascii="Times New Roman" w:hAnsi="Times New Roman" w:eastAsia="Times New Roman" w:cs="Times New Roman"/>
          <w:b/>
          <w:i w:val="0"/>
          <w:color w:val="000000"/>
          <w:spacing w:val="0"/>
          <w:w w:val="100"/>
          <w:kern w:val="0"/>
          <w:position w:val="0"/>
          <w:sz w:val="32"/>
          <w:szCs w:val="32"/>
        </w:rPr>
        <w:t>ĐẲNG</w:t>
      </w:r>
      <w:r>
        <w:rPr>
          <w:rFonts w:ascii="Times New Roman" w:hAnsi="Times New Roman" w:eastAsia="Times New Roman"/>
          <w:b/>
          <w:i w:val="0"/>
          <w:color w:val="000000"/>
          <w:spacing w:val="0"/>
          <w:w w:val="94"/>
          <w:kern w:val="0"/>
          <w:position w:val="0"/>
          <w:sz w:val="32"/>
          <w:szCs w:val="32"/>
        </w:rPr>
        <w:t xml:space="preserve"> </w:t>
      </w:r>
      <w:r>
        <w:rPr>
          <w:rFonts w:ascii="Times New Roman" w:hAnsi="Times New Roman" w:eastAsia="Times New Roman" w:cs="Times New Roman"/>
          <w:b/>
          <w:i w:val="0"/>
          <w:color w:val="000000"/>
          <w:spacing w:val="0"/>
          <w:w w:val="100"/>
          <w:kern w:val="0"/>
          <w:position w:val="0"/>
          <w:sz w:val="32"/>
          <w:szCs w:val="32"/>
        </w:rPr>
        <w:t>CÔNG</w:t>
      </w:r>
      <w:r>
        <w:rPr>
          <w:rFonts w:ascii="Times New Roman" w:hAnsi="Times New Roman" w:eastAsia="Times New Roman"/>
          <w:b/>
          <w:i w:val="0"/>
          <w:color w:val="000000"/>
          <w:spacing w:val="0"/>
          <w:w w:val="94"/>
          <w:kern w:val="0"/>
          <w:position w:val="0"/>
          <w:sz w:val="32"/>
          <w:szCs w:val="32"/>
        </w:rPr>
        <w:t xml:space="preserve"> </w:t>
      </w:r>
      <w:r>
        <w:rPr>
          <w:rFonts w:ascii="Times New Roman" w:hAnsi="Times New Roman" w:eastAsia="Times New Roman" w:cs="Times New Roman"/>
          <w:b/>
          <w:i w:val="0"/>
          <w:color w:val="000000"/>
          <w:spacing w:val="0"/>
          <w:w w:val="100"/>
          <w:kern w:val="0"/>
          <w:position w:val="0"/>
          <w:sz w:val="32"/>
          <w:szCs w:val="32"/>
        </w:rPr>
        <w:t>NGHỆ</w:t>
      </w:r>
      <w:r>
        <w:rPr>
          <w:rFonts w:ascii="Times New Roman" w:hAnsi="Times New Roman" w:eastAsia="Times New Roman"/>
          <w:b/>
          <w:i w:val="0"/>
          <w:color w:val="000000"/>
          <w:spacing w:val="0"/>
          <w:w w:val="94"/>
          <w:kern w:val="0"/>
          <w:position w:val="0"/>
          <w:sz w:val="32"/>
          <w:szCs w:val="32"/>
        </w:rPr>
        <w:t xml:space="preserve"> </w:t>
      </w:r>
      <w:r>
        <w:rPr>
          <w:rFonts w:ascii="Times New Roman" w:hAnsi="Times New Roman" w:eastAsia="Times New Roman" w:cs="Times New Roman"/>
          <w:b/>
          <w:i w:val="0"/>
          <w:color w:val="000000"/>
          <w:spacing w:val="0"/>
          <w:w w:val="100"/>
          <w:kern w:val="0"/>
          <w:position w:val="0"/>
          <w:sz w:val="32"/>
          <w:szCs w:val="32"/>
        </w:rPr>
        <w:t>THÔNG</w:t>
      </w:r>
      <w:r>
        <w:rPr>
          <w:rFonts w:ascii="Times New Roman" w:hAnsi="Times New Roman" w:eastAsia="Times New Roman"/>
          <w:b/>
          <w:i w:val="0"/>
          <w:color w:val="000000"/>
          <w:spacing w:val="0"/>
          <w:w w:val="94"/>
          <w:kern w:val="0"/>
          <w:position w:val="0"/>
          <w:sz w:val="32"/>
          <w:szCs w:val="32"/>
        </w:rPr>
        <w:t xml:space="preserve"> </w:t>
      </w:r>
      <w:r>
        <w:rPr>
          <w:rFonts w:ascii="Times New Roman" w:hAnsi="Times New Roman" w:eastAsia="Times New Roman" w:cs="Times New Roman"/>
          <w:b/>
          <w:i w:val="0"/>
          <w:color w:val="000000"/>
          <w:spacing w:val="0"/>
          <w:w w:val="100"/>
          <w:kern w:val="0"/>
          <w:position w:val="0"/>
          <w:sz w:val="32"/>
          <w:szCs w:val="32"/>
        </w:rPr>
        <w:t>TIN</w:t>
      </w:r>
      <w:r>
        <w:rPr>
          <w:rFonts w:ascii="Times New Roman" w:hAnsi="Times New Roman" w:eastAsia="Times New Roman"/>
          <w:b/>
          <w:i w:val="0"/>
          <w:color w:val="000000"/>
          <w:spacing w:val="0"/>
          <w:w w:val="94"/>
          <w:kern w:val="0"/>
          <w:position w:val="0"/>
          <w:sz w:val="32"/>
          <w:szCs w:val="32"/>
        </w:rPr>
        <w:t xml:space="preserve"> </w:t>
      </w:r>
      <w:r>
        <w:rPr>
          <w:rFonts w:ascii="Times New Roman" w:hAnsi="Times New Roman" w:eastAsia="Times New Roman" w:cs="Times New Roman"/>
          <w:b/>
          <w:i w:val="0"/>
          <w:color w:val="000000"/>
          <w:spacing w:val="0"/>
          <w:w w:val="100"/>
          <w:kern w:val="0"/>
          <w:position w:val="0"/>
          <w:sz w:val="32"/>
          <w:szCs w:val="32"/>
        </w:rPr>
        <w:t>TP.HCM</w:t>
      </w:r>
      <w:r>
        <w:rPr>
          <w:rFonts w:ascii="Times New Roman" w:hAnsi="Times New Roman" w:eastAsia="Times New Roman"/>
          <w:b/>
          <w:i w:val="0"/>
          <w:color w:val="000000"/>
          <w:spacing w:val="0"/>
          <w:w w:val="100"/>
          <w:kern w:val="0"/>
          <w:position w:val="0"/>
          <w:sz w:val="32"/>
          <w:szCs w:val="32"/>
        </w:rPr>
        <w:t xml:space="preserve"> </w:t>
      </w:r>
    </w:p>
    <w:p>
      <w:pPr>
        <w:widowControl w:val="0"/>
        <w:kinsoku w:val="0"/>
        <w:wordWrap w:val="0"/>
        <w:autoSpaceDE w:val="0"/>
        <w:autoSpaceDN w:val="0"/>
        <w:adjustRightInd w:val="0"/>
        <w:spacing w:before="80" w:after="0" w:line="240" w:lineRule="auto"/>
        <w:ind w:left="1900" w:right="0" w:firstLine="0"/>
        <w:jc w:val="left"/>
        <w:textAlignment w:val="baseline"/>
      </w:pPr>
      <w:r>
        <w:rPr>
          <w:rFonts w:ascii="Times New Roman" w:hAnsi="Times New Roman" w:eastAsia="Times New Roman" w:cs="Times New Roman"/>
          <w:b/>
          <w:i w:val="0"/>
          <w:color w:val="000000"/>
          <w:spacing w:val="0"/>
          <w:w w:val="100"/>
          <w:kern w:val="0"/>
          <w:position w:val="0"/>
          <w:sz w:val="32"/>
          <w:szCs w:val="32"/>
        </w:rPr>
        <w:t>KHOA</w:t>
      </w:r>
      <w:r>
        <w:rPr>
          <w:rFonts w:ascii="Times New Roman" w:hAnsi="Times New Roman" w:eastAsia="Times New Roman"/>
          <w:b/>
          <w:i w:val="0"/>
          <w:color w:val="000000"/>
          <w:spacing w:val="0"/>
          <w:w w:val="88"/>
          <w:kern w:val="0"/>
          <w:position w:val="0"/>
          <w:sz w:val="32"/>
          <w:szCs w:val="32"/>
        </w:rPr>
        <w:t xml:space="preserve"> </w:t>
      </w:r>
      <w:r>
        <w:rPr>
          <w:rFonts w:ascii="Times New Roman" w:hAnsi="Times New Roman" w:eastAsia="Times New Roman" w:cs="Times New Roman"/>
          <w:b/>
          <w:i w:val="0"/>
          <w:color w:val="000000"/>
          <w:spacing w:val="0"/>
          <w:w w:val="100"/>
          <w:kern w:val="0"/>
          <w:position w:val="0"/>
          <w:sz w:val="32"/>
          <w:szCs w:val="32"/>
        </w:rPr>
        <w:t>CÔNG</w:t>
      </w:r>
      <w:r>
        <w:rPr>
          <w:rFonts w:ascii="Times New Roman" w:hAnsi="Times New Roman" w:eastAsia="Times New Roman"/>
          <w:b/>
          <w:i w:val="0"/>
          <w:color w:val="000000"/>
          <w:spacing w:val="0"/>
          <w:w w:val="88"/>
          <w:kern w:val="0"/>
          <w:position w:val="0"/>
          <w:sz w:val="32"/>
          <w:szCs w:val="32"/>
        </w:rPr>
        <w:t xml:space="preserve"> </w:t>
      </w:r>
      <w:r>
        <w:rPr>
          <w:rFonts w:ascii="Times New Roman" w:hAnsi="Times New Roman" w:eastAsia="Times New Roman" w:cs="Times New Roman"/>
          <w:b/>
          <w:i w:val="0"/>
          <w:color w:val="000000"/>
          <w:spacing w:val="0"/>
          <w:w w:val="100"/>
          <w:kern w:val="0"/>
          <w:position w:val="0"/>
          <w:sz w:val="32"/>
          <w:szCs w:val="32"/>
        </w:rPr>
        <w:t>NG</w:t>
      </w:r>
      <w:r>
        <w:rPr>
          <w:rFonts w:ascii="Times New Roman" w:hAnsi="Times New Roman" w:eastAsia="Times New Roman" w:cs="Times New Roman"/>
          <w:b/>
          <w:i w:val="0"/>
          <w:color w:val="000000"/>
          <w:spacing w:val="1"/>
          <w:w w:val="100"/>
          <w:kern w:val="0"/>
          <w:position w:val="0"/>
          <w:sz w:val="32"/>
          <w:szCs w:val="32"/>
        </w:rPr>
        <w:t>H</w:t>
      </w:r>
      <w:r>
        <w:rPr>
          <w:rFonts w:ascii="Times New Roman" w:hAnsi="Times New Roman" w:eastAsia="Times New Roman" w:cs="Times New Roman"/>
          <w:b/>
          <w:i w:val="0"/>
          <w:color w:val="000000"/>
          <w:spacing w:val="0"/>
          <w:w w:val="100"/>
          <w:kern w:val="0"/>
          <w:position w:val="0"/>
          <w:sz w:val="32"/>
          <w:szCs w:val="32"/>
        </w:rPr>
        <w:t>Ệ</w:t>
      </w:r>
      <w:r>
        <w:rPr>
          <w:rFonts w:ascii="Times New Roman" w:hAnsi="Times New Roman" w:eastAsia="Times New Roman"/>
          <w:b/>
          <w:i w:val="0"/>
          <w:color w:val="000000"/>
          <w:spacing w:val="0"/>
          <w:w w:val="88"/>
          <w:kern w:val="0"/>
          <w:position w:val="0"/>
          <w:sz w:val="32"/>
          <w:szCs w:val="32"/>
        </w:rPr>
        <w:t xml:space="preserve"> </w:t>
      </w:r>
      <w:r>
        <w:rPr>
          <w:rFonts w:ascii="Times New Roman" w:hAnsi="Times New Roman" w:eastAsia="Times New Roman" w:cs="Times New Roman"/>
          <w:b/>
          <w:i w:val="0"/>
          <w:color w:val="000000"/>
          <w:spacing w:val="0"/>
          <w:w w:val="100"/>
          <w:kern w:val="0"/>
          <w:position w:val="0"/>
          <w:sz w:val="32"/>
          <w:szCs w:val="32"/>
        </w:rPr>
        <w:t>THÔNG</w:t>
      </w:r>
      <w:r>
        <w:rPr>
          <w:rFonts w:ascii="Times New Roman" w:hAnsi="Times New Roman" w:eastAsia="Times New Roman"/>
          <w:b/>
          <w:i w:val="0"/>
          <w:color w:val="000000"/>
          <w:spacing w:val="0"/>
          <w:w w:val="88"/>
          <w:kern w:val="0"/>
          <w:position w:val="0"/>
          <w:sz w:val="32"/>
          <w:szCs w:val="32"/>
        </w:rPr>
        <w:t xml:space="preserve"> </w:t>
      </w:r>
      <w:r>
        <w:rPr>
          <w:rFonts w:ascii="Times New Roman" w:hAnsi="Times New Roman" w:eastAsia="Times New Roman" w:cs="Times New Roman"/>
          <w:b/>
          <w:i w:val="0"/>
          <w:color w:val="000000"/>
          <w:spacing w:val="0"/>
          <w:w w:val="100"/>
          <w:kern w:val="0"/>
          <w:position w:val="0"/>
          <w:sz w:val="32"/>
          <w:szCs w:val="32"/>
        </w:rPr>
        <w:t>TIN</w:t>
      </w:r>
      <w:r>
        <w:rPr>
          <w:rFonts w:ascii="Times New Roman" w:hAnsi="Times New Roman" w:eastAsia="Times New Roman"/>
          <w:b/>
          <w:i w:val="0"/>
          <w:color w:val="000000"/>
          <w:spacing w:val="0"/>
          <w:w w:val="88"/>
          <w:kern w:val="0"/>
          <w:position w:val="0"/>
          <w:sz w:val="32"/>
          <w:szCs w:val="32"/>
        </w:rPr>
        <w:t xml:space="preserve"> </w:t>
      </w:r>
      <w:r>
        <w:rPr>
          <w:rFonts w:ascii="Times New Roman" w:hAnsi="Times New Roman" w:eastAsia="Times New Roman" w:cs="Times New Roman"/>
          <w:b/>
          <w:i w:val="0"/>
          <w:color w:val="000000"/>
          <w:spacing w:val="0"/>
          <w:w w:val="100"/>
          <w:kern w:val="0"/>
          <w:position w:val="0"/>
          <w:sz w:val="32"/>
          <w:szCs w:val="32"/>
        </w:rPr>
        <w:t>–</w:t>
      </w:r>
      <w:r>
        <w:rPr>
          <w:rFonts w:ascii="Times New Roman" w:hAnsi="Times New Roman" w:eastAsia="Times New Roman"/>
          <w:b/>
          <w:i w:val="0"/>
          <w:color w:val="000000"/>
          <w:spacing w:val="0"/>
          <w:w w:val="88"/>
          <w:kern w:val="0"/>
          <w:position w:val="0"/>
          <w:sz w:val="32"/>
          <w:szCs w:val="32"/>
        </w:rPr>
        <w:t xml:space="preserve"> </w:t>
      </w:r>
      <w:r>
        <w:rPr>
          <w:rFonts w:ascii="Times New Roman" w:hAnsi="Times New Roman" w:eastAsia="Times New Roman" w:cs="Times New Roman"/>
          <w:b/>
          <w:i w:val="0"/>
          <w:color w:val="000000"/>
          <w:spacing w:val="0"/>
          <w:w w:val="100"/>
          <w:kern w:val="0"/>
          <w:position w:val="0"/>
          <w:sz w:val="32"/>
          <w:szCs w:val="32"/>
        </w:rPr>
        <w:t>ĐIỆN</w:t>
      </w:r>
      <w:r>
        <w:rPr>
          <w:rFonts w:ascii="Times New Roman" w:hAnsi="Times New Roman" w:eastAsia="Times New Roman"/>
          <w:b/>
          <w:i w:val="0"/>
          <w:color w:val="000000"/>
          <w:spacing w:val="0"/>
          <w:w w:val="88"/>
          <w:kern w:val="0"/>
          <w:position w:val="0"/>
          <w:sz w:val="32"/>
          <w:szCs w:val="32"/>
        </w:rPr>
        <w:t xml:space="preserve"> </w:t>
      </w:r>
      <w:r>
        <w:rPr>
          <w:rFonts w:ascii="Times New Roman" w:hAnsi="Times New Roman" w:eastAsia="Times New Roman" w:cs="Times New Roman"/>
          <w:b/>
          <w:i w:val="0"/>
          <w:color w:val="000000"/>
          <w:spacing w:val="0"/>
          <w:w w:val="100"/>
          <w:kern w:val="0"/>
          <w:position w:val="0"/>
          <w:sz w:val="32"/>
          <w:szCs w:val="32"/>
        </w:rPr>
        <w:t>TỬ</w:t>
      </w:r>
    </w:p>
    <w:p>
      <w:pPr>
        <w:widowControl w:val="0"/>
        <w:kinsoku w:val="0"/>
        <w:wordWrap w:val="0"/>
        <w:autoSpaceDE w:val="0"/>
        <w:autoSpaceDN w:val="0"/>
        <w:adjustRightInd w:val="0"/>
        <w:spacing w:before="1" w:after="0" w:line="335"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336"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1" w:after="0" w:line="335"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336" w:lineRule="auto"/>
        <w:ind w:left="0" w:right="0" w:firstLine="0"/>
        <w:jc w:val="both"/>
        <w:textAlignment w:val="baseline"/>
        <w:rPr>
          <w:rFonts w:ascii="Arial" w:hAnsi="Arial" w:eastAsia="Arial" w:cs="Arial"/>
          <w:sz w:val="20"/>
          <w:szCs w:val="20"/>
        </w:rPr>
      </w:pPr>
      <w:r>
        <w:drawing>
          <wp:anchor distT="0" distB="0" distL="0" distR="0" simplePos="0" relativeHeight="251658240" behindDoc="1" locked="0" layoutInCell="1" allowOverlap="1">
            <wp:simplePos x="0" y="0"/>
            <wp:positionH relativeFrom="page">
              <wp:posOffset>3321050</wp:posOffset>
            </wp:positionH>
            <wp:positionV relativeFrom="paragraph">
              <wp:posOffset>-527685</wp:posOffset>
            </wp:positionV>
            <wp:extent cx="1363345" cy="1257300"/>
            <wp:effectExtent l="0" t="0" r="0" b="0"/>
            <wp:wrapNone/>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a:xfrm>
                      <a:off x="0" y="0"/>
                      <a:ext cx="1363133" cy="1257300"/>
                    </a:xfrm>
                    <a:prstGeom prst="rect">
                      <a:avLst/>
                    </a:prstGeom>
                  </pic:spPr>
                </pic:pic>
              </a:graphicData>
            </a:graphic>
          </wp:anchor>
        </w:drawing>
      </w:r>
    </w:p>
    <w:p>
      <w:pPr>
        <w:widowControl w:val="0"/>
        <w:kinsoku w:val="0"/>
        <w:wordWrap w:val="0"/>
        <w:autoSpaceDE w:val="0"/>
        <w:autoSpaceDN w:val="0"/>
        <w:adjustRightInd w:val="0"/>
        <w:spacing w:before="1" w:after="0" w:line="335"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531" w:lineRule="auto"/>
        <w:ind w:left="0" w:right="0" w:firstLine="0"/>
        <w:jc w:val="both"/>
        <w:textAlignment w:val="baseline"/>
        <w:rPr>
          <w:rFonts w:ascii="Arial" w:hAnsi="Arial" w:eastAsia="Arial" w:cs="Arial"/>
          <w:sz w:val="20"/>
          <w:szCs w:val="20"/>
        </w:rPr>
      </w:pPr>
    </w:p>
    <w:p>
      <w:pPr>
        <w:widowControl w:val="0"/>
        <w:kinsoku w:val="0"/>
        <w:autoSpaceDE w:val="0"/>
        <w:autoSpaceDN w:val="0"/>
        <w:adjustRightInd w:val="0"/>
        <w:spacing w:before="1" w:after="0" w:line="359" w:lineRule="auto"/>
        <w:ind w:left="860" w:right="860" w:firstLine="1181"/>
        <w:jc w:val="left"/>
        <w:textAlignment w:val="baseline"/>
        <w:rPr>
          <w:rFonts w:hint="default"/>
          <w:lang w:val="en-US"/>
        </w:rPr>
      </w:pPr>
      <w:r>
        <w:rPr>
          <w:rFonts w:ascii="Times New Roman" w:hAnsi="Times New Roman" w:eastAsia="Times New Roman" w:cs="Times New Roman"/>
          <w:b/>
          <w:i w:val="0"/>
          <w:color w:val="000000"/>
          <w:spacing w:val="0"/>
          <w:w w:val="100"/>
          <w:kern w:val="0"/>
          <w:position w:val="0"/>
          <w:sz w:val="32"/>
          <w:szCs w:val="32"/>
        </w:rPr>
        <w:t>ĐỒ</w:t>
      </w:r>
      <w:r>
        <w:rPr>
          <w:rFonts w:ascii="Times New Roman" w:hAnsi="Times New Roman" w:eastAsia="Times New Roman"/>
          <w:b/>
          <w:i w:val="0"/>
          <w:color w:val="000000"/>
          <w:spacing w:val="25"/>
          <w:w w:val="100"/>
          <w:kern w:val="0"/>
          <w:position w:val="0"/>
          <w:sz w:val="32"/>
          <w:szCs w:val="32"/>
        </w:rPr>
        <w:t xml:space="preserve"> </w:t>
      </w:r>
      <w:r>
        <w:rPr>
          <w:rFonts w:ascii="Times New Roman" w:hAnsi="Times New Roman" w:eastAsia="Times New Roman" w:cs="Times New Roman"/>
          <w:b/>
          <w:i w:val="0"/>
          <w:color w:val="000000"/>
          <w:spacing w:val="0"/>
          <w:w w:val="100"/>
          <w:kern w:val="0"/>
          <w:position w:val="0"/>
          <w:sz w:val="32"/>
          <w:szCs w:val="32"/>
        </w:rPr>
        <w:t>ÁN</w:t>
      </w:r>
      <w:r>
        <w:rPr>
          <w:rFonts w:ascii="Times New Roman" w:hAnsi="Times New Roman" w:eastAsia="Times New Roman"/>
          <w:b/>
          <w:i w:val="0"/>
          <w:color w:val="000000"/>
          <w:spacing w:val="25"/>
          <w:w w:val="100"/>
          <w:kern w:val="0"/>
          <w:position w:val="0"/>
          <w:sz w:val="32"/>
          <w:szCs w:val="32"/>
        </w:rPr>
        <w:t xml:space="preserve"> </w:t>
      </w:r>
      <w:r>
        <w:rPr>
          <w:rFonts w:ascii="Times New Roman" w:hAnsi="Times New Roman" w:eastAsia="Times New Roman" w:cs="Times New Roman"/>
          <w:b/>
          <w:i w:val="0"/>
          <w:color w:val="000000"/>
          <w:spacing w:val="0"/>
          <w:w w:val="100"/>
          <w:kern w:val="0"/>
          <w:position w:val="0"/>
          <w:sz w:val="32"/>
          <w:szCs w:val="32"/>
        </w:rPr>
        <w:t>MÔN</w:t>
      </w:r>
      <w:r>
        <w:rPr>
          <w:rFonts w:ascii="Times New Roman" w:hAnsi="Times New Roman" w:eastAsia="Times New Roman"/>
          <w:b/>
          <w:i w:val="0"/>
          <w:color w:val="000000"/>
          <w:spacing w:val="25"/>
          <w:w w:val="100"/>
          <w:kern w:val="0"/>
          <w:position w:val="0"/>
          <w:sz w:val="32"/>
          <w:szCs w:val="32"/>
        </w:rPr>
        <w:t xml:space="preserve"> </w:t>
      </w:r>
      <w:r>
        <w:rPr>
          <w:rFonts w:ascii="Times New Roman" w:hAnsi="Times New Roman" w:eastAsia="Times New Roman" w:cs="Times New Roman"/>
          <w:b/>
          <w:i w:val="0"/>
          <w:color w:val="000000"/>
          <w:spacing w:val="0"/>
          <w:w w:val="100"/>
          <w:kern w:val="0"/>
          <w:position w:val="0"/>
          <w:sz w:val="32"/>
          <w:szCs w:val="32"/>
        </w:rPr>
        <w:t>HỌC:</w:t>
      </w:r>
      <w:r>
        <w:rPr>
          <w:rFonts w:ascii="Times New Roman" w:hAnsi="Times New Roman" w:eastAsia="Times New Roman"/>
          <w:b/>
          <w:i w:val="0"/>
          <w:color w:val="000000"/>
          <w:spacing w:val="25"/>
          <w:w w:val="100"/>
          <w:kern w:val="0"/>
          <w:position w:val="0"/>
          <w:sz w:val="32"/>
          <w:szCs w:val="32"/>
        </w:rPr>
        <w:t xml:space="preserve"> </w:t>
      </w:r>
      <w:r>
        <w:rPr>
          <w:rFonts w:ascii="Times New Roman" w:hAnsi="Times New Roman" w:eastAsia="Times New Roman" w:cs="Times New Roman"/>
          <w:b/>
          <w:i w:val="0"/>
          <w:color w:val="000000"/>
          <w:spacing w:val="0"/>
          <w:w w:val="100"/>
          <w:kern w:val="0"/>
          <w:position w:val="0"/>
          <w:sz w:val="32"/>
          <w:szCs w:val="32"/>
        </w:rPr>
        <w:t>CHUYÊN</w:t>
      </w:r>
      <w:r>
        <w:rPr>
          <w:rFonts w:ascii="Times New Roman" w:hAnsi="Times New Roman" w:eastAsia="Times New Roman"/>
          <w:b/>
          <w:i w:val="0"/>
          <w:color w:val="000000"/>
          <w:spacing w:val="25"/>
          <w:w w:val="100"/>
          <w:kern w:val="0"/>
          <w:position w:val="0"/>
          <w:sz w:val="32"/>
          <w:szCs w:val="32"/>
        </w:rPr>
        <w:t xml:space="preserve"> </w:t>
      </w:r>
      <w:r>
        <w:rPr>
          <w:rFonts w:ascii="Times New Roman" w:hAnsi="Times New Roman" w:eastAsia="Times New Roman" w:cs="Times New Roman"/>
          <w:b/>
          <w:i w:val="0"/>
          <w:color w:val="000000"/>
          <w:spacing w:val="0"/>
          <w:w w:val="100"/>
          <w:kern w:val="0"/>
          <w:position w:val="0"/>
          <w:sz w:val="32"/>
          <w:szCs w:val="32"/>
        </w:rPr>
        <w:t>ĐỀ</w:t>
      </w:r>
      <w:r>
        <w:rPr>
          <w:rFonts w:ascii="Times New Roman" w:hAnsi="Times New Roman" w:eastAsia="Times New Roman"/>
          <w:b/>
          <w:i w:val="0"/>
          <w:color w:val="000000"/>
          <w:spacing w:val="25"/>
          <w:w w:val="100"/>
          <w:kern w:val="0"/>
          <w:position w:val="0"/>
          <w:sz w:val="32"/>
          <w:szCs w:val="32"/>
        </w:rPr>
        <w:t xml:space="preserve"> </w:t>
      </w:r>
      <w:r>
        <w:rPr>
          <w:rFonts w:ascii="Times New Roman" w:hAnsi="Times New Roman" w:eastAsia="Times New Roman" w:cs="Times New Roman"/>
          <w:b/>
          <w:i w:val="0"/>
          <w:color w:val="000000"/>
          <w:spacing w:val="0"/>
          <w:w w:val="100"/>
          <w:kern w:val="0"/>
          <w:position w:val="0"/>
          <w:sz w:val="32"/>
          <w:szCs w:val="32"/>
        </w:rPr>
        <w:t>BACK-END</w:t>
      </w:r>
      <w:r>
        <w:rPr>
          <w:rFonts w:ascii="Times New Roman" w:hAnsi="Times New Roman" w:eastAsia="Times New Roman"/>
          <w:b/>
          <w:i w:val="0"/>
          <w:color w:val="000000"/>
          <w:spacing w:val="0"/>
          <w:w w:val="100"/>
          <w:kern w:val="0"/>
          <w:position w:val="0"/>
          <w:sz w:val="32"/>
          <w:szCs w:val="32"/>
        </w:rPr>
        <w:t xml:space="preserve"> </w:t>
      </w:r>
      <w:r>
        <w:rPr>
          <w:rFonts w:ascii="Times New Roman" w:hAnsi="Times New Roman" w:eastAsia="Times New Roman" w:cs="Times New Roman"/>
          <w:b/>
          <w:i w:val="0"/>
          <w:color w:val="000000"/>
          <w:spacing w:val="0"/>
          <w:w w:val="100"/>
          <w:kern w:val="0"/>
          <w:position w:val="0"/>
          <w:sz w:val="32"/>
          <w:szCs w:val="32"/>
        </w:rPr>
        <w:t>ĐỀ</w:t>
      </w:r>
      <w:r>
        <w:rPr>
          <w:rFonts w:ascii="Times New Roman" w:hAnsi="Times New Roman" w:eastAsia="Times New Roman"/>
          <w:b/>
          <w:i w:val="0"/>
          <w:color w:val="000000"/>
          <w:spacing w:val="-3"/>
          <w:w w:val="100"/>
          <w:kern w:val="0"/>
          <w:position w:val="0"/>
          <w:sz w:val="32"/>
          <w:szCs w:val="32"/>
        </w:rPr>
        <w:t xml:space="preserve"> </w:t>
      </w:r>
      <w:r>
        <w:rPr>
          <w:rFonts w:ascii="Times New Roman" w:hAnsi="Times New Roman" w:eastAsia="Times New Roman" w:cs="Times New Roman"/>
          <w:b/>
          <w:i w:val="0"/>
          <w:color w:val="000000"/>
          <w:spacing w:val="0"/>
          <w:w w:val="100"/>
          <w:kern w:val="0"/>
          <w:position w:val="0"/>
          <w:sz w:val="32"/>
          <w:szCs w:val="32"/>
        </w:rPr>
        <w:t>TÀI</w:t>
      </w:r>
      <w:r>
        <w:rPr>
          <w:rFonts w:ascii="Times New Roman" w:hAnsi="Times New Roman" w:eastAsia="Times New Roman" w:cs="Times New Roman"/>
          <w:b/>
          <w:i w:val="0"/>
          <w:color w:val="000000"/>
          <w:spacing w:val="1"/>
          <w:w w:val="100"/>
          <w:kern w:val="0"/>
          <w:position w:val="0"/>
          <w:sz w:val="32"/>
          <w:szCs w:val="32"/>
        </w:rPr>
        <w:t>:</w:t>
      </w:r>
      <w:r>
        <w:rPr>
          <w:rFonts w:ascii="Times New Roman" w:hAnsi="Times New Roman" w:eastAsia="Times New Roman"/>
          <w:b/>
          <w:i w:val="0"/>
          <w:color w:val="000000"/>
          <w:spacing w:val="-3"/>
          <w:w w:val="100"/>
          <w:kern w:val="0"/>
          <w:position w:val="0"/>
          <w:sz w:val="32"/>
          <w:szCs w:val="32"/>
        </w:rPr>
        <w:t xml:space="preserve"> </w:t>
      </w:r>
      <w:r>
        <w:rPr>
          <w:rFonts w:ascii="Times New Roman" w:hAnsi="Times New Roman" w:eastAsia="Times New Roman" w:cs="Times New Roman"/>
          <w:b/>
          <w:i w:val="0"/>
          <w:color w:val="000000"/>
          <w:spacing w:val="0"/>
          <w:w w:val="100"/>
          <w:kern w:val="0"/>
          <w:position w:val="0"/>
          <w:sz w:val="32"/>
          <w:szCs w:val="32"/>
        </w:rPr>
        <w:t>XÂY</w:t>
      </w:r>
      <w:r>
        <w:rPr>
          <w:rFonts w:ascii="Times New Roman" w:hAnsi="Times New Roman" w:eastAsia="Times New Roman"/>
          <w:b/>
          <w:i w:val="0"/>
          <w:color w:val="000000"/>
          <w:spacing w:val="-3"/>
          <w:w w:val="100"/>
          <w:kern w:val="0"/>
          <w:position w:val="0"/>
          <w:sz w:val="32"/>
          <w:szCs w:val="32"/>
        </w:rPr>
        <w:t xml:space="preserve"> </w:t>
      </w:r>
      <w:r>
        <w:rPr>
          <w:rFonts w:ascii="Times New Roman" w:hAnsi="Times New Roman" w:eastAsia="Times New Roman" w:cs="Times New Roman"/>
          <w:b/>
          <w:i w:val="0"/>
          <w:color w:val="000000"/>
          <w:spacing w:val="0"/>
          <w:w w:val="100"/>
          <w:kern w:val="0"/>
          <w:position w:val="0"/>
          <w:sz w:val="32"/>
          <w:szCs w:val="32"/>
        </w:rPr>
        <w:t>DỰNG</w:t>
      </w:r>
      <w:r>
        <w:rPr>
          <w:rFonts w:ascii="Times New Roman" w:hAnsi="Times New Roman" w:eastAsia="Times New Roman"/>
          <w:b/>
          <w:i w:val="0"/>
          <w:color w:val="000000"/>
          <w:spacing w:val="-3"/>
          <w:w w:val="100"/>
          <w:kern w:val="0"/>
          <w:position w:val="0"/>
          <w:sz w:val="32"/>
          <w:szCs w:val="32"/>
        </w:rPr>
        <w:t xml:space="preserve"> </w:t>
      </w:r>
      <w:r>
        <w:rPr>
          <w:rFonts w:ascii="Times New Roman" w:hAnsi="Times New Roman" w:eastAsia="Times New Roman" w:cs="Times New Roman"/>
          <w:b/>
          <w:i w:val="0"/>
          <w:color w:val="000000"/>
          <w:spacing w:val="1"/>
          <w:w w:val="100"/>
          <w:kern w:val="0"/>
          <w:position w:val="0"/>
          <w:sz w:val="32"/>
          <w:szCs w:val="32"/>
        </w:rPr>
        <w:t>W</w:t>
      </w:r>
      <w:r>
        <w:rPr>
          <w:rFonts w:ascii="Times New Roman" w:hAnsi="Times New Roman" w:eastAsia="Times New Roman" w:cs="Times New Roman"/>
          <w:b/>
          <w:i w:val="0"/>
          <w:color w:val="000000"/>
          <w:spacing w:val="0"/>
          <w:w w:val="100"/>
          <w:kern w:val="0"/>
          <w:position w:val="0"/>
          <w:sz w:val="32"/>
          <w:szCs w:val="32"/>
        </w:rPr>
        <w:t>EBS</w:t>
      </w:r>
      <w:r>
        <w:rPr>
          <w:rFonts w:ascii="Times New Roman" w:hAnsi="Times New Roman" w:eastAsia="Times New Roman" w:cs="Times New Roman"/>
          <w:b/>
          <w:i w:val="0"/>
          <w:color w:val="000000"/>
          <w:spacing w:val="1"/>
          <w:w w:val="100"/>
          <w:kern w:val="0"/>
          <w:position w:val="0"/>
          <w:sz w:val="32"/>
          <w:szCs w:val="32"/>
        </w:rPr>
        <w:t>I</w:t>
      </w:r>
      <w:r>
        <w:rPr>
          <w:rFonts w:ascii="Times New Roman" w:hAnsi="Times New Roman" w:eastAsia="Times New Roman" w:cs="Times New Roman"/>
          <w:b/>
          <w:i w:val="0"/>
          <w:color w:val="000000"/>
          <w:spacing w:val="0"/>
          <w:w w:val="100"/>
          <w:kern w:val="0"/>
          <w:position w:val="0"/>
          <w:sz w:val="32"/>
          <w:szCs w:val="32"/>
        </w:rPr>
        <w:t>TE</w:t>
      </w:r>
      <w:r>
        <w:rPr>
          <w:rFonts w:ascii="Times New Roman" w:hAnsi="Times New Roman" w:eastAsia="Times New Roman"/>
          <w:b/>
          <w:i w:val="0"/>
          <w:color w:val="000000"/>
          <w:spacing w:val="-3"/>
          <w:w w:val="100"/>
          <w:kern w:val="0"/>
          <w:position w:val="0"/>
          <w:sz w:val="32"/>
          <w:szCs w:val="32"/>
        </w:rPr>
        <w:t xml:space="preserve"> </w:t>
      </w:r>
      <w:r>
        <w:rPr>
          <w:rFonts w:hint="default" w:ascii="Times New Roman" w:hAnsi="Times New Roman" w:eastAsia="Times New Roman"/>
          <w:b/>
          <w:i w:val="0"/>
          <w:color w:val="000000"/>
          <w:spacing w:val="-3"/>
          <w:w w:val="100"/>
          <w:kern w:val="0"/>
          <w:position w:val="0"/>
          <w:sz w:val="32"/>
          <w:szCs w:val="32"/>
          <w:lang w:val="en-US"/>
        </w:rPr>
        <w:t>BÁN SÁCH</w:t>
      </w:r>
    </w:p>
    <w:p>
      <w:pPr>
        <w:widowControl w:val="0"/>
        <w:kinsoku w:val="0"/>
        <w:autoSpaceDE w:val="0"/>
        <w:autoSpaceDN w:val="0"/>
        <w:adjustRightInd w:val="0"/>
        <w:spacing w:before="1" w:after="0" w:line="194" w:lineRule="auto"/>
        <w:ind w:left="1040" w:right="0" w:firstLine="0"/>
        <w:jc w:val="left"/>
        <w:textAlignment w:val="baseline"/>
        <w:outlineLvl w:val="3"/>
      </w:pPr>
      <w:r>
        <w:rPr>
          <w:rFonts w:ascii="Arial" w:hAnsi="Arial" w:eastAsia="Arial" w:cs="Arial"/>
          <w:position w:val="0"/>
          <w:sz w:val="2"/>
          <w:szCs w:val="2"/>
          <w:rtl/>
        </w:rPr>
        <w:drawing>
          <wp:inline distT="0" distB="0" distL="0" distR="0">
            <wp:extent cx="9525" cy="174625"/>
            <wp:effectExtent l="0" t="0" r="0" b="0"/>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9525" cy="174625"/>
                    </a:xfrm>
                    <a:prstGeom prst="rect">
                      <a:avLst/>
                    </a:prstGeom>
                  </pic:spPr>
                </pic:pic>
              </a:graphicData>
            </a:graphic>
          </wp:inline>
        </w:drawing>
      </w:r>
      <w:r>
        <w:rPr>
          <w:rFonts w:ascii="Times New Roman" w:hAnsi="Times New Roman" w:eastAsia="Times New Roman" w:cs="Times New Roman"/>
          <w:b/>
          <w:i w:val="0"/>
          <w:color w:val="000000"/>
          <w:spacing w:val="0"/>
          <w:w w:val="99"/>
          <w:kern w:val="0"/>
          <w:position w:val="0"/>
          <w:sz w:val="24"/>
          <w:szCs w:val="24"/>
        </w:rPr>
        <w:t>.............................................................................................................................</w:t>
      </w:r>
      <w:r>
        <w:rPr>
          <w:rFonts w:ascii="Times New Roman" w:hAnsi="Times New Roman" w:eastAsia="Times New Roman" w:cs="Times New Roman"/>
          <w:b/>
          <w:i w:val="0"/>
          <w:color w:val="000000"/>
          <w:spacing w:val="2"/>
          <w:w w:val="100"/>
          <w:kern w:val="0"/>
          <w:position w:val="0"/>
          <w:sz w:val="24"/>
          <w:szCs w:val="24"/>
        </w:rPr>
        <w:t>.............</w:t>
      </w:r>
      <w:r>
        <w:rPr>
          <w:rFonts w:ascii="Times New Roman" w:hAnsi="Times New Roman" w:eastAsia="Times New Roman"/>
          <w:b/>
          <w:i w:val="0"/>
          <w:color w:val="000000"/>
          <w:spacing w:val="-28"/>
          <w:w w:val="100"/>
          <w:kern w:val="0"/>
          <w:position w:val="0"/>
          <w:sz w:val="24"/>
          <w:szCs w:val="24"/>
        </w:rPr>
        <w:t xml:space="preserve"> </w:t>
      </w: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r>
        <w:drawing>
          <wp:anchor distT="0" distB="0" distL="0" distR="0" simplePos="0" relativeHeight="251658240" behindDoc="1" locked="0" layoutInCell="1" allowOverlap="1">
            <wp:simplePos x="0" y="0"/>
            <wp:positionH relativeFrom="page">
              <wp:posOffset>1986280</wp:posOffset>
            </wp:positionH>
            <wp:positionV relativeFrom="paragraph">
              <wp:posOffset>-1132840</wp:posOffset>
            </wp:positionV>
            <wp:extent cx="3801745" cy="2379345"/>
            <wp:effectExtent l="0" t="0" r="0" b="0"/>
            <wp:wrapNone/>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26"/>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a:xfrm>
                      <a:off x="0" y="0"/>
                      <a:ext cx="3801533" cy="2379133"/>
                    </a:xfrm>
                    <a:prstGeom prst="rect">
                      <a:avLst/>
                    </a:prstGeom>
                  </pic:spPr>
                </pic:pic>
              </a:graphicData>
            </a:graphic>
          </wp:anchor>
        </w:drawing>
      </w: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368" w:lineRule="auto"/>
        <w:ind w:left="0" w:right="0" w:firstLine="0"/>
        <w:jc w:val="both"/>
        <w:textAlignment w:val="baseline"/>
        <w:rPr>
          <w:rFonts w:ascii="Arial" w:hAnsi="Arial" w:eastAsia="Arial" w:cs="Arial"/>
          <w:sz w:val="20"/>
          <w:szCs w:val="20"/>
        </w:rPr>
      </w:pPr>
    </w:p>
    <w:p>
      <w:pPr>
        <w:widowControl w:val="0"/>
        <w:kinsoku w:val="0"/>
        <w:autoSpaceDE w:val="0"/>
        <w:autoSpaceDN w:val="0"/>
        <w:adjustRightInd w:val="0"/>
        <w:spacing w:before="3" w:after="0" w:line="320" w:lineRule="auto"/>
        <w:ind w:left="700" w:right="6820" w:firstLine="0"/>
        <w:jc w:val="left"/>
        <w:textAlignment w:val="baseline"/>
        <w:rPr>
          <w:rFonts w:hint="default" w:ascii="Times New Roman" w:hAnsi="Times New Roman" w:eastAsia="Times New Roman"/>
          <w:b/>
          <w:bCs/>
          <w:i w:val="0"/>
          <w:color w:val="000000"/>
          <w:spacing w:val="0"/>
          <w:w w:val="100"/>
          <w:kern w:val="0"/>
          <w:position w:val="0"/>
          <w:sz w:val="24"/>
          <w:szCs w:val="24"/>
          <w:lang w:val="en-US"/>
        </w:rPr>
      </w:pPr>
      <w:r>
        <w:rPr>
          <w:rFonts w:ascii="Times New Roman" w:hAnsi="Times New Roman" w:eastAsia="Times New Roman" w:cs="Times New Roman"/>
          <w:b w:val="0"/>
          <w:i w:val="0"/>
          <w:color w:val="000000"/>
          <w:spacing w:val="0"/>
          <w:w w:val="100"/>
          <w:kern w:val="0"/>
          <w:position w:val="0"/>
          <w:sz w:val="28"/>
          <w:szCs w:val="28"/>
        </w:rPr>
        <w:t>Giáo</w:t>
      </w:r>
      <w:r>
        <w:rPr>
          <w:rFonts w:ascii="Times New Roman" w:hAnsi="Times New Roman" w:eastAsia="Times New Roman"/>
          <w:b w:val="0"/>
          <w:i w:val="0"/>
          <w:color w:val="000000"/>
          <w:spacing w:val="-1"/>
          <w:w w:val="100"/>
          <w:kern w:val="0"/>
          <w:position w:val="0"/>
          <w:sz w:val="28"/>
          <w:szCs w:val="28"/>
        </w:rPr>
        <w:t xml:space="preserve"> </w:t>
      </w:r>
      <w:r>
        <w:rPr>
          <w:rFonts w:ascii="Times New Roman" w:hAnsi="Times New Roman" w:eastAsia="Times New Roman" w:cs="Times New Roman"/>
          <w:b w:val="0"/>
          <w:i w:val="0"/>
          <w:color w:val="000000"/>
          <w:spacing w:val="0"/>
          <w:w w:val="100"/>
          <w:kern w:val="0"/>
          <w:position w:val="0"/>
          <w:sz w:val="28"/>
          <w:szCs w:val="28"/>
        </w:rPr>
        <w:t>viên</w:t>
      </w:r>
      <w:r>
        <w:rPr>
          <w:rFonts w:ascii="Times New Roman" w:hAnsi="Times New Roman" w:eastAsia="Times New Roman"/>
          <w:b w:val="0"/>
          <w:i w:val="0"/>
          <w:color w:val="000000"/>
          <w:spacing w:val="-1"/>
          <w:w w:val="100"/>
          <w:kern w:val="0"/>
          <w:position w:val="0"/>
          <w:sz w:val="28"/>
          <w:szCs w:val="28"/>
        </w:rPr>
        <w:t xml:space="preserve"> </w:t>
      </w:r>
      <w:r>
        <w:rPr>
          <w:rFonts w:ascii="Times New Roman" w:hAnsi="Times New Roman" w:eastAsia="Times New Roman" w:cs="Times New Roman"/>
          <w:b w:val="0"/>
          <w:i w:val="0"/>
          <w:color w:val="000000"/>
          <w:spacing w:val="0"/>
          <w:w w:val="100"/>
          <w:kern w:val="0"/>
          <w:position w:val="0"/>
          <w:sz w:val="28"/>
          <w:szCs w:val="28"/>
        </w:rPr>
        <w:t>hướng</w:t>
      </w:r>
      <w:r>
        <w:rPr>
          <w:rFonts w:ascii="Times New Roman" w:hAnsi="Times New Roman" w:eastAsia="Times New Roman"/>
          <w:b w:val="0"/>
          <w:i w:val="0"/>
          <w:color w:val="000000"/>
          <w:spacing w:val="-1"/>
          <w:w w:val="100"/>
          <w:kern w:val="0"/>
          <w:position w:val="0"/>
          <w:sz w:val="28"/>
          <w:szCs w:val="28"/>
        </w:rPr>
        <w:t xml:space="preserve"> </w:t>
      </w:r>
      <w:r>
        <w:rPr>
          <w:rFonts w:ascii="Times New Roman" w:hAnsi="Times New Roman" w:eastAsia="Times New Roman" w:cs="Times New Roman"/>
          <w:b w:val="0"/>
          <w:i w:val="0"/>
          <w:color w:val="000000"/>
          <w:spacing w:val="0"/>
          <w:w w:val="100"/>
          <w:kern w:val="0"/>
          <w:position w:val="0"/>
          <w:sz w:val="28"/>
          <w:szCs w:val="28"/>
        </w:rPr>
        <w:t>dẫn</w:t>
      </w:r>
      <w:r>
        <w:rPr>
          <w:rFonts w:ascii="Times New Roman" w:hAnsi="Times New Roman" w:eastAsia="Times New Roman"/>
          <w:b w:val="0"/>
          <w:i w:val="0"/>
          <w:color w:val="000000"/>
          <w:spacing w:val="-1"/>
          <w:w w:val="100"/>
          <w:kern w:val="0"/>
          <w:position w:val="0"/>
          <w:sz w:val="28"/>
          <w:szCs w:val="28"/>
        </w:rPr>
        <w:t xml:space="preserve"> </w:t>
      </w:r>
      <w:r>
        <w:rPr>
          <w:rFonts w:ascii="Times New Roman" w:hAnsi="Times New Roman" w:eastAsia="Times New Roman" w:cs="Times New Roman"/>
          <w:b w:val="0"/>
          <w:i w:val="0"/>
          <w:color w:val="000000"/>
          <w:spacing w:val="0"/>
          <w:w w:val="100"/>
          <w:kern w:val="0"/>
          <w:position w:val="0"/>
          <w:sz w:val="28"/>
          <w:szCs w:val="28"/>
        </w:rPr>
        <w:t>:</w:t>
      </w:r>
      <w:r>
        <w:rPr>
          <w:rFonts w:hint="default" w:ascii="Times New Roman" w:hAnsi="Times New Roman" w:eastAsia="Times New Roman" w:cs="Times New Roman"/>
          <w:b w:val="0"/>
          <w:i w:val="0"/>
          <w:color w:val="000000"/>
          <w:spacing w:val="0"/>
          <w:w w:val="100"/>
          <w:kern w:val="0"/>
          <w:position w:val="0"/>
          <w:sz w:val="28"/>
          <w:szCs w:val="28"/>
          <w:lang w:val="en-US"/>
        </w:rPr>
        <w:t xml:space="preserve"> </w:t>
      </w:r>
      <w:r>
        <w:rPr>
          <w:rFonts w:hint="default" w:ascii="Times New Roman" w:hAnsi="Times New Roman" w:eastAsia="Times New Roman" w:cs="Times New Roman"/>
          <w:b/>
          <w:bCs/>
          <w:i w:val="0"/>
          <w:color w:val="000000"/>
          <w:spacing w:val="0"/>
          <w:w w:val="100"/>
          <w:kern w:val="0"/>
          <w:position w:val="0"/>
          <w:sz w:val="24"/>
          <w:szCs w:val="24"/>
          <w:lang w:val="en-US"/>
        </w:rPr>
        <w:t>NGUYỄN MINH HẢ</w:t>
      </w:r>
      <w:r>
        <w:rPr>
          <w:rFonts w:hint="default" w:ascii="Times New Roman" w:hAnsi="Times New Roman" w:eastAsia="Times New Roman" w:cs="Times New Roman"/>
          <w:b/>
          <w:bCs/>
          <w:i w:val="0"/>
          <w:color w:val="000000"/>
          <w:spacing w:val="0"/>
          <w:w w:val="100"/>
          <w:kern w:val="0"/>
          <w:position w:val="0"/>
          <w:sz w:val="28"/>
          <w:szCs w:val="28"/>
          <w:lang w:val="en-US"/>
        </w:rPr>
        <w:t>I</w:t>
      </w:r>
      <w:r>
        <w:rPr>
          <w:rFonts w:ascii="Times New Roman" w:hAnsi="Times New Roman" w:eastAsia="Times New Roman"/>
          <w:b/>
          <w:bCs/>
          <w:i w:val="0"/>
          <w:color w:val="000000"/>
          <w:spacing w:val="0"/>
          <w:w w:val="100"/>
          <w:kern w:val="0"/>
          <w:position w:val="0"/>
          <w:sz w:val="28"/>
          <w:szCs w:val="28"/>
        </w:rPr>
        <w:t xml:space="preserve"> </w:t>
      </w:r>
      <w:r>
        <w:rPr>
          <w:rFonts w:ascii="Times New Roman" w:hAnsi="Times New Roman" w:eastAsia="Times New Roman" w:cs="Times New Roman"/>
          <w:b w:val="0"/>
          <w:i w:val="0"/>
          <w:color w:val="000000"/>
          <w:spacing w:val="0"/>
          <w:w w:val="100"/>
          <w:kern w:val="0"/>
          <w:position w:val="0"/>
          <w:sz w:val="28"/>
          <w:szCs w:val="28"/>
        </w:rPr>
        <w:t>Sinh</w:t>
      </w:r>
      <w:r>
        <w:rPr>
          <w:rFonts w:ascii="Times New Roman" w:hAnsi="Times New Roman" w:eastAsia="Times New Roman"/>
          <w:b w:val="0"/>
          <w:i w:val="0"/>
          <w:color w:val="000000"/>
          <w:spacing w:val="-1"/>
          <w:w w:val="100"/>
          <w:kern w:val="0"/>
          <w:position w:val="0"/>
          <w:sz w:val="28"/>
          <w:szCs w:val="28"/>
        </w:rPr>
        <w:t xml:space="preserve"> </w:t>
      </w:r>
      <w:r>
        <w:rPr>
          <w:rFonts w:ascii="Times New Roman" w:hAnsi="Times New Roman" w:eastAsia="Times New Roman" w:cs="Times New Roman"/>
          <w:b w:val="0"/>
          <w:i w:val="0"/>
          <w:color w:val="000000"/>
          <w:spacing w:val="0"/>
          <w:w w:val="100"/>
          <w:kern w:val="0"/>
          <w:position w:val="0"/>
          <w:sz w:val="28"/>
          <w:szCs w:val="28"/>
        </w:rPr>
        <w:t>viên</w:t>
      </w:r>
      <w:r>
        <w:rPr>
          <w:rFonts w:ascii="Times New Roman" w:hAnsi="Times New Roman" w:eastAsia="Times New Roman"/>
          <w:b w:val="0"/>
          <w:i w:val="0"/>
          <w:color w:val="000000"/>
          <w:spacing w:val="-1"/>
          <w:w w:val="100"/>
          <w:kern w:val="0"/>
          <w:position w:val="0"/>
          <w:sz w:val="28"/>
          <w:szCs w:val="28"/>
        </w:rPr>
        <w:t xml:space="preserve"> </w:t>
      </w:r>
      <w:r>
        <w:rPr>
          <w:rFonts w:ascii="Times New Roman" w:hAnsi="Times New Roman" w:eastAsia="Times New Roman" w:cs="Times New Roman"/>
          <w:b w:val="0"/>
          <w:i w:val="0"/>
          <w:color w:val="000000"/>
          <w:spacing w:val="0"/>
          <w:w w:val="100"/>
          <w:kern w:val="0"/>
          <w:position w:val="0"/>
          <w:sz w:val="28"/>
          <w:szCs w:val="28"/>
        </w:rPr>
        <w:t>thực</w:t>
      </w:r>
      <w:r>
        <w:rPr>
          <w:rFonts w:ascii="Times New Roman" w:hAnsi="Times New Roman" w:eastAsia="Times New Roman"/>
          <w:b w:val="0"/>
          <w:i w:val="0"/>
          <w:color w:val="000000"/>
          <w:spacing w:val="-1"/>
          <w:w w:val="100"/>
          <w:kern w:val="0"/>
          <w:position w:val="0"/>
          <w:sz w:val="28"/>
          <w:szCs w:val="28"/>
        </w:rPr>
        <w:t xml:space="preserve"> </w:t>
      </w:r>
      <w:r>
        <w:rPr>
          <w:rFonts w:ascii="Times New Roman" w:hAnsi="Times New Roman" w:eastAsia="Times New Roman" w:cs="Times New Roman"/>
          <w:b w:val="0"/>
          <w:i w:val="0"/>
          <w:color w:val="000000"/>
          <w:spacing w:val="0"/>
          <w:w w:val="100"/>
          <w:kern w:val="0"/>
          <w:position w:val="0"/>
          <w:sz w:val="28"/>
          <w:szCs w:val="28"/>
        </w:rPr>
        <w:t>hiện:</w:t>
      </w:r>
      <w:r>
        <w:rPr>
          <w:rFonts w:ascii="Times New Roman" w:hAnsi="Times New Roman" w:eastAsia="Times New Roman"/>
          <w:b w:val="0"/>
          <w:i w:val="0"/>
          <w:color w:val="000000"/>
          <w:spacing w:val="0"/>
          <w:w w:val="100"/>
          <w:kern w:val="0"/>
          <w:position w:val="0"/>
          <w:sz w:val="28"/>
          <w:szCs w:val="28"/>
        </w:rPr>
        <w:t xml:space="preserve"> </w:t>
      </w:r>
      <w:r>
        <w:rPr>
          <w:rFonts w:hint="default" w:ascii="Times New Roman" w:hAnsi="Times New Roman" w:eastAsia="Times New Roman"/>
          <w:b/>
          <w:bCs/>
          <w:i w:val="0"/>
          <w:color w:val="000000"/>
          <w:spacing w:val="0"/>
          <w:w w:val="100"/>
          <w:kern w:val="0"/>
          <w:position w:val="0"/>
          <w:sz w:val="24"/>
          <w:szCs w:val="24"/>
          <w:lang w:val="en-US"/>
        </w:rPr>
        <w:t>NGUYỄN HOÀNG THÔNG</w:t>
      </w:r>
    </w:p>
    <w:p>
      <w:pPr>
        <w:widowControl w:val="0"/>
        <w:kinsoku w:val="0"/>
        <w:autoSpaceDE w:val="0"/>
        <w:autoSpaceDN w:val="0"/>
        <w:adjustRightInd w:val="0"/>
        <w:spacing w:before="3" w:after="0" w:line="320" w:lineRule="auto"/>
        <w:ind w:left="700" w:right="6820" w:firstLine="0"/>
        <w:jc w:val="left"/>
        <w:textAlignment w:val="baseline"/>
        <w:rPr>
          <w:rFonts w:hint="default" w:ascii="Times New Roman" w:hAnsi="Times New Roman" w:eastAsia="Times New Roman"/>
          <w:b/>
          <w:bCs/>
          <w:i w:val="0"/>
          <w:color w:val="000000"/>
          <w:spacing w:val="0"/>
          <w:w w:val="100"/>
          <w:kern w:val="0"/>
          <w:position w:val="0"/>
          <w:sz w:val="24"/>
          <w:szCs w:val="24"/>
          <w:lang w:val="en-US"/>
        </w:rPr>
      </w:pPr>
      <w:r>
        <w:rPr>
          <w:rFonts w:hint="default" w:ascii="Times New Roman" w:hAnsi="Times New Roman" w:eastAsia="Times New Roman"/>
          <w:b/>
          <w:bCs/>
          <w:i w:val="0"/>
          <w:color w:val="000000"/>
          <w:spacing w:val="0"/>
          <w:w w:val="100"/>
          <w:kern w:val="0"/>
          <w:position w:val="0"/>
          <w:sz w:val="24"/>
          <w:szCs w:val="24"/>
          <w:lang w:val="en-US"/>
        </w:rPr>
        <w:t>Mssv : 501240248</w:t>
      </w:r>
      <w:bookmarkStart w:id="0" w:name="_GoBack"/>
      <w:bookmarkEnd w:id="0"/>
    </w:p>
    <w:p>
      <w:pPr>
        <w:widowControl w:val="0"/>
        <w:kinsoku w:val="0"/>
        <w:autoSpaceDE w:val="0"/>
        <w:autoSpaceDN w:val="0"/>
        <w:adjustRightInd w:val="0"/>
        <w:spacing w:before="3" w:after="0" w:line="320" w:lineRule="auto"/>
        <w:ind w:left="700" w:right="6820" w:firstLine="0"/>
        <w:jc w:val="left"/>
        <w:textAlignment w:val="baseline"/>
        <w:rPr>
          <w:rFonts w:hint="default"/>
          <w:lang w:val="en-US"/>
        </w:rPr>
      </w:pPr>
      <w:r>
        <w:rPr>
          <w:rFonts w:ascii="Times New Roman" w:hAnsi="Times New Roman" w:eastAsia="Times New Roman" w:cs="Times New Roman"/>
          <w:b w:val="0"/>
          <w:i w:val="0"/>
          <w:color w:val="000000"/>
          <w:spacing w:val="0"/>
          <w:w w:val="100"/>
          <w:kern w:val="0"/>
          <w:position w:val="0"/>
          <w:sz w:val="28"/>
          <w:szCs w:val="28"/>
        </w:rPr>
        <w:t>Khoá</w:t>
      </w:r>
      <w:r>
        <w:rPr>
          <w:rFonts w:ascii="Times New Roman" w:hAnsi="Times New Roman" w:eastAsia="Times New Roman"/>
          <w:b w:val="0"/>
          <w:i w:val="0"/>
          <w:color w:val="000000"/>
          <w:spacing w:val="-1"/>
          <w:w w:val="100"/>
          <w:kern w:val="0"/>
          <w:position w:val="0"/>
          <w:sz w:val="28"/>
          <w:szCs w:val="28"/>
        </w:rPr>
        <w:t xml:space="preserve"> </w:t>
      </w:r>
      <w:r>
        <w:rPr>
          <w:rFonts w:ascii="Times New Roman" w:hAnsi="Times New Roman" w:eastAsia="Times New Roman" w:cs="Times New Roman"/>
          <w:b/>
          <w:i w:val="0"/>
          <w:color w:val="000000"/>
          <w:spacing w:val="0"/>
          <w:w w:val="100"/>
          <w:kern w:val="0"/>
          <w:position w:val="0"/>
          <w:sz w:val="28"/>
          <w:szCs w:val="28"/>
        </w:rPr>
        <w:t>:</w:t>
      </w:r>
      <w:r>
        <w:rPr>
          <w:rFonts w:hint="default" w:ascii="Times New Roman" w:hAnsi="Times New Roman" w:eastAsia="Times New Roman" w:cs="Times New Roman"/>
          <w:b/>
          <w:i w:val="0"/>
          <w:color w:val="000000"/>
          <w:spacing w:val="0"/>
          <w:w w:val="100"/>
          <w:kern w:val="0"/>
          <w:position w:val="0"/>
          <w:sz w:val="28"/>
          <w:szCs w:val="28"/>
          <w:lang w:val="en-US"/>
        </w:rPr>
        <w:t>DC24</w:t>
      </w:r>
      <w:r>
        <w:rPr>
          <w:rFonts w:ascii="Times New Roman" w:hAnsi="Times New Roman" w:eastAsia="Times New Roman"/>
          <w:b/>
          <w:i w:val="0"/>
          <w:color w:val="000000"/>
          <w:spacing w:val="0"/>
          <w:w w:val="100"/>
          <w:kern w:val="0"/>
          <w:position w:val="0"/>
          <w:sz w:val="28"/>
          <w:szCs w:val="28"/>
        </w:rPr>
        <w:t xml:space="preserve"> </w:t>
      </w:r>
      <w:r>
        <w:rPr>
          <w:rFonts w:hint="default" w:ascii="Times New Roman" w:hAnsi="Times New Roman" w:eastAsia="Times New Roman"/>
          <w:b/>
          <w:i w:val="0"/>
          <w:color w:val="000000"/>
          <w:spacing w:val="0"/>
          <w:w w:val="100"/>
          <w:kern w:val="0"/>
          <w:position w:val="0"/>
          <w:sz w:val="28"/>
          <w:szCs w:val="28"/>
          <w:lang w:val="en-US"/>
        </w:rPr>
        <w:t>CT2</w:t>
      </w:r>
    </w:p>
    <w:p>
      <w:pPr>
        <w:widowControl w:val="0"/>
        <w:kinsoku w:val="0"/>
        <w:wordWrap w:val="0"/>
        <w:autoSpaceDE w:val="0"/>
        <w:autoSpaceDN w:val="0"/>
        <w:adjustRightInd w:val="0"/>
        <w:spacing w:before="0" w:after="0" w:line="29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1" w:after="0" w:line="383"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0" w:lineRule="auto"/>
        <w:ind w:left="3580" w:right="0" w:firstLine="0"/>
        <w:jc w:val="left"/>
        <w:textAlignment w:val="baseline"/>
        <w:outlineLvl w:val="3"/>
        <w:rPr>
          <w:rFonts w:hint="default"/>
          <w:lang w:val="en-US"/>
        </w:rPr>
      </w:pPr>
      <w:r>
        <w:rPr>
          <w:rFonts w:ascii="Times New Roman" w:hAnsi="Times New Roman" w:eastAsia="Times New Roman" w:cs="Times New Roman"/>
          <w:b/>
          <w:i/>
          <w:color w:val="000000"/>
          <w:spacing w:val="0"/>
          <w:w w:val="100"/>
          <w:kern w:val="0"/>
          <w:position w:val="0"/>
          <w:sz w:val="24"/>
          <w:szCs w:val="24"/>
        </w:rPr>
        <w:t>TP.</w:t>
      </w:r>
      <w:r>
        <w:rPr>
          <w:rFonts w:ascii="Times New Roman" w:hAnsi="Times New Roman" w:eastAsia="Times New Roman"/>
          <w:b/>
          <w:i/>
          <w:color w:val="000000"/>
          <w:spacing w:val="0"/>
          <w:w w:val="80"/>
          <w:kern w:val="0"/>
          <w:position w:val="0"/>
          <w:sz w:val="24"/>
          <w:szCs w:val="24"/>
        </w:rPr>
        <w:t xml:space="preserve"> </w:t>
      </w:r>
      <w:r>
        <w:rPr>
          <w:rFonts w:ascii="Times New Roman" w:hAnsi="Times New Roman" w:eastAsia="Times New Roman" w:cs="Times New Roman"/>
          <w:b/>
          <w:i/>
          <w:color w:val="000000"/>
          <w:spacing w:val="0"/>
          <w:w w:val="100"/>
          <w:kern w:val="0"/>
          <w:position w:val="0"/>
          <w:sz w:val="24"/>
          <w:szCs w:val="24"/>
        </w:rPr>
        <w:t>Hồ</w:t>
      </w:r>
      <w:r>
        <w:rPr>
          <w:rFonts w:ascii="Times New Roman" w:hAnsi="Times New Roman" w:eastAsia="Times New Roman"/>
          <w:b/>
          <w:i/>
          <w:color w:val="000000"/>
          <w:spacing w:val="0"/>
          <w:w w:val="80"/>
          <w:kern w:val="0"/>
          <w:position w:val="0"/>
          <w:sz w:val="24"/>
          <w:szCs w:val="24"/>
        </w:rPr>
        <w:t xml:space="preserve"> </w:t>
      </w:r>
      <w:r>
        <w:rPr>
          <w:rFonts w:ascii="Times New Roman" w:hAnsi="Times New Roman" w:eastAsia="Times New Roman" w:cs="Times New Roman"/>
          <w:b/>
          <w:i/>
          <w:color w:val="000000"/>
          <w:spacing w:val="0"/>
          <w:w w:val="100"/>
          <w:kern w:val="0"/>
          <w:position w:val="0"/>
          <w:sz w:val="24"/>
          <w:szCs w:val="24"/>
        </w:rPr>
        <w:t>Chí</w:t>
      </w:r>
      <w:r>
        <w:rPr>
          <w:rFonts w:ascii="Times New Roman" w:hAnsi="Times New Roman" w:eastAsia="Times New Roman"/>
          <w:b/>
          <w:i/>
          <w:color w:val="000000"/>
          <w:spacing w:val="0"/>
          <w:w w:val="80"/>
          <w:kern w:val="0"/>
          <w:position w:val="0"/>
          <w:sz w:val="24"/>
          <w:szCs w:val="24"/>
        </w:rPr>
        <w:t xml:space="preserve"> </w:t>
      </w:r>
      <w:r>
        <w:rPr>
          <w:rFonts w:ascii="Times New Roman" w:hAnsi="Times New Roman" w:eastAsia="Times New Roman" w:cs="Times New Roman"/>
          <w:b/>
          <w:i/>
          <w:color w:val="000000"/>
          <w:spacing w:val="0"/>
          <w:w w:val="100"/>
          <w:kern w:val="0"/>
          <w:position w:val="0"/>
          <w:sz w:val="24"/>
          <w:szCs w:val="24"/>
        </w:rPr>
        <w:t>Minh,</w:t>
      </w:r>
      <w:r>
        <w:rPr>
          <w:rFonts w:ascii="Times New Roman" w:hAnsi="Times New Roman" w:eastAsia="Times New Roman"/>
          <w:b/>
          <w:i/>
          <w:color w:val="000000"/>
          <w:spacing w:val="0"/>
          <w:w w:val="80"/>
          <w:kern w:val="0"/>
          <w:position w:val="0"/>
          <w:sz w:val="24"/>
          <w:szCs w:val="24"/>
        </w:rPr>
        <w:t xml:space="preserve"> </w:t>
      </w:r>
      <w:r>
        <w:rPr>
          <w:rFonts w:ascii="Times New Roman" w:hAnsi="Times New Roman" w:eastAsia="Times New Roman" w:cs="Times New Roman"/>
          <w:b/>
          <w:i/>
          <w:color w:val="000000"/>
          <w:spacing w:val="0"/>
          <w:w w:val="100"/>
          <w:kern w:val="0"/>
          <w:position w:val="0"/>
          <w:sz w:val="24"/>
          <w:szCs w:val="24"/>
        </w:rPr>
        <w:t>ngày</w:t>
      </w:r>
      <w:r>
        <w:rPr>
          <w:rFonts w:hint="default" w:ascii="Times New Roman" w:hAnsi="Times New Roman" w:eastAsia="Times New Roman" w:cs="Times New Roman"/>
          <w:b/>
          <w:i/>
          <w:color w:val="000000"/>
          <w:spacing w:val="0"/>
          <w:w w:val="100"/>
          <w:kern w:val="0"/>
          <w:position w:val="0"/>
          <w:sz w:val="24"/>
          <w:szCs w:val="24"/>
          <w:lang w:val="en-US"/>
        </w:rPr>
        <w:t xml:space="preserve"> 2</w:t>
      </w:r>
      <w:r>
        <w:rPr>
          <w:rFonts w:ascii="Times New Roman" w:hAnsi="Times New Roman" w:eastAsia="Times New Roman"/>
          <w:b/>
          <w:i/>
          <w:color w:val="000000"/>
          <w:spacing w:val="59"/>
          <w:w w:val="100"/>
          <w:kern w:val="0"/>
          <w:position w:val="0"/>
          <w:sz w:val="24"/>
          <w:szCs w:val="24"/>
        </w:rPr>
        <w:t xml:space="preserve"> </w:t>
      </w:r>
      <w:r>
        <w:rPr>
          <w:rFonts w:ascii="Times New Roman" w:hAnsi="Times New Roman" w:eastAsia="Times New Roman" w:cs="Times New Roman"/>
          <w:b/>
          <w:i/>
          <w:color w:val="000000"/>
          <w:spacing w:val="1"/>
          <w:w w:val="100"/>
          <w:kern w:val="0"/>
          <w:position w:val="0"/>
          <w:sz w:val="24"/>
          <w:szCs w:val="24"/>
        </w:rPr>
        <w:t>t</w:t>
      </w:r>
      <w:r>
        <w:rPr>
          <w:rFonts w:ascii="Times New Roman" w:hAnsi="Times New Roman" w:eastAsia="Times New Roman" w:cs="Times New Roman"/>
          <w:b/>
          <w:i/>
          <w:color w:val="000000"/>
          <w:spacing w:val="0"/>
          <w:w w:val="100"/>
          <w:kern w:val="0"/>
          <w:position w:val="0"/>
          <w:sz w:val="24"/>
          <w:szCs w:val="24"/>
        </w:rPr>
        <w:t>háng</w:t>
      </w:r>
      <w:r>
        <w:rPr>
          <w:rFonts w:hint="default" w:ascii="Times New Roman" w:hAnsi="Times New Roman" w:eastAsia="Times New Roman" w:cs="Times New Roman"/>
          <w:b/>
          <w:i/>
          <w:color w:val="000000"/>
          <w:spacing w:val="0"/>
          <w:w w:val="100"/>
          <w:kern w:val="0"/>
          <w:position w:val="0"/>
          <w:sz w:val="24"/>
          <w:szCs w:val="24"/>
          <w:lang w:val="en-US"/>
        </w:rPr>
        <w:t xml:space="preserve"> 10</w:t>
      </w:r>
      <w:r>
        <w:rPr>
          <w:rFonts w:ascii="Times New Roman" w:hAnsi="Times New Roman" w:eastAsia="Times New Roman"/>
          <w:b/>
          <w:i/>
          <w:color w:val="000000"/>
          <w:spacing w:val="55"/>
          <w:w w:val="100"/>
          <w:kern w:val="0"/>
          <w:position w:val="0"/>
          <w:sz w:val="24"/>
          <w:szCs w:val="24"/>
        </w:rPr>
        <w:t xml:space="preserve"> </w:t>
      </w:r>
      <w:r>
        <w:rPr>
          <w:rFonts w:ascii="Times New Roman" w:hAnsi="Times New Roman" w:eastAsia="Times New Roman" w:cs="Times New Roman"/>
          <w:b/>
          <w:i/>
          <w:color w:val="000000"/>
          <w:spacing w:val="1"/>
          <w:w w:val="99"/>
          <w:kern w:val="0"/>
          <w:position w:val="0"/>
          <w:sz w:val="24"/>
          <w:szCs w:val="24"/>
        </w:rPr>
        <w:t>n</w:t>
      </w:r>
      <w:r>
        <w:rPr>
          <w:rFonts w:ascii="Times New Roman" w:hAnsi="Times New Roman" w:eastAsia="Times New Roman" w:cs="Times New Roman"/>
          <w:b/>
          <w:i/>
          <w:color w:val="000000"/>
          <w:spacing w:val="0"/>
          <w:w w:val="100"/>
          <w:kern w:val="0"/>
          <w:position w:val="0"/>
          <w:sz w:val="24"/>
          <w:szCs w:val="24"/>
        </w:rPr>
        <w:t>ăm</w:t>
      </w:r>
      <w:r>
        <w:rPr>
          <w:rFonts w:hint="default" w:ascii="Times New Roman" w:hAnsi="Times New Roman" w:eastAsia="Times New Roman" w:cs="Times New Roman"/>
          <w:b/>
          <w:i/>
          <w:color w:val="000000"/>
          <w:spacing w:val="0"/>
          <w:w w:val="100"/>
          <w:kern w:val="0"/>
          <w:position w:val="0"/>
          <w:sz w:val="24"/>
          <w:szCs w:val="24"/>
          <w:lang w:val="en-US"/>
        </w:rPr>
        <w:t xml:space="preserve"> 2026</w:t>
      </w:r>
    </w:p>
    <w:p>
      <w:pPr>
        <w:widowControl w:val="0"/>
        <w:kinsoku w:val="0"/>
        <w:wordWrap w:val="0"/>
        <w:autoSpaceDE w:val="0"/>
        <w:autoSpaceDN w:val="0"/>
        <w:adjustRightInd w:val="0"/>
        <w:spacing w:before="1"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3" w:after="0" w:line="494" w:lineRule="auto"/>
        <w:ind w:left="0" w:right="0" w:firstLine="0"/>
        <w:jc w:val="both"/>
        <w:textAlignment w:val="baseline"/>
        <w:rPr>
          <w:rFonts w:ascii="Arial" w:hAnsi="Arial" w:eastAsia="Arial" w:cs="Arial"/>
          <w:sz w:val="20"/>
          <w:szCs w:val="20"/>
        </w:rPr>
      </w:pPr>
    </w:p>
    <w:p>
      <w:pPr>
        <w:sectPr>
          <w:footerReference r:id="rId3" w:type="default"/>
          <w:type w:val="continuous"/>
          <w:pgSz w:w="12240" w:h="15840"/>
          <w:pgMar w:top="1340" w:right="1100" w:bottom="1340" w:left="1100" w:header="0" w:footer="0" w:gutter="0"/>
          <w:cols w:space="425" w:num="1"/>
        </w:sectPr>
      </w:pPr>
    </w:p>
    <w:p>
      <w:pPr>
        <w:widowControl w:val="0"/>
        <w:kinsoku w:val="0"/>
        <w:wordWrap w:val="0"/>
        <w:autoSpaceDE w:val="0"/>
        <w:autoSpaceDN w:val="0"/>
        <w:adjustRightInd w:val="0"/>
        <w:spacing w:before="7" w:after="0" w:line="526"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0" w:lineRule="auto"/>
        <w:ind w:left="4140" w:right="0" w:firstLine="0"/>
        <w:jc w:val="left"/>
        <w:textAlignment w:val="baseline"/>
        <w:outlineLvl w:val="1"/>
        <w:rPr>
          <w:sz w:val="32"/>
          <w:szCs w:val="32"/>
        </w:rPr>
      </w:pPr>
      <w:r>
        <w:rPr>
          <w:rFonts w:ascii="Times New Roman" w:hAnsi="Times New Roman" w:eastAsia="Times New Roman" w:cs="Times New Roman"/>
          <w:b/>
          <w:i w:val="0"/>
          <w:color w:val="000000"/>
          <w:spacing w:val="0"/>
          <w:w w:val="100"/>
          <w:kern w:val="0"/>
          <w:position w:val="0"/>
          <w:sz w:val="32"/>
          <w:szCs w:val="32"/>
        </w:rPr>
        <w:t>LỜI</w:t>
      </w:r>
      <w:r>
        <w:rPr>
          <w:rFonts w:ascii="Times New Roman" w:hAnsi="Times New Roman" w:eastAsia="Times New Roman"/>
          <w:b/>
          <w:i w:val="0"/>
          <w:color w:val="000000"/>
          <w:spacing w:val="-1"/>
          <w:w w:val="100"/>
          <w:kern w:val="0"/>
          <w:position w:val="0"/>
          <w:sz w:val="32"/>
          <w:szCs w:val="32"/>
        </w:rPr>
        <w:t xml:space="preserve"> </w:t>
      </w:r>
      <w:r>
        <w:rPr>
          <w:rFonts w:ascii="Times New Roman" w:hAnsi="Times New Roman" w:eastAsia="Times New Roman" w:cs="Times New Roman"/>
          <w:b/>
          <w:i w:val="0"/>
          <w:color w:val="000000"/>
          <w:spacing w:val="0"/>
          <w:w w:val="100"/>
          <w:kern w:val="0"/>
          <w:position w:val="0"/>
          <w:sz w:val="32"/>
          <w:szCs w:val="32"/>
        </w:rPr>
        <w:t>MỞ</w:t>
      </w:r>
      <w:r>
        <w:rPr>
          <w:rFonts w:ascii="Times New Roman" w:hAnsi="Times New Roman" w:eastAsia="Times New Roman"/>
          <w:b/>
          <w:i w:val="0"/>
          <w:color w:val="000000"/>
          <w:spacing w:val="-1"/>
          <w:w w:val="100"/>
          <w:kern w:val="0"/>
          <w:position w:val="0"/>
          <w:sz w:val="32"/>
          <w:szCs w:val="32"/>
        </w:rPr>
        <w:t xml:space="preserve"> </w:t>
      </w:r>
      <w:r>
        <w:rPr>
          <w:rFonts w:ascii="Times New Roman" w:hAnsi="Times New Roman" w:eastAsia="Times New Roman" w:cs="Times New Roman"/>
          <w:b/>
          <w:i w:val="0"/>
          <w:color w:val="000000"/>
          <w:spacing w:val="0"/>
          <w:w w:val="100"/>
          <w:kern w:val="0"/>
          <w:position w:val="0"/>
          <w:sz w:val="32"/>
          <w:szCs w:val="32"/>
        </w:rPr>
        <w:t>ĐẦU</w:t>
      </w:r>
    </w:p>
    <w:p>
      <w:pPr>
        <w:widowControl w:val="0"/>
        <w:kinsoku w:val="0"/>
        <w:wordWrap w:val="0"/>
        <w:autoSpaceDE w:val="0"/>
        <w:autoSpaceDN w:val="0"/>
        <w:adjustRightInd w:val="0"/>
        <w:spacing w:before="0" w:after="0" w:line="339" w:lineRule="auto"/>
        <w:ind w:left="0" w:right="0" w:firstLine="0"/>
        <w:jc w:val="both"/>
        <w:textAlignment w:val="baseline"/>
        <w:rPr>
          <w:rFonts w:ascii="Arial" w:hAnsi="Arial" w:eastAsia="Arial" w:cs="Arial"/>
          <w:sz w:val="20"/>
          <w:szCs w:val="20"/>
        </w:rPr>
      </w:pPr>
    </w:p>
    <w:p>
      <w:pPr>
        <w:pStyle w:val="7"/>
        <w:keepNext w:val="0"/>
        <w:keepLines w:val="0"/>
        <w:widowControl/>
        <w:suppressLineNumbers w:val="0"/>
        <w:rPr>
          <w:sz w:val="28"/>
          <w:szCs w:val="28"/>
        </w:rPr>
      </w:pPr>
      <w:r>
        <w:rPr>
          <w:sz w:val="28"/>
          <w:szCs w:val="28"/>
        </w:rPr>
        <w:t>Trong kỷ nguyên số hóa và cuộc Cách mạng Công nghiệp 4.0, Công nghệ Thông tin (CNTT) đã và đang khẳng định vai trò là động lực cốt lõi thúc đẩy sự thay đổi của mọi ngành nghề trong xã hội. Sự bùng nổ của hạ tầng Internet, cùng với việc tối ưu hóa các nền tảng thiết bị di động và công nghệ web, đã đưa Thương mại Điện tử (E-commerce) trở thành một mô hình kinh doanh tất yếu. Thương mại điện tử không chỉ làm thay đổi sâu sắc thói quen tiêu dùng—chuyển từ phương thức mua sắm truyền thống sang giao dịch trực tuyến—mà còn mở ra cơ hội bứt phá cho các doanh nghiệp trong việc tiếp cận thị trường toàn cầu, cắt giảm chi phí vận hành và nâng cao năng lực cạnh tranh.</w:t>
      </w:r>
    </w:p>
    <w:p>
      <w:pPr>
        <w:pStyle w:val="7"/>
        <w:keepNext w:val="0"/>
        <w:keepLines w:val="0"/>
        <w:widowControl/>
        <w:suppressLineNumbers w:val="0"/>
        <w:rPr>
          <w:sz w:val="28"/>
          <w:szCs w:val="28"/>
        </w:rPr>
      </w:pPr>
      <w:r>
        <w:rPr>
          <w:sz w:val="28"/>
          <w:szCs w:val="28"/>
        </w:rPr>
        <w:t xml:space="preserve">Nhận thức được tầm quan trọng của việc ứng dụng công nghệ vào thực tiễn kinh doanh, cùng với mong muốn tự tay thiết kế và triển khai một giải pháp thương mại điện tử hoàn chỉnh, em đã lựa chọn thực hiện đề tài: </w:t>
      </w:r>
      <w:r>
        <w:rPr>
          <w:b/>
          <w:sz w:val="28"/>
          <w:szCs w:val="28"/>
        </w:rPr>
        <w:t>“Xây dựng website bán sách WebSachs”</w:t>
      </w:r>
      <w:r>
        <w:rPr>
          <w:sz w:val="28"/>
          <w:szCs w:val="28"/>
        </w:rPr>
        <w:t>.</w:t>
      </w:r>
    </w:p>
    <w:p>
      <w:pPr>
        <w:pStyle w:val="7"/>
        <w:keepNext w:val="0"/>
        <w:keepLines w:val="0"/>
        <w:widowControl/>
        <w:suppressLineNumbers w:val="0"/>
        <w:rPr>
          <w:sz w:val="28"/>
          <w:szCs w:val="28"/>
        </w:rPr>
      </w:pPr>
      <w:r>
        <w:rPr>
          <w:sz w:val="28"/>
          <w:szCs w:val="28"/>
        </w:rPr>
        <w:t xml:space="preserve">Hệ thống </w:t>
      </w:r>
      <w:r>
        <w:rPr>
          <w:b/>
          <w:sz w:val="28"/>
          <w:szCs w:val="28"/>
        </w:rPr>
        <w:t>WebSachs</w:t>
      </w:r>
      <w:r>
        <w:rPr>
          <w:sz w:val="28"/>
          <w:szCs w:val="28"/>
        </w:rPr>
        <w:t xml:space="preserve"> được thiết kế và phát triển với định hướng mang lại trải nghiệm người dùng tối ưu, đồng thời đảm bảo tính ổn định và bảo mật cho khâu quản trị. Trong khuôn khổ đề tài, em đã tập trung nghiên cứu, phân tích và triển khai các nhóm chức năng cốt lõi bao gồm:</w:t>
      </w:r>
    </w:p>
    <w:p>
      <w:pPr>
        <w:pStyle w:val="7"/>
        <w:keepNext w:val="0"/>
        <w:keepLines w:val="0"/>
        <w:widowControl/>
        <w:suppressLineNumbers w:val="0"/>
        <w:rPr>
          <w:sz w:val="28"/>
          <w:szCs w:val="28"/>
        </w:rPr>
      </w:pPr>
      <w:r>
        <w:rPr>
          <w:sz w:val="28"/>
          <w:szCs w:val="28"/>
        </w:rPr>
        <w:t xml:space="preserve">Quá trình nghiên cứu và thực hiện đề tài </w:t>
      </w:r>
      <w:r>
        <w:rPr>
          <w:b/>
          <w:sz w:val="28"/>
          <w:szCs w:val="28"/>
        </w:rPr>
        <w:t>WebSachs</w:t>
      </w:r>
      <w:r>
        <w:rPr>
          <w:sz w:val="28"/>
          <w:szCs w:val="28"/>
        </w:rPr>
        <w:t xml:space="preserve"> không chỉ giúp em củng cố toàn diện các kiến thức đã học trên nhà trường về lập trình web, thiết kế &amp; tối ưu hóa cơ sở dữ liệu, phân tích thiết kế hệ thống (UML), mà còn mang lại kinh nghiệm thực tế quý báu</w:t>
      </w:r>
      <w:r>
        <w:rPr>
          <w:rFonts w:hint="default"/>
          <w:sz w:val="28"/>
          <w:szCs w:val="28"/>
          <w:lang w:val="en-US"/>
        </w:rPr>
        <w:t xml:space="preserve"> </w:t>
      </w:r>
      <w:r>
        <w:rPr>
          <w:sz w:val="28"/>
          <w:szCs w:val="28"/>
        </w:rPr>
        <w:t>trong việc tích hợp các API thanh toán hiện đại và giải quyết các bài toán công nghệ thực tế.</w:t>
      </w:r>
    </w:p>
    <w:p>
      <w:pPr>
        <w:pStyle w:val="7"/>
        <w:keepNext w:val="0"/>
        <w:keepLines w:val="0"/>
        <w:widowControl/>
        <w:suppressLineNumbers w:val="0"/>
        <w:rPr>
          <w:sz w:val="28"/>
          <w:szCs w:val="28"/>
        </w:rPr>
      </w:pPr>
      <w:r>
        <w:rPr>
          <w:sz w:val="28"/>
          <w:szCs w:val="28"/>
        </w:rPr>
        <w:t>Em xin chân thành cảm ơn!</w:t>
      </w:r>
    </w:p>
    <w:p>
      <w:pPr>
        <w:pStyle w:val="7"/>
        <w:keepNext w:val="0"/>
        <w:keepLines w:val="0"/>
        <w:widowControl/>
        <w:suppressLineNumbers w:val="0"/>
        <w:rPr>
          <w:sz w:val="28"/>
          <w:szCs w:val="28"/>
        </w:rPr>
      </w:pPr>
    </w:p>
    <w:p>
      <w:pPr>
        <w:pStyle w:val="7"/>
        <w:keepNext w:val="0"/>
        <w:keepLines w:val="0"/>
        <w:widowControl/>
        <w:suppressLineNumbers w:val="0"/>
        <w:rPr>
          <w:sz w:val="28"/>
          <w:szCs w:val="28"/>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3" w:after="0" w:line="333" w:lineRule="auto"/>
        <w:ind w:left="0" w:right="0" w:firstLine="0"/>
        <w:jc w:val="both"/>
        <w:textAlignment w:val="baseline"/>
        <w:rPr>
          <w:rFonts w:ascii="Arial" w:hAnsi="Arial" w:eastAsia="Arial" w:cs="Arial"/>
          <w:sz w:val="20"/>
          <w:szCs w:val="20"/>
        </w:rPr>
      </w:pPr>
    </w:p>
    <w:p>
      <w:pPr>
        <w:sectPr>
          <w:type w:val="continuous"/>
          <w:pgSz w:w="12240" w:h="15840"/>
          <w:pgMar w:top="1340" w:right="1100" w:bottom="1340" w:left="1100" w:header="0" w:footer="0" w:gutter="0"/>
          <w:cols w:space="425" w:num="1"/>
        </w:sectPr>
      </w:pPr>
    </w:p>
    <w:p>
      <w:pPr>
        <w:widowControl w:val="0"/>
        <w:kinsoku w:val="0"/>
        <w:wordWrap w:val="0"/>
        <w:autoSpaceDE w:val="0"/>
        <w:autoSpaceDN w:val="0"/>
        <w:adjustRightInd w:val="0"/>
        <w:spacing w:before="88" w:after="0" w:line="248" w:lineRule="auto"/>
        <w:ind w:left="4140" w:right="0" w:firstLine="0"/>
        <w:jc w:val="left"/>
        <w:textAlignment w:val="baseline"/>
        <w:outlineLvl w:val="1"/>
        <w:rPr>
          <w:sz w:val="32"/>
          <w:szCs w:val="32"/>
        </w:rPr>
      </w:pPr>
      <w:r>
        <w:rPr>
          <w:rFonts w:ascii="Times New Roman" w:hAnsi="Times New Roman" w:eastAsia="Times New Roman" w:cs="Times New Roman"/>
          <w:b/>
          <w:i w:val="0"/>
          <w:color w:val="000000"/>
          <w:spacing w:val="0"/>
          <w:w w:val="100"/>
          <w:kern w:val="0"/>
          <w:position w:val="0"/>
          <w:sz w:val="32"/>
          <w:szCs w:val="32"/>
        </w:rPr>
        <w:t>LỜI</w:t>
      </w:r>
      <w:r>
        <w:rPr>
          <w:rFonts w:ascii="Times New Roman" w:hAnsi="Times New Roman" w:eastAsia="Times New Roman"/>
          <w:b/>
          <w:i w:val="0"/>
          <w:color w:val="000000"/>
          <w:spacing w:val="-1"/>
          <w:w w:val="100"/>
          <w:kern w:val="0"/>
          <w:position w:val="0"/>
          <w:sz w:val="32"/>
          <w:szCs w:val="32"/>
        </w:rPr>
        <w:t xml:space="preserve"> </w:t>
      </w:r>
      <w:r>
        <w:rPr>
          <w:rFonts w:ascii="Times New Roman" w:hAnsi="Times New Roman" w:eastAsia="Times New Roman" w:cs="Times New Roman"/>
          <w:b/>
          <w:i w:val="0"/>
          <w:color w:val="000000"/>
          <w:spacing w:val="0"/>
          <w:w w:val="100"/>
          <w:kern w:val="0"/>
          <w:position w:val="0"/>
          <w:sz w:val="32"/>
          <w:szCs w:val="32"/>
        </w:rPr>
        <w:t>CẢM</w:t>
      </w:r>
      <w:r>
        <w:rPr>
          <w:rFonts w:ascii="Times New Roman" w:hAnsi="Times New Roman" w:eastAsia="Times New Roman"/>
          <w:b/>
          <w:i w:val="0"/>
          <w:color w:val="000000"/>
          <w:spacing w:val="-1"/>
          <w:w w:val="100"/>
          <w:kern w:val="0"/>
          <w:position w:val="0"/>
          <w:sz w:val="32"/>
          <w:szCs w:val="32"/>
        </w:rPr>
        <w:t xml:space="preserve"> </w:t>
      </w:r>
      <w:r>
        <w:rPr>
          <w:rFonts w:ascii="Times New Roman" w:hAnsi="Times New Roman" w:eastAsia="Times New Roman" w:cs="Times New Roman"/>
          <w:b/>
          <w:i w:val="0"/>
          <w:color w:val="000000"/>
          <w:spacing w:val="0"/>
          <w:w w:val="100"/>
          <w:kern w:val="0"/>
          <w:position w:val="0"/>
          <w:sz w:val="32"/>
          <w:szCs w:val="32"/>
        </w:rPr>
        <w:t>ƠN</w:t>
      </w:r>
    </w:p>
    <w:p>
      <w:pPr>
        <w:widowControl w:val="0"/>
        <w:kinsoku w:val="0"/>
        <w:wordWrap w:val="0"/>
        <w:autoSpaceDE w:val="0"/>
        <w:autoSpaceDN w:val="0"/>
        <w:adjustRightInd w:val="0"/>
        <w:spacing w:before="0" w:after="0" w:line="338" w:lineRule="auto"/>
        <w:ind w:left="0" w:right="0" w:firstLine="0"/>
        <w:jc w:val="both"/>
        <w:textAlignment w:val="baseline"/>
        <w:rPr>
          <w:rFonts w:ascii="Arial" w:hAnsi="Arial" w:eastAsia="Arial" w:cs="Arial"/>
          <w:sz w:val="20"/>
          <w:szCs w:val="20"/>
        </w:rPr>
      </w:pPr>
    </w:p>
    <w:p>
      <w:pPr>
        <w:pStyle w:val="7"/>
        <w:keepNext w:val="0"/>
        <w:keepLines w:val="0"/>
        <w:widowControl/>
        <w:suppressLineNumbers w:val="0"/>
        <w:rPr>
          <w:sz w:val="28"/>
          <w:szCs w:val="28"/>
        </w:rPr>
      </w:pPr>
      <w:r>
        <w:rPr>
          <w:sz w:val="28"/>
          <w:szCs w:val="28"/>
        </w:rPr>
        <w:t xml:space="preserve">Lời đầu tiên, chúng em xin gửi lời tri ân sâu sắc và lòng biết ơn chân thành nhất đến toàn thể Quý Thầy, Cụ Cô giảng viên Khoa Công nghệ Thông tin – Trường Cao đẳng Công nghệ Thông tin TP.HCM (ITC). Trong suốt quá trình học tập và rèn luyện dưới mái trường, chúng em đã may mắn nhận được sự chỉ bảo tận tình, truyền đạt không chỉ những kiến thức chuyên môn cốt lõi về công nghệ, tư duy lập trình mà còn cả những kỹ năng nghề nghiệp và tác phong làm việc thực tế. Những nền tảng tri thức quý báu ấy chính là hành trang vững chắc, giúp chúng em đủ tự tin và năng lực để tự tay nghiên cứu, triển khai và hoàn thành dự án </w:t>
      </w:r>
      <w:r>
        <w:rPr>
          <w:b/>
          <w:sz w:val="28"/>
          <w:szCs w:val="28"/>
        </w:rPr>
        <w:t>“Xây dựng website bán sách WebSachs”</w:t>
      </w:r>
      <w:r>
        <w:rPr>
          <w:sz w:val="28"/>
          <w:szCs w:val="28"/>
        </w:rPr>
        <w:t>.</w:t>
      </w:r>
    </w:p>
    <w:p>
      <w:pPr>
        <w:pStyle w:val="7"/>
        <w:keepNext w:val="0"/>
        <w:keepLines w:val="0"/>
        <w:widowControl/>
        <w:suppressLineNumbers w:val="0"/>
        <w:rPr>
          <w:sz w:val="28"/>
          <w:szCs w:val="28"/>
        </w:rPr>
      </w:pPr>
      <w:r>
        <w:rPr>
          <w:sz w:val="28"/>
          <w:szCs w:val="28"/>
        </w:rPr>
        <w:t xml:space="preserve">Đặc biệt, chúng em xin gửi lời cảm ơn chân thành và sâu sắc nhất đến </w:t>
      </w:r>
      <w:r>
        <w:rPr>
          <w:b/>
          <w:sz w:val="28"/>
          <w:szCs w:val="28"/>
        </w:rPr>
        <w:t>Thầy Nguyễn Minh Hải</w:t>
      </w:r>
      <w:r>
        <w:rPr>
          <w:sz w:val="28"/>
          <w:szCs w:val="28"/>
        </w:rPr>
        <w:t xml:space="preserve"> – Giảng viên hướng dẫn trực tiếp của dự án. Trong suốt thời gian chúng em bắt tay vào thực hiện đề tài, Thầy đã luôn dành nhiều thời gian, tâm huyết để theo sát, định hướng tư duy phân tích thiết kế, hỗ trợ tháo gỡ những vướng mắc về mặt kỹ thuật, đồng thời đưa ra những lời góp ý quý báu giúp chúng em hoàn thiện cả về mặt tính năng sản phẩm lẫn cấu trúc của báo cáo. Sự tận tụy, nghiêm túc nhưng vô cùng gần gũi của Thầy chính là động lực to lớn giúp chúng em vượt qua những khó khăn trong quá trình làm đồ án.</w:t>
      </w:r>
    </w:p>
    <w:p>
      <w:pPr>
        <w:pStyle w:val="7"/>
        <w:keepNext w:val="0"/>
        <w:keepLines w:val="0"/>
        <w:widowControl/>
        <w:suppressLineNumbers w:val="0"/>
        <w:rPr>
          <w:sz w:val="28"/>
          <w:szCs w:val="28"/>
        </w:rPr>
      </w:pPr>
      <w:r>
        <w:rPr>
          <w:sz w:val="28"/>
          <w:szCs w:val="28"/>
        </w:rPr>
        <w:t>Chúng em cũng xin gửi lời cảm ơn chân thành đến Ban Giám hiệu nhà trường cùng các Thầy/Cô trong Hội đồng phản biện đã tạo điều kiện thuận lợi về môi trường học tập, cơ sở vật chất cũng như đưa ra những đánh giá khách quan, giúp chúng em nhìn nhận rõ hơn về ưu – nhược điểm của sản phẩm, từ đó tích lũy thêm kinh nghiệm cho con đường phát triển sự nghiệp tương lai.</w:t>
      </w:r>
    </w:p>
    <w:p>
      <w:pPr>
        <w:pStyle w:val="7"/>
        <w:keepNext w:val="0"/>
        <w:keepLines w:val="0"/>
        <w:widowControl/>
        <w:suppressLineNumbers w:val="0"/>
        <w:rPr>
          <w:sz w:val="28"/>
          <w:szCs w:val="28"/>
        </w:rPr>
      </w:pPr>
      <w:r>
        <w:rPr>
          <w:sz w:val="28"/>
          <w:szCs w:val="28"/>
        </w:rPr>
        <w:t>Bên cạnh đó, chúng em xin bày tỏ lòng biết ơn sâu sắc đến gia đình, các bạn học cùng lớp và những người bạn đã luôn ở bên động viên, chia sẻ khó khăn, hỗ trợ tài nguyên cũng như đưa ra những góp ý thực tế trong suốt quá trình nhóm xây dựng và kiểm thử hệ thống.</w:t>
      </w:r>
    </w:p>
    <w:p>
      <w:pPr>
        <w:pStyle w:val="7"/>
        <w:keepNext w:val="0"/>
        <w:keepLines w:val="0"/>
        <w:widowControl/>
        <w:suppressLineNumbers w:val="0"/>
        <w:rPr>
          <w:sz w:val="28"/>
          <w:szCs w:val="28"/>
        </w:rPr>
      </w:pPr>
      <w:r>
        <w:rPr>
          <w:sz w:val="28"/>
          <w:szCs w:val="28"/>
        </w:rPr>
        <w:t>Cuối cùng, chúng em xin kính chúc Quý Thầy/Cô trong Khoa Công nghệ Thông tin cùng toàn thể Ban Giám hiệu Trường Cao đẳng Công nghệ Thông tin TP.HCM luôn dồi dào sức khỏe, hạnh phúc và gặt hái được nhiều thành công hơn nữa trong sự nghiệp "trồng người" cao quý!</w:t>
      </w:r>
    </w:p>
    <w:p>
      <w:pPr>
        <w:pStyle w:val="7"/>
        <w:keepNext w:val="0"/>
        <w:keepLines w:val="0"/>
        <w:widowControl/>
        <w:suppressLineNumbers w:val="0"/>
        <w:rPr>
          <w:sz w:val="28"/>
          <w:szCs w:val="28"/>
        </w:rPr>
      </w:pPr>
      <w:r>
        <w:rPr>
          <w:sz w:val="28"/>
          <w:szCs w:val="28"/>
        </w:rPr>
        <w:t>Chúng em xin chân thành cảm ơn!</w:t>
      </w:r>
    </w:p>
    <w:p>
      <w:pPr>
        <w:widowControl w:val="0"/>
        <w:kinsoku w:val="0"/>
        <w:wordWrap w:val="0"/>
        <w:autoSpaceDE w:val="0"/>
        <w:autoSpaceDN w:val="0"/>
        <w:adjustRightInd w:val="0"/>
        <w:spacing w:before="0" w:after="0" w:line="250" w:lineRule="auto"/>
        <w:ind w:left="0" w:right="0" w:firstLine="0"/>
        <w:jc w:val="both"/>
        <w:textAlignment w:val="baseline"/>
        <w:rPr>
          <w:rFonts w:hint="default" w:ascii="Times New Roman" w:hAnsi="Times New Roman" w:eastAsia="Arial" w:cs="Times New Roman"/>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sectPr>
          <w:type w:val="continuous"/>
          <w:pgSz w:w="12240" w:h="15840"/>
          <w:pgMar w:top="1340" w:right="1100" w:bottom="1340" w:left="1100" w:header="0" w:footer="0" w:gutter="0"/>
          <w:cols w:space="425" w:num="1"/>
        </w:sectPr>
      </w:pPr>
    </w:p>
    <w:p>
      <w:pPr>
        <w:widowControl w:val="0"/>
        <w:kinsoku w:val="0"/>
        <w:wordWrap w:val="0"/>
        <w:autoSpaceDE w:val="0"/>
        <w:autoSpaceDN w:val="0"/>
        <w:adjustRightInd w:val="0"/>
        <w:spacing w:before="88" w:after="0" w:line="248" w:lineRule="auto"/>
        <w:ind w:right="0"/>
        <w:jc w:val="left"/>
        <w:textAlignment w:val="baseline"/>
        <w:outlineLvl w:val="1"/>
      </w:pPr>
      <w:r>
        <w:rPr>
          <w:rFonts w:ascii="Times New Roman" w:hAnsi="Times New Roman" w:eastAsia="Times New Roman" w:cs="Times New Roman"/>
          <w:b/>
          <w:i w:val="0"/>
          <w:color w:val="000000"/>
          <w:spacing w:val="0"/>
          <w:w w:val="100"/>
          <w:kern w:val="0"/>
          <w:position w:val="0"/>
          <w:sz w:val="28"/>
          <w:szCs w:val="28"/>
        </w:rPr>
        <w:t>MỤC</w:t>
      </w:r>
      <w:r>
        <w:rPr>
          <w:rFonts w:ascii="Times New Roman" w:hAnsi="Times New Roman" w:eastAsia="Times New Roman"/>
          <w:b/>
          <w:i w:val="0"/>
          <w:color w:val="000000"/>
          <w:spacing w:val="-2"/>
          <w:w w:val="100"/>
          <w:kern w:val="0"/>
          <w:position w:val="0"/>
          <w:sz w:val="28"/>
          <w:szCs w:val="28"/>
        </w:rPr>
        <w:t xml:space="preserve"> </w:t>
      </w:r>
      <w:r>
        <w:rPr>
          <w:rFonts w:ascii="Times New Roman" w:hAnsi="Times New Roman" w:eastAsia="Times New Roman" w:cs="Times New Roman"/>
          <w:b/>
          <w:i w:val="0"/>
          <w:color w:val="000000"/>
          <w:spacing w:val="0"/>
          <w:w w:val="100"/>
          <w:kern w:val="0"/>
          <w:position w:val="0"/>
          <w:sz w:val="28"/>
          <w:szCs w:val="28"/>
        </w:rPr>
        <w:t>LỤC</w:t>
      </w:r>
    </w:p>
    <w:p>
      <w:pPr>
        <w:widowControl w:val="0"/>
        <w:kinsoku w:val="0"/>
        <w:wordWrap w:val="0"/>
        <w:autoSpaceDE w:val="0"/>
        <w:autoSpaceDN w:val="0"/>
        <w:adjustRightInd w:val="0"/>
        <w:spacing w:before="0" w:after="0" w:line="338"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80" w:line="255" w:lineRule="auto"/>
        <w:ind w:left="320" w:right="0" w:firstLine="0"/>
        <w:jc w:val="left"/>
        <w:textAlignment w:val="baseline"/>
        <w:outlineLvl w:val="3"/>
      </w:pPr>
      <w:r>
        <w:rPr>
          <w:rFonts w:ascii="Times New Roman" w:hAnsi="Times New Roman" w:eastAsia="Times New Roman" w:cs="Times New Roman"/>
          <w:b/>
          <w:i w:val="0"/>
          <w:color w:val="000000"/>
          <w:spacing w:val="1"/>
          <w:w w:val="100"/>
          <w:kern w:val="0"/>
          <w:position w:val="0"/>
          <w:sz w:val="24"/>
          <w:szCs w:val="24"/>
        </w:rPr>
        <w:t>C</w:t>
      </w:r>
      <w:r>
        <w:rPr>
          <w:rFonts w:ascii="Times New Roman" w:hAnsi="Times New Roman" w:eastAsia="Times New Roman" w:cs="Times New Roman"/>
          <w:b/>
          <w:i w:val="0"/>
          <w:color w:val="000000"/>
          <w:spacing w:val="0"/>
          <w:w w:val="100"/>
          <w:kern w:val="0"/>
          <w:position w:val="0"/>
          <w:sz w:val="24"/>
          <w:szCs w:val="24"/>
        </w:rPr>
        <w:t>hương</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1.</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GIỚI</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THIỆU</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w:t>
      </w:r>
      <w:r>
        <w:rPr>
          <w:rFonts w:ascii="Times New Roman" w:hAnsi="Times New Roman" w:eastAsia="Times New Roman"/>
          <w:b/>
          <w:i w:val="0"/>
          <w:color w:val="000000"/>
          <w:spacing w:val="-2"/>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1</w:t>
      </w:r>
    </w:p>
    <w:p>
      <w:pPr>
        <w:widowControl w:val="0"/>
        <w:kinsoku w:val="0"/>
        <w:wordWrap w:val="0"/>
        <w:autoSpaceDE w:val="0"/>
        <w:autoSpaceDN w:val="0"/>
        <w:adjustRightInd w:val="0"/>
        <w:spacing w:before="81" w:after="80" w:line="256" w:lineRule="auto"/>
        <w:ind w:left="560" w:right="0" w:firstLine="0"/>
        <w:jc w:val="left"/>
        <w:textAlignment w:val="baseline"/>
      </w:pPr>
      <w:r>
        <w:rPr>
          <w:rFonts w:ascii="Times New Roman" w:hAnsi="Times New Roman" w:eastAsia="Times New Roman" w:cs="Times New Roman"/>
          <w:b w:val="0"/>
          <w:i w:val="0"/>
          <w:color w:val="000000"/>
          <w:spacing w:val="0"/>
          <w:w w:val="100"/>
          <w:kern w:val="0"/>
          <w:position w:val="0"/>
          <w:sz w:val="24"/>
          <w:szCs w:val="24"/>
        </w:rPr>
        <w:t>1.1.</w:t>
      </w:r>
      <w:r>
        <w:rPr>
          <w:rFonts w:ascii="Times New Roman" w:hAnsi="Times New Roman" w:eastAsia="Times New Roman"/>
          <w:b w:val="0"/>
          <w:i w:val="0"/>
          <w:color w:val="000000"/>
          <w:spacing w:val="236"/>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Mục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tiêu</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dự</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án</w:t>
      </w:r>
      <w:r>
        <w:rPr>
          <w:rFonts w:ascii="Times New Roman" w:hAnsi="Times New Roman" w:eastAsia="Times New Roman" w:cs="Times New Roman"/>
          <w:b w:val="0"/>
          <w:i w:val="0"/>
          <w:color w:val="000000"/>
          <w:spacing w:val="0"/>
          <w:w w:val="99"/>
          <w:kern w:val="0"/>
          <w:position w:val="0"/>
          <w:sz w:val="24"/>
          <w:szCs w:val="24"/>
        </w:rPr>
        <w:t>................................</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58"/>
          <w:w w:val="100"/>
          <w:kern w:val="0"/>
          <w:position w:val="0"/>
          <w:sz w:val="24"/>
          <w:szCs w:val="24"/>
        </w:rPr>
        <w:t xml:space="preserve"> </w:t>
      </w:r>
      <w:r>
        <w:rPr>
          <w:rFonts w:ascii="Times New Roman" w:hAnsi="Times New Roman" w:eastAsia="Times New Roman"/>
          <w:b w:val="0"/>
          <w:i w:val="0"/>
          <w:color w:val="000000"/>
          <w:spacing w:val="1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1</w:t>
      </w:r>
    </w:p>
    <w:p>
      <w:pPr>
        <w:widowControl w:val="0"/>
        <w:kinsoku w:val="0"/>
        <w:wordWrap w:val="0"/>
        <w:autoSpaceDE w:val="0"/>
        <w:autoSpaceDN w:val="0"/>
        <w:adjustRightInd w:val="0"/>
        <w:spacing w:before="80" w:after="0" w:line="241" w:lineRule="auto"/>
        <w:ind w:left="800" w:right="0" w:firstLine="0"/>
        <w:jc w:val="left"/>
        <w:textAlignment w:val="baseline"/>
      </w:pPr>
      <w:r>
        <w:rPr>
          <w:rFonts w:ascii="Times New Roman" w:hAnsi="Times New Roman" w:eastAsia="Times New Roman" w:cs="Times New Roman"/>
          <w:b w:val="0"/>
          <w:i w:val="0"/>
          <w:color w:val="000000"/>
          <w:spacing w:val="2"/>
          <w:w w:val="100"/>
          <w:kern w:val="0"/>
          <w:position w:val="0"/>
          <w:sz w:val="24"/>
          <w:szCs w:val="24"/>
        </w:rPr>
        <w:t>1.1.1.</w:t>
      </w:r>
      <w:r>
        <w:rPr>
          <w:rFonts w:ascii="Times New Roman" w:hAnsi="Times New Roman" w:eastAsia="Times New Roman"/>
          <w:b w:val="0"/>
          <w:i w:val="0"/>
          <w:color w:val="000000"/>
          <w:spacing w:val="24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Các</w:t>
      </w:r>
      <w:r>
        <w:rPr>
          <w:rFonts w:ascii="Times New Roman" w:hAnsi="Times New Roman" w:eastAsia="Times New Roman"/>
          <w:b w:val="0"/>
          <w:i w:val="0"/>
          <w:color w:val="000000"/>
          <w:spacing w:val="0"/>
          <w:w w:val="92"/>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chức</w:t>
      </w:r>
      <w:r>
        <w:rPr>
          <w:rFonts w:ascii="Times New Roman" w:hAnsi="Times New Roman" w:eastAsia="Times New Roman"/>
          <w:b w:val="0"/>
          <w:i w:val="0"/>
          <w:color w:val="000000"/>
          <w:spacing w:val="0"/>
          <w:w w:val="92"/>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năng</w:t>
      </w:r>
      <w:r>
        <w:rPr>
          <w:rFonts w:ascii="Times New Roman" w:hAnsi="Times New Roman" w:eastAsia="Times New Roman"/>
          <w:b w:val="0"/>
          <w:i w:val="0"/>
          <w:color w:val="000000"/>
          <w:spacing w:val="0"/>
          <w:w w:val="92"/>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cơ</w:t>
      </w:r>
      <w:r>
        <w:rPr>
          <w:rFonts w:ascii="Times New Roman" w:hAnsi="Times New Roman" w:eastAsia="Times New Roman"/>
          <w:b w:val="0"/>
          <w:i w:val="0"/>
          <w:color w:val="000000"/>
          <w:spacing w:val="0"/>
          <w:w w:val="92"/>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bản</w:t>
      </w:r>
      <w:r>
        <w:rPr>
          <w:rFonts w:ascii="Times New Roman" w:hAnsi="Times New Roman" w:eastAsia="Times New Roman"/>
          <w:b w:val="0"/>
          <w:i w:val="0"/>
          <w:color w:val="000000"/>
          <w:spacing w:val="0"/>
          <w:w w:val="92"/>
          <w:kern w:val="0"/>
          <w:position w:val="0"/>
          <w:sz w:val="24"/>
          <w:szCs w:val="24"/>
        </w:rPr>
        <w:t xml:space="preserve"> </w:t>
      </w:r>
      <w:r>
        <w:rPr>
          <w:rFonts w:ascii="Times New Roman" w:hAnsi="Times New Roman" w:eastAsia="Times New Roman" w:cs="Times New Roman"/>
          <w:b w:val="0"/>
          <w:i w:val="0"/>
          <w:color w:val="000000"/>
          <w:spacing w:val="0"/>
          <w:w w:val="99"/>
          <w:kern w:val="0"/>
          <w:position w:val="0"/>
          <w:sz w:val="24"/>
          <w:szCs w:val="24"/>
        </w:rPr>
        <w:t>................................</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58"/>
          <w:w w:val="100"/>
          <w:kern w:val="0"/>
          <w:position w:val="0"/>
          <w:sz w:val="24"/>
          <w:szCs w:val="24"/>
        </w:rPr>
        <w:t xml:space="preserve"> </w:t>
      </w:r>
      <w:r>
        <w:rPr>
          <w:rFonts w:ascii="Times New Roman" w:hAnsi="Times New Roman" w:eastAsia="Times New Roman"/>
          <w:b w:val="0"/>
          <w:i w:val="0"/>
          <w:color w:val="000000"/>
          <w:spacing w:val="1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1</w:t>
      </w:r>
    </w:p>
    <w:p>
      <w:pPr>
        <w:widowControl w:val="0"/>
        <w:kinsoku w:val="0"/>
        <w:wordWrap w:val="0"/>
        <w:autoSpaceDE w:val="0"/>
        <w:autoSpaceDN w:val="0"/>
        <w:adjustRightInd w:val="0"/>
        <w:spacing w:before="1" w:after="100" w:line="242" w:lineRule="auto"/>
        <w:ind w:left="800" w:right="0" w:firstLine="0"/>
        <w:jc w:val="left"/>
        <w:textAlignment w:val="baseline"/>
      </w:pPr>
      <w:r>
        <w:rPr>
          <w:rFonts w:ascii="Times New Roman" w:hAnsi="Times New Roman" w:eastAsia="Times New Roman" w:cs="Times New Roman"/>
          <w:b w:val="0"/>
          <w:i w:val="0"/>
          <w:color w:val="000000"/>
          <w:spacing w:val="2"/>
          <w:w w:val="100"/>
          <w:kern w:val="0"/>
          <w:position w:val="0"/>
          <w:sz w:val="24"/>
          <w:szCs w:val="24"/>
        </w:rPr>
        <w:t>1.1.2.</w:t>
      </w:r>
      <w:r>
        <w:rPr>
          <w:rFonts w:ascii="Times New Roman" w:hAnsi="Times New Roman" w:eastAsia="Times New Roman"/>
          <w:b w:val="0"/>
          <w:i w:val="0"/>
          <w:color w:val="000000"/>
          <w:spacing w:val="244"/>
          <w:w w:val="100"/>
          <w:kern w:val="0"/>
          <w:position w:val="0"/>
          <w:sz w:val="24"/>
          <w:szCs w:val="24"/>
        </w:rPr>
        <w:t xml:space="preserve"> </w:t>
      </w:r>
      <w:r>
        <w:rPr>
          <w:rFonts w:ascii="Times New Roman" w:hAnsi="Times New Roman" w:eastAsia="Times New Roman" w:cs="Times New Roman"/>
          <w:b w:val="0"/>
          <w:i w:val="0"/>
          <w:color w:val="000000"/>
          <w:spacing w:val="2"/>
          <w:w w:val="100"/>
          <w:kern w:val="0"/>
          <w:position w:val="0"/>
          <w:sz w:val="24"/>
          <w:szCs w:val="24"/>
        </w:rPr>
        <w:t>M</w:t>
      </w:r>
      <w:r>
        <w:rPr>
          <w:rFonts w:ascii="Times New Roman" w:hAnsi="Times New Roman" w:eastAsia="Times New Roman" w:cs="Times New Roman"/>
          <w:b w:val="0"/>
          <w:i w:val="0"/>
          <w:color w:val="000000"/>
          <w:spacing w:val="0"/>
          <w:w w:val="100"/>
          <w:kern w:val="0"/>
          <w:position w:val="0"/>
          <w:sz w:val="24"/>
          <w:szCs w:val="24"/>
        </w:rPr>
        <w:t>ục</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đí</w:t>
      </w:r>
      <w:r>
        <w:rPr>
          <w:rFonts w:ascii="Times New Roman" w:hAnsi="Times New Roman" w:eastAsia="Times New Roman" w:cs="Times New Roman"/>
          <w:b w:val="0"/>
          <w:i w:val="0"/>
          <w:color w:val="000000"/>
          <w:spacing w:val="1"/>
          <w:w w:val="100"/>
          <w:kern w:val="0"/>
          <w:position w:val="0"/>
          <w:sz w:val="24"/>
          <w:szCs w:val="24"/>
        </w:rPr>
        <w:t>ch</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phát</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triển</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ứng</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dụng</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Back-End..................................................................</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1</w:t>
      </w:r>
    </w:p>
    <w:p>
      <w:pPr>
        <w:widowControl w:val="0"/>
        <w:kinsoku w:val="0"/>
        <w:wordWrap w:val="0"/>
        <w:autoSpaceDE w:val="0"/>
        <w:autoSpaceDN w:val="0"/>
        <w:adjustRightInd w:val="0"/>
        <w:spacing w:before="100" w:after="80" w:line="252" w:lineRule="auto"/>
        <w:ind w:left="560" w:right="0" w:firstLine="0"/>
        <w:jc w:val="left"/>
        <w:textAlignment w:val="baseline"/>
      </w:pPr>
      <w:r>
        <w:rPr>
          <w:rFonts w:ascii="Times New Roman" w:hAnsi="Times New Roman" w:eastAsia="Times New Roman" w:cs="Times New Roman"/>
          <w:b w:val="0"/>
          <w:i w:val="0"/>
          <w:color w:val="000000"/>
          <w:spacing w:val="0"/>
          <w:w w:val="100"/>
          <w:kern w:val="0"/>
          <w:position w:val="0"/>
          <w:sz w:val="24"/>
          <w:szCs w:val="24"/>
        </w:rPr>
        <w:t>1.2.</w:t>
      </w:r>
      <w:r>
        <w:rPr>
          <w:rFonts w:ascii="Times New Roman" w:hAnsi="Times New Roman" w:eastAsia="Times New Roman"/>
          <w:b w:val="0"/>
          <w:i w:val="0"/>
          <w:color w:val="000000"/>
          <w:spacing w:val="236"/>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Công</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nghệ</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sử</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dụng</w:t>
      </w:r>
      <w:r>
        <w:rPr>
          <w:rFonts w:ascii="Times New Roman" w:hAnsi="Times New Roman" w:eastAsia="Times New Roman" w:cs="Times New Roman"/>
          <w:b w:val="0"/>
          <w:i w:val="0"/>
          <w:color w:val="000000"/>
          <w:spacing w:val="0"/>
          <w:w w:val="99"/>
          <w:kern w:val="0"/>
          <w:position w:val="0"/>
          <w:sz w:val="24"/>
          <w:szCs w:val="24"/>
        </w:rPr>
        <w:t>................................</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57"/>
          <w:w w:val="100"/>
          <w:kern w:val="0"/>
          <w:position w:val="0"/>
          <w:sz w:val="24"/>
          <w:szCs w:val="24"/>
        </w:rPr>
        <w:t xml:space="preserve"> </w:t>
      </w:r>
      <w:r>
        <w:rPr>
          <w:rFonts w:ascii="Times New Roman" w:hAnsi="Times New Roman" w:eastAsia="Times New Roman"/>
          <w:b w:val="0"/>
          <w:i w:val="0"/>
          <w:color w:val="000000"/>
          <w:spacing w:val="1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2</w:t>
      </w:r>
    </w:p>
    <w:p>
      <w:pPr>
        <w:widowControl w:val="0"/>
        <w:kinsoku w:val="0"/>
        <w:wordWrap w:val="0"/>
        <w:autoSpaceDE w:val="0"/>
        <w:autoSpaceDN w:val="0"/>
        <w:adjustRightInd w:val="0"/>
        <w:spacing w:before="80" w:after="0" w:line="236" w:lineRule="auto"/>
        <w:ind w:left="800" w:right="0" w:firstLine="0"/>
        <w:jc w:val="left"/>
        <w:textAlignment w:val="baseline"/>
      </w:pPr>
      <w:r>
        <w:rPr>
          <w:rFonts w:ascii="Times New Roman" w:hAnsi="Times New Roman" w:eastAsia="Times New Roman" w:cs="Times New Roman"/>
          <w:b w:val="0"/>
          <w:i w:val="0"/>
          <w:color w:val="000000"/>
          <w:spacing w:val="2"/>
          <w:w w:val="100"/>
          <w:kern w:val="0"/>
          <w:position w:val="0"/>
          <w:sz w:val="24"/>
          <w:szCs w:val="24"/>
        </w:rPr>
        <w:t>1.2.1.</w:t>
      </w:r>
      <w:r>
        <w:rPr>
          <w:rFonts w:ascii="Times New Roman" w:hAnsi="Times New Roman" w:eastAsia="Times New Roman"/>
          <w:b w:val="0"/>
          <w:i w:val="0"/>
          <w:color w:val="000000"/>
          <w:spacing w:val="242"/>
          <w:w w:val="100"/>
          <w:kern w:val="0"/>
          <w:position w:val="0"/>
          <w:sz w:val="24"/>
          <w:szCs w:val="24"/>
        </w:rPr>
        <w:t xml:space="preserve"> </w:t>
      </w:r>
      <w:r>
        <w:rPr>
          <w:rFonts w:ascii="Times New Roman" w:hAnsi="Times New Roman" w:eastAsia="Times New Roman" w:cs="Times New Roman"/>
          <w:b w:val="0"/>
          <w:i w:val="0"/>
          <w:color w:val="000000"/>
          <w:spacing w:val="0"/>
          <w:w w:val="99"/>
          <w:kern w:val="0"/>
          <w:position w:val="0"/>
          <w:sz w:val="24"/>
          <w:szCs w:val="24"/>
        </w:rPr>
        <w:t>NodeJS</w:t>
      </w:r>
      <w:r>
        <w:rPr>
          <w:rFonts w:ascii="Times New Roman" w:hAnsi="Times New Roman" w:eastAsia="Times New Roman"/>
          <w:b w:val="0"/>
          <w:i w:val="0"/>
          <w:color w:val="000000"/>
          <w:spacing w:val="0"/>
          <w:w w:val="70"/>
          <w:kern w:val="0"/>
          <w:position w:val="0"/>
          <w:sz w:val="24"/>
          <w:szCs w:val="24"/>
        </w:rPr>
        <w:t xml:space="preserve"> </w:t>
      </w:r>
      <w:r>
        <w:rPr>
          <w:rFonts w:ascii="Times New Roman" w:hAnsi="Times New Roman" w:eastAsia="Times New Roman" w:cs="Times New Roman"/>
          <w:b w:val="0"/>
          <w:i w:val="0"/>
          <w:color w:val="000000"/>
          <w:spacing w:val="0"/>
          <w:w w:val="99"/>
          <w:kern w:val="0"/>
          <w:position w:val="0"/>
          <w:sz w:val="24"/>
          <w:szCs w:val="24"/>
        </w:rPr>
        <w:t>................................</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58"/>
          <w:w w:val="100"/>
          <w:kern w:val="0"/>
          <w:position w:val="0"/>
          <w:sz w:val="24"/>
          <w:szCs w:val="24"/>
        </w:rPr>
        <w:t xml:space="preserve"> </w:t>
      </w:r>
      <w:r>
        <w:rPr>
          <w:rFonts w:ascii="Times New Roman" w:hAnsi="Times New Roman" w:eastAsia="Times New Roman"/>
          <w:b w:val="0"/>
          <w:i w:val="0"/>
          <w:color w:val="000000"/>
          <w:spacing w:val="1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2</w:t>
      </w:r>
    </w:p>
    <w:p>
      <w:pPr>
        <w:widowControl w:val="0"/>
        <w:kinsoku w:val="0"/>
        <w:wordWrap w:val="0"/>
        <w:autoSpaceDE w:val="0"/>
        <w:autoSpaceDN w:val="0"/>
        <w:adjustRightInd w:val="0"/>
        <w:spacing w:before="1" w:after="0" w:line="242" w:lineRule="auto"/>
        <w:ind w:left="800" w:right="0" w:firstLine="0"/>
        <w:jc w:val="left"/>
        <w:textAlignment w:val="baseline"/>
      </w:pPr>
      <w:r>
        <w:rPr>
          <w:rFonts w:ascii="Times New Roman" w:hAnsi="Times New Roman" w:eastAsia="Times New Roman" w:cs="Times New Roman"/>
          <w:b w:val="0"/>
          <w:i w:val="0"/>
          <w:color w:val="000000"/>
          <w:spacing w:val="2"/>
          <w:w w:val="100"/>
          <w:kern w:val="0"/>
          <w:position w:val="0"/>
          <w:sz w:val="24"/>
          <w:szCs w:val="24"/>
        </w:rPr>
        <w:t>1.2.2.</w:t>
      </w:r>
      <w:r>
        <w:rPr>
          <w:rFonts w:ascii="Times New Roman" w:hAnsi="Times New Roman" w:eastAsia="Times New Roman"/>
          <w:b w:val="0"/>
          <w:i w:val="0"/>
          <w:color w:val="000000"/>
          <w:spacing w:val="244"/>
          <w:w w:val="100"/>
          <w:kern w:val="0"/>
          <w:position w:val="0"/>
          <w:sz w:val="24"/>
          <w:szCs w:val="24"/>
        </w:rPr>
        <w:t xml:space="preserve"> </w:t>
      </w:r>
      <w:r>
        <w:rPr>
          <w:rFonts w:ascii="Times New Roman" w:hAnsi="Times New Roman" w:eastAsia="Times New Roman" w:cs="Times New Roman"/>
          <w:b w:val="0"/>
          <w:i w:val="0"/>
          <w:color w:val="000000"/>
          <w:spacing w:val="5"/>
          <w:w w:val="100"/>
          <w:kern w:val="0"/>
          <w:position w:val="0"/>
          <w:sz w:val="24"/>
          <w:szCs w:val="24"/>
        </w:rPr>
        <w:t>E</w:t>
      </w:r>
      <w:r>
        <w:rPr>
          <w:rFonts w:ascii="Times New Roman" w:hAnsi="Times New Roman" w:eastAsia="Times New Roman" w:cs="Times New Roman"/>
          <w:b w:val="0"/>
          <w:i w:val="0"/>
          <w:color w:val="000000"/>
          <w:spacing w:val="2"/>
          <w:w w:val="100"/>
          <w:kern w:val="0"/>
          <w:position w:val="0"/>
          <w:sz w:val="24"/>
          <w:szCs w:val="24"/>
        </w:rPr>
        <w:t>xpre</w:t>
      </w:r>
      <w:r>
        <w:rPr>
          <w:rFonts w:ascii="Times New Roman" w:hAnsi="Times New Roman" w:eastAsia="Times New Roman" w:cs="Times New Roman"/>
          <w:b w:val="0"/>
          <w:i w:val="0"/>
          <w:color w:val="000000"/>
          <w:spacing w:val="3"/>
          <w:w w:val="100"/>
          <w:kern w:val="0"/>
          <w:position w:val="0"/>
          <w:sz w:val="24"/>
          <w:szCs w:val="24"/>
        </w:rPr>
        <w:t>s</w:t>
      </w:r>
      <w:r>
        <w:rPr>
          <w:rFonts w:ascii="Times New Roman" w:hAnsi="Times New Roman" w:eastAsia="Times New Roman" w:cs="Times New Roman"/>
          <w:b w:val="0"/>
          <w:i w:val="0"/>
          <w:color w:val="000000"/>
          <w:spacing w:val="2"/>
          <w:w w:val="100"/>
          <w:kern w:val="0"/>
          <w:position w:val="0"/>
          <w:sz w:val="24"/>
          <w:szCs w:val="24"/>
        </w:rPr>
        <w:t>s</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2</w:t>
      </w:r>
    </w:p>
    <w:p>
      <w:pPr>
        <w:widowControl w:val="0"/>
        <w:kinsoku w:val="0"/>
        <w:wordWrap w:val="0"/>
        <w:autoSpaceDE w:val="0"/>
        <w:autoSpaceDN w:val="0"/>
        <w:adjustRightInd w:val="0"/>
        <w:spacing w:before="0" w:after="0" w:line="237" w:lineRule="auto"/>
        <w:ind w:left="800" w:right="0" w:firstLine="0"/>
        <w:jc w:val="left"/>
        <w:textAlignment w:val="baseline"/>
      </w:pPr>
      <w:r>
        <w:rPr>
          <w:rFonts w:ascii="Times New Roman" w:hAnsi="Times New Roman" w:eastAsia="Times New Roman" w:cs="Times New Roman"/>
          <w:b w:val="0"/>
          <w:i w:val="0"/>
          <w:color w:val="000000"/>
          <w:spacing w:val="2"/>
          <w:w w:val="100"/>
          <w:kern w:val="0"/>
          <w:position w:val="0"/>
          <w:sz w:val="24"/>
          <w:szCs w:val="24"/>
        </w:rPr>
        <w:t>1.2.3.</w:t>
      </w:r>
      <w:r>
        <w:rPr>
          <w:rFonts w:ascii="Times New Roman" w:hAnsi="Times New Roman" w:eastAsia="Times New Roman"/>
          <w:b w:val="0"/>
          <w:i w:val="0"/>
          <w:color w:val="000000"/>
          <w:spacing w:val="24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MongoDB</w:t>
      </w:r>
      <w:r>
        <w:rPr>
          <w:rFonts w:ascii="Times New Roman" w:hAnsi="Times New Roman" w:eastAsia="Times New Roman"/>
          <w:b w:val="0"/>
          <w:i w:val="0"/>
          <w:color w:val="000000"/>
          <w:spacing w:val="0"/>
          <w:w w:val="86"/>
          <w:kern w:val="0"/>
          <w:position w:val="0"/>
          <w:sz w:val="24"/>
          <w:szCs w:val="24"/>
        </w:rPr>
        <w:t xml:space="preserve"> </w:t>
      </w:r>
      <w:r>
        <w:rPr>
          <w:rFonts w:ascii="Times New Roman" w:hAnsi="Times New Roman" w:eastAsia="Times New Roman" w:cs="Times New Roman"/>
          <w:b w:val="0"/>
          <w:i w:val="0"/>
          <w:color w:val="000000"/>
          <w:spacing w:val="0"/>
          <w:w w:val="99"/>
          <w:kern w:val="0"/>
          <w:position w:val="0"/>
          <w:sz w:val="24"/>
          <w:szCs w:val="24"/>
        </w:rPr>
        <w:t>................................</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58"/>
          <w:w w:val="100"/>
          <w:kern w:val="0"/>
          <w:position w:val="0"/>
          <w:sz w:val="24"/>
          <w:szCs w:val="24"/>
        </w:rPr>
        <w:t xml:space="preserve"> </w:t>
      </w:r>
      <w:r>
        <w:rPr>
          <w:rFonts w:ascii="Times New Roman" w:hAnsi="Times New Roman" w:eastAsia="Times New Roman"/>
          <w:b w:val="0"/>
          <w:i w:val="0"/>
          <w:color w:val="000000"/>
          <w:spacing w:val="1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3</w:t>
      </w:r>
    </w:p>
    <w:p>
      <w:pPr>
        <w:widowControl w:val="0"/>
        <w:kinsoku w:val="0"/>
        <w:wordWrap w:val="0"/>
        <w:autoSpaceDE w:val="0"/>
        <w:autoSpaceDN w:val="0"/>
        <w:adjustRightInd w:val="0"/>
        <w:spacing w:before="0" w:after="0" w:line="242" w:lineRule="auto"/>
        <w:ind w:left="800" w:right="0" w:firstLine="0"/>
        <w:jc w:val="left"/>
        <w:textAlignment w:val="baseline"/>
      </w:pPr>
      <w:r>
        <w:rPr>
          <w:rFonts w:ascii="Times New Roman" w:hAnsi="Times New Roman" w:eastAsia="Times New Roman" w:cs="Times New Roman"/>
          <w:b w:val="0"/>
          <w:i w:val="0"/>
          <w:color w:val="000000"/>
          <w:spacing w:val="2"/>
          <w:w w:val="100"/>
          <w:kern w:val="0"/>
          <w:position w:val="0"/>
          <w:sz w:val="24"/>
          <w:szCs w:val="24"/>
        </w:rPr>
        <w:t>1.2.4.</w:t>
      </w:r>
      <w:r>
        <w:rPr>
          <w:rFonts w:ascii="Times New Roman" w:hAnsi="Times New Roman" w:eastAsia="Times New Roman"/>
          <w:b w:val="0"/>
          <w:i w:val="0"/>
          <w:color w:val="000000"/>
          <w:spacing w:val="244"/>
          <w:w w:val="100"/>
          <w:kern w:val="0"/>
          <w:position w:val="0"/>
          <w:sz w:val="24"/>
          <w:szCs w:val="24"/>
        </w:rPr>
        <w:t xml:space="preserve"> </w:t>
      </w:r>
      <w:r>
        <w:rPr>
          <w:rFonts w:ascii="Times New Roman" w:hAnsi="Times New Roman" w:eastAsia="Times New Roman" w:cs="Times New Roman"/>
          <w:b w:val="0"/>
          <w:i w:val="0"/>
          <w:color w:val="000000"/>
          <w:spacing w:val="4"/>
          <w:w w:val="100"/>
          <w:kern w:val="0"/>
          <w:position w:val="0"/>
          <w:sz w:val="24"/>
          <w:szCs w:val="24"/>
        </w:rPr>
        <w:t>JWT</w:t>
      </w:r>
      <w:r>
        <w:rPr>
          <w:rFonts w:ascii="Times New Roman" w:hAnsi="Times New Roman" w:eastAsia="Times New Roman" w:cs="Times New Roman"/>
          <w:b w:val="0"/>
          <w:i w:val="0"/>
          <w:color w:val="000000"/>
          <w:spacing w:val="0"/>
          <w:w w:val="99"/>
          <w:kern w:val="0"/>
          <w:position w:val="0"/>
          <w:sz w:val="24"/>
          <w:szCs w:val="24"/>
        </w:rPr>
        <w:t>................................</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58"/>
          <w:w w:val="100"/>
          <w:kern w:val="0"/>
          <w:position w:val="0"/>
          <w:sz w:val="24"/>
          <w:szCs w:val="24"/>
        </w:rPr>
        <w:t xml:space="preserve"> </w:t>
      </w:r>
      <w:r>
        <w:rPr>
          <w:rFonts w:ascii="Times New Roman" w:hAnsi="Times New Roman" w:eastAsia="Times New Roman"/>
          <w:b w:val="0"/>
          <w:i w:val="0"/>
          <w:color w:val="000000"/>
          <w:spacing w:val="1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4</w:t>
      </w:r>
    </w:p>
    <w:p>
      <w:pPr>
        <w:widowControl w:val="0"/>
        <w:kinsoku w:val="0"/>
        <w:wordWrap w:val="0"/>
        <w:autoSpaceDE w:val="0"/>
        <w:autoSpaceDN w:val="0"/>
        <w:adjustRightInd w:val="0"/>
        <w:spacing w:before="0" w:after="0" w:line="237" w:lineRule="auto"/>
        <w:ind w:left="800" w:right="0" w:firstLine="0"/>
        <w:jc w:val="left"/>
        <w:textAlignment w:val="baseline"/>
      </w:pPr>
      <w:r>
        <w:rPr>
          <w:rFonts w:ascii="Times New Roman" w:hAnsi="Times New Roman" w:eastAsia="Times New Roman" w:cs="Times New Roman"/>
          <w:b w:val="0"/>
          <w:i w:val="0"/>
          <w:color w:val="000000"/>
          <w:spacing w:val="2"/>
          <w:w w:val="100"/>
          <w:kern w:val="0"/>
          <w:position w:val="0"/>
          <w:sz w:val="24"/>
          <w:szCs w:val="24"/>
        </w:rPr>
        <w:t>1.2.5.</w:t>
      </w:r>
      <w:r>
        <w:rPr>
          <w:rFonts w:ascii="Times New Roman" w:hAnsi="Times New Roman" w:eastAsia="Times New Roman"/>
          <w:b w:val="0"/>
          <w:i w:val="0"/>
          <w:color w:val="000000"/>
          <w:spacing w:val="242"/>
          <w:w w:val="100"/>
          <w:kern w:val="0"/>
          <w:position w:val="0"/>
          <w:sz w:val="24"/>
          <w:szCs w:val="24"/>
        </w:rPr>
        <w:t xml:space="preserve"> </w:t>
      </w:r>
      <w:r>
        <w:rPr>
          <w:rFonts w:ascii="Times New Roman" w:hAnsi="Times New Roman" w:eastAsia="Times New Roman" w:cs="Times New Roman"/>
          <w:b w:val="0"/>
          <w:i w:val="0"/>
          <w:color w:val="000000"/>
          <w:spacing w:val="3"/>
          <w:w w:val="100"/>
          <w:kern w:val="0"/>
          <w:position w:val="0"/>
          <w:sz w:val="24"/>
          <w:szCs w:val="24"/>
        </w:rPr>
        <w:t>N</w:t>
      </w:r>
      <w:r>
        <w:rPr>
          <w:rFonts w:ascii="Times New Roman" w:hAnsi="Times New Roman" w:eastAsia="Times New Roman" w:cs="Times New Roman"/>
          <w:b w:val="0"/>
          <w:i w:val="0"/>
          <w:color w:val="000000"/>
          <w:spacing w:val="0"/>
          <w:w w:val="100"/>
          <w:kern w:val="0"/>
          <w:position w:val="0"/>
          <w:sz w:val="24"/>
          <w:szCs w:val="24"/>
        </w:rPr>
        <w:t>ode</w:t>
      </w:r>
      <w:r>
        <w:rPr>
          <w:rFonts w:ascii="Times New Roman" w:hAnsi="Times New Roman" w:eastAsia="Times New Roman" w:cs="Times New Roman"/>
          <w:b w:val="0"/>
          <w:i w:val="0"/>
          <w:color w:val="000000"/>
          <w:spacing w:val="2"/>
          <w:w w:val="100"/>
          <w:kern w:val="0"/>
          <w:position w:val="0"/>
          <w:sz w:val="24"/>
          <w:szCs w:val="24"/>
        </w:rPr>
        <w:t>ma</w:t>
      </w:r>
      <w:r>
        <w:rPr>
          <w:rFonts w:ascii="Times New Roman" w:hAnsi="Times New Roman" w:eastAsia="Times New Roman" w:cs="Times New Roman"/>
          <w:b w:val="0"/>
          <w:i w:val="0"/>
          <w:color w:val="000000"/>
          <w:spacing w:val="1"/>
          <w:w w:val="100"/>
          <w:kern w:val="0"/>
          <w:position w:val="0"/>
          <w:sz w:val="24"/>
          <w:szCs w:val="24"/>
        </w:rPr>
        <w:t>i</w:t>
      </w:r>
      <w:r>
        <w:rPr>
          <w:rFonts w:ascii="Times New Roman" w:hAnsi="Times New Roman" w:eastAsia="Times New Roman" w:cs="Times New Roman"/>
          <w:b w:val="0"/>
          <w:i w:val="0"/>
          <w:color w:val="000000"/>
          <w:spacing w:val="0"/>
          <w:w w:val="100"/>
          <w:kern w:val="0"/>
          <w:position w:val="0"/>
          <w:sz w:val="24"/>
          <w:szCs w:val="24"/>
        </w:rPr>
        <w:t>ler................................................................................................................</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4</w:t>
      </w:r>
    </w:p>
    <w:p>
      <w:pPr>
        <w:widowControl w:val="0"/>
        <w:kinsoku w:val="0"/>
        <w:wordWrap w:val="0"/>
        <w:autoSpaceDE w:val="0"/>
        <w:autoSpaceDN w:val="0"/>
        <w:adjustRightInd w:val="0"/>
        <w:spacing w:before="0" w:after="0" w:line="241" w:lineRule="auto"/>
        <w:ind w:left="800" w:right="0" w:firstLine="0"/>
        <w:jc w:val="left"/>
        <w:textAlignment w:val="baseline"/>
      </w:pPr>
      <w:r>
        <w:rPr>
          <w:rFonts w:ascii="Times New Roman" w:hAnsi="Times New Roman" w:eastAsia="Times New Roman" w:cs="Times New Roman"/>
          <w:b w:val="0"/>
          <w:i w:val="0"/>
          <w:color w:val="000000"/>
          <w:spacing w:val="2"/>
          <w:w w:val="100"/>
          <w:kern w:val="0"/>
          <w:position w:val="0"/>
          <w:sz w:val="24"/>
          <w:szCs w:val="24"/>
        </w:rPr>
        <w:t>1.2.6.</w:t>
      </w:r>
      <w:r>
        <w:rPr>
          <w:rFonts w:ascii="Times New Roman" w:hAnsi="Times New Roman" w:eastAsia="Times New Roman"/>
          <w:b w:val="0"/>
          <w:i w:val="0"/>
          <w:color w:val="000000"/>
          <w:spacing w:val="24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EJS</w:t>
      </w:r>
      <w:r>
        <w:rPr>
          <w:rFonts w:ascii="Times New Roman" w:hAnsi="Times New Roman" w:eastAsia="Times New Roman"/>
          <w:b w:val="0"/>
          <w:i w:val="0"/>
          <w:color w:val="000000"/>
          <w:spacing w:val="0"/>
          <w:w w:val="75"/>
          <w:kern w:val="0"/>
          <w:position w:val="0"/>
          <w:sz w:val="24"/>
          <w:szCs w:val="24"/>
        </w:rPr>
        <w:t xml:space="preserve"> </w:t>
      </w:r>
      <w:r>
        <w:rPr>
          <w:rFonts w:ascii="Times New Roman" w:hAnsi="Times New Roman" w:eastAsia="Times New Roman" w:cs="Times New Roman"/>
          <w:b w:val="0"/>
          <w:i w:val="0"/>
          <w:color w:val="000000"/>
          <w:spacing w:val="0"/>
          <w:w w:val="99"/>
          <w:kern w:val="0"/>
          <w:position w:val="0"/>
          <w:sz w:val="24"/>
          <w:szCs w:val="24"/>
        </w:rPr>
        <w:t>................................</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58"/>
          <w:w w:val="100"/>
          <w:kern w:val="0"/>
          <w:position w:val="0"/>
          <w:sz w:val="24"/>
          <w:szCs w:val="24"/>
        </w:rPr>
        <w:t xml:space="preserve"> </w:t>
      </w:r>
      <w:r>
        <w:rPr>
          <w:rFonts w:ascii="Times New Roman" w:hAnsi="Times New Roman" w:eastAsia="Times New Roman"/>
          <w:b w:val="0"/>
          <w:i w:val="0"/>
          <w:color w:val="000000"/>
          <w:spacing w:val="1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5</w:t>
      </w:r>
    </w:p>
    <w:p>
      <w:pPr>
        <w:widowControl w:val="0"/>
        <w:kinsoku w:val="0"/>
        <w:wordWrap w:val="0"/>
        <w:autoSpaceDE w:val="0"/>
        <w:autoSpaceDN w:val="0"/>
        <w:adjustRightInd w:val="0"/>
        <w:spacing w:before="1" w:after="0" w:line="241" w:lineRule="auto"/>
        <w:ind w:left="800" w:right="0" w:firstLine="0"/>
        <w:jc w:val="left"/>
        <w:textAlignment w:val="baseline"/>
      </w:pPr>
      <w:r>
        <w:rPr>
          <w:rFonts w:ascii="Times New Roman" w:hAnsi="Times New Roman" w:eastAsia="Times New Roman" w:cs="Times New Roman"/>
          <w:b w:val="0"/>
          <w:i w:val="0"/>
          <w:color w:val="000000"/>
          <w:spacing w:val="2"/>
          <w:w w:val="100"/>
          <w:kern w:val="0"/>
          <w:position w:val="0"/>
          <w:sz w:val="24"/>
          <w:szCs w:val="24"/>
        </w:rPr>
        <w:t>1.2.7.</w:t>
      </w:r>
      <w:r>
        <w:rPr>
          <w:rFonts w:ascii="Times New Roman" w:hAnsi="Times New Roman" w:eastAsia="Times New Roman"/>
          <w:b w:val="0"/>
          <w:i w:val="0"/>
          <w:color w:val="000000"/>
          <w:spacing w:val="244"/>
          <w:w w:val="100"/>
          <w:kern w:val="0"/>
          <w:position w:val="0"/>
          <w:sz w:val="24"/>
          <w:szCs w:val="24"/>
        </w:rPr>
        <w:t xml:space="preserve"> </w:t>
      </w:r>
      <w:r>
        <w:rPr>
          <w:rFonts w:ascii="Times New Roman" w:hAnsi="Times New Roman" w:eastAsia="Times New Roman" w:cs="Times New Roman"/>
          <w:b w:val="0"/>
          <w:i w:val="0"/>
          <w:color w:val="000000"/>
          <w:spacing w:val="2"/>
          <w:w w:val="100"/>
          <w:kern w:val="0"/>
          <w:position w:val="0"/>
          <w:sz w:val="24"/>
          <w:szCs w:val="24"/>
        </w:rPr>
        <w:t>Dotenv</w:t>
      </w:r>
      <w:r>
        <w:rPr>
          <w:rFonts w:ascii="Times New Roman" w:hAnsi="Times New Roman" w:eastAsia="Times New Roman" w:cs="Times New Roman"/>
          <w:b w:val="0"/>
          <w:i w:val="0"/>
          <w:color w:val="000000"/>
          <w:spacing w:val="0"/>
          <w:w w:val="99"/>
          <w:kern w:val="0"/>
          <w:position w:val="0"/>
          <w:sz w:val="24"/>
          <w:szCs w:val="24"/>
        </w:rPr>
        <w:t>................................</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58"/>
          <w:w w:val="100"/>
          <w:kern w:val="0"/>
          <w:position w:val="0"/>
          <w:sz w:val="24"/>
          <w:szCs w:val="24"/>
        </w:rPr>
        <w:t xml:space="preserve"> </w:t>
      </w:r>
      <w:r>
        <w:rPr>
          <w:rFonts w:ascii="Times New Roman" w:hAnsi="Times New Roman" w:eastAsia="Times New Roman"/>
          <w:b w:val="0"/>
          <w:i w:val="0"/>
          <w:color w:val="000000"/>
          <w:spacing w:val="1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6</w:t>
      </w:r>
    </w:p>
    <w:p>
      <w:pPr>
        <w:widowControl w:val="0"/>
        <w:kinsoku w:val="0"/>
        <w:wordWrap w:val="0"/>
        <w:autoSpaceDE w:val="0"/>
        <w:autoSpaceDN w:val="0"/>
        <w:adjustRightInd w:val="0"/>
        <w:spacing w:before="1" w:after="100" w:line="242" w:lineRule="auto"/>
        <w:ind w:left="800" w:right="0" w:firstLine="0"/>
        <w:jc w:val="left"/>
        <w:textAlignment w:val="baseline"/>
      </w:pPr>
      <w:r>
        <w:rPr>
          <w:rFonts w:ascii="Times New Roman" w:hAnsi="Times New Roman" w:eastAsia="Times New Roman" w:cs="Times New Roman"/>
          <w:b w:val="0"/>
          <w:i w:val="0"/>
          <w:color w:val="000000"/>
          <w:spacing w:val="2"/>
          <w:w w:val="100"/>
          <w:kern w:val="0"/>
          <w:position w:val="0"/>
          <w:sz w:val="24"/>
          <w:szCs w:val="24"/>
        </w:rPr>
        <w:t>1.2.8.</w:t>
      </w:r>
      <w:r>
        <w:rPr>
          <w:rFonts w:ascii="Times New Roman" w:hAnsi="Times New Roman" w:eastAsia="Times New Roman"/>
          <w:b w:val="0"/>
          <w:i w:val="0"/>
          <w:color w:val="000000"/>
          <w:spacing w:val="244"/>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Bc</w:t>
      </w:r>
      <w:r>
        <w:rPr>
          <w:rFonts w:ascii="Times New Roman" w:hAnsi="Times New Roman" w:eastAsia="Times New Roman" w:cs="Times New Roman"/>
          <w:b w:val="0"/>
          <w:i w:val="0"/>
          <w:color w:val="000000"/>
          <w:spacing w:val="0"/>
          <w:w w:val="100"/>
          <w:kern w:val="0"/>
          <w:position w:val="0"/>
          <w:sz w:val="24"/>
          <w:szCs w:val="24"/>
        </w:rPr>
        <w:t>rypt........................................................................................................................</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6</w:t>
      </w:r>
    </w:p>
    <w:p>
      <w:pPr>
        <w:widowControl w:val="0"/>
        <w:kinsoku w:val="0"/>
        <w:wordWrap w:val="0"/>
        <w:autoSpaceDE w:val="0"/>
        <w:autoSpaceDN w:val="0"/>
        <w:adjustRightInd w:val="0"/>
        <w:spacing w:before="100" w:after="80" w:line="252" w:lineRule="auto"/>
        <w:ind w:left="560" w:right="0" w:firstLine="0"/>
        <w:jc w:val="left"/>
        <w:textAlignment w:val="baseline"/>
      </w:pPr>
      <w:r>
        <w:rPr>
          <w:rFonts w:ascii="Times New Roman" w:hAnsi="Times New Roman" w:eastAsia="Times New Roman" w:cs="Times New Roman"/>
          <w:b w:val="0"/>
          <w:i w:val="0"/>
          <w:color w:val="000000"/>
          <w:spacing w:val="0"/>
          <w:w w:val="100"/>
          <w:kern w:val="0"/>
          <w:position w:val="0"/>
          <w:sz w:val="24"/>
          <w:szCs w:val="24"/>
        </w:rPr>
        <w:t>1.3.</w:t>
      </w:r>
      <w:r>
        <w:rPr>
          <w:rFonts w:ascii="Times New Roman" w:hAnsi="Times New Roman" w:eastAsia="Times New Roman"/>
          <w:b w:val="0"/>
          <w:i w:val="0"/>
          <w:color w:val="000000"/>
          <w:spacing w:val="236"/>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Lý</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do</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chọn</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công</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nghệ</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99"/>
          <w:kern w:val="0"/>
          <w:position w:val="0"/>
          <w:sz w:val="24"/>
          <w:szCs w:val="24"/>
        </w:rPr>
        <w:t>................................</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58"/>
          <w:w w:val="100"/>
          <w:kern w:val="0"/>
          <w:position w:val="0"/>
          <w:sz w:val="24"/>
          <w:szCs w:val="24"/>
        </w:rPr>
        <w:t xml:space="preserve"> </w:t>
      </w:r>
      <w:r>
        <w:rPr>
          <w:rFonts w:ascii="Times New Roman" w:hAnsi="Times New Roman" w:eastAsia="Times New Roman"/>
          <w:b w:val="0"/>
          <w:i w:val="0"/>
          <w:color w:val="000000"/>
          <w:spacing w:val="1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7</w:t>
      </w:r>
    </w:p>
    <w:p>
      <w:pPr>
        <w:widowControl w:val="0"/>
        <w:kinsoku w:val="0"/>
        <w:wordWrap w:val="0"/>
        <w:autoSpaceDE w:val="0"/>
        <w:autoSpaceDN w:val="0"/>
        <w:adjustRightInd w:val="0"/>
        <w:spacing w:before="80" w:after="0" w:line="241" w:lineRule="auto"/>
        <w:ind w:left="800" w:right="0" w:firstLine="0"/>
        <w:jc w:val="left"/>
        <w:textAlignment w:val="baseline"/>
      </w:pPr>
      <w:r>
        <w:rPr>
          <w:rFonts w:ascii="Times New Roman" w:hAnsi="Times New Roman" w:eastAsia="Times New Roman" w:cs="Times New Roman"/>
          <w:b w:val="0"/>
          <w:i w:val="0"/>
          <w:color w:val="000000"/>
          <w:spacing w:val="2"/>
          <w:w w:val="100"/>
          <w:kern w:val="0"/>
          <w:position w:val="0"/>
          <w:sz w:val="24"/>
          <w:szCs w:val="24"/>
        </w:rPr>
        <w:t>1.3.1.</w:t>
      </w:r>
      <w:r>
        <w:rPr>
          <w:rFonts w:ascii="Times New Roman" w:hAnsi="Times New Roman" w:eastAsia="Times New Roman"/>
          <w:b w:val="0"/>
          <w:i w:val="0"/>
          <w:color w:val="000000"/>
          <w:spacing w:val="242"/>
          <w:w w:val="100"/>
          <w:kern w:val="0"/>
          <w:position w:val="0"/>
          <w:sz w:val="24"/>
          <w:szCs w:val="24"/>
        </w:rPr>
        <w:t xml:space="preserve"> </w:t>
      </w:r>
      <w:r>
        <w:rPr>
          <w:rFonts w:ascii="Times New Roman" w:hAnsi="Times New Roman" w:eastAsia="Times New Roman" w:cs="Times New Roman"/>
          <w:b w:val="0"/>
          <w:i w:val="0"/>
          <w:color w:val="000000"/>
          <w:spacing w:val="0"/>
          <w:w w:val="99"/>
          <w:kern w:val="0"/>
          <w:position w:val="0"/>
          <w:sz w:val="24"/>
          <w:szCs w:val="24"/>
        </w:rPr>
        <w:t>NodeJS</w:t>
      </w:r>
      <w:r>
        <w:rPr>
          <w:rFonts w:ascii="Times New Roman" w:hAnsi="Times New Roman" w:eastAsia="Times New Roman"/>
          <w:b w:val="0"/>
          <w:i w:val="0"/>
          <w:color w:val="000000"/>
          <w:spacing w:val="0"/>
          <w:w w:val="70"/>
          <w:kern w:val="0"/>
          <w:position w:val="0"/>
          <w:sz w:val="24"/>
          <w:szCs w:val="24"/>
        </w:rPr>
        <w:t xml:space="preserve"> </w:t>
      </w:r>
      <w:r>
        <w:rPr>
          <w:rFonts w:ascii="Times New Roman" w:hAnsi="Times New Roman" w:eastAsia="Times New Roman" w:cs="Times New Roman"/>
          <w:b w:val="0"/>
          <w:i w:val="0"/>
          <w:color w:val="000000"/>
          <w:spacing w:val="0"/>
          <w:w w:val="99"/>
          <w:kern w:val="0"/>
          <w:position w:val="0"/>
          <w:sz w:val="24"/>
          <w:szCs w:val="24"/>
        </w:rPr>
        <w:t>................................</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58"/>
          <w:w w:val="100"/>
          <w:kern w:val="0"/>
          <w:position w:val="0"/>
          <w:sz w:val="24"/>
          <w:szCs w:val="24"/>
        </w:rPr>
        <w:t xml:space="preserve"> </w:t>
      </w:r>
      <w:r>
        <w:rPr>
          <w:rFonts w:ascii="Times New Roman" w:hAnsi="Times New Roman" w:eastAsia="Times New Roman"/>
          <w:b w:val="0"/>
          <w:i w:val="0"/>
          <w:color w:val="000000"/>
          <w:spacing w:val="1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7</w:t>
      </w:r>
    </w:p>
    <w:p>
      <w:pPr>
        <w:widowControl w:val="0"/>
        <w:kinsoku w:val="0"/>
        <w:wordWrap w:val="0"/>
        <w:autoSpaceDE w:val="0"/>
        <w:autoSpaceDN w:val="0"/>
        <w:adjustRightInd w:val="0"/>
        <w:spacing w:before="0" w:after="0" w:line="238" w:lineRule="auto"/>
        <w:ind w:left="800" w:right="0" w:firstLine="0"/>
        <w:jc w:val="left"/>
        <w:textAlignment w:val="baseline"/>
      </w:pPr>
      <w:r>
        <w:rPr>
          <w:rFonts w:ascii="Times New Roman" w:hAnsi="Times New Roman" w:eastAsia="Times New Roman" w:cs="Times New Roman"/>
          <w:b w:val="0"/>
          <w:i w:val="0"/>
          <w:color w:val="000000"/>
          <w:spacing w:val="2"/>
          <w:w w:val="100"/>
          <w:kern w:val="0"/>
          <w:position w:val="0"/>
          <w:sz w:val="24"/>
          <w:szCs w:val="24"/>
        </w:rPr>
        <w:t>1.3.2.</w:t>
      </w:r>
      <w:r>
        <w:rPr>
          <w:rFonts w:ascii="Times New Roman" w:hAnsi="Times New Roman" w:eastAsia="Times New Roman"/>
          <w:b w:val="0"/>
          <w:i w:val="0"/>
          <w:color w:val="000000"/>
          <w:spacing w:val="244"/>
          <w:w w:val="100"/>
          <w:kern w:val="0"/>
          <w:position w:val="0"/>
          <w:sz w:val="24"/>
          <w:szCs w:val="24"/>
        </w:rPr>
        <w:t xml:space="preserve"> </w:t>
      </w:r>
      <w:r>
        <w:rPr>
          <w:rFonts w:ascii="Times New Roman" w:hAnsi="Times New Roman" w:eastAsia="Times New Roman" w:cs="Times New Roman"/>
          <w:b w:val="0"/>
          <w:i w:val="0"/>
          <w:color w:val="000000"/>
          <w:spacing w:val="5"/>
          <w:w w:val="100"/>
          <w:kern w:val="0"/>
          <w:position w:val="0"/>
          <w:sz w:val="24"/>
          <w:szCs w:val="24"/>
        </w:rPr>
        <w:t>E</w:t>
      </w:r>
      <w:r>
        <w:rPr>
          <w:rFonts w:ascii="Times New Roman" w:hAnsi="Times New Roman" w:eastAsia="Times New Roman" w:cs="Times New Roman"/>
          <w:b w:val="0"/>
          <w:i w:val="0"/>
          <w:color w:val="000000"/>
          <w:spacing w:val="2"/>
          <w:w w:val="100"/>
          <w:kern w:val="0"/>
          <w:position w:val="0"/>
          <w:sz w:val="24"/>
          <w:szCs w:val="24"/>
        </w:rPr>
        <w:t>xpre</w:t>
      </w:r>
      <w:r>
        <w:rPr>
          <w:rFonts w:ascii="Times New Roman" w:hAnsi="Times New Roman" w:eastAsia="Times New Roman" w:cs="Times New Roman"/>
          <w:b w:val="0"/>
          <w:i w:val="0"/>
          <w:color w:val="000000"/>
          <w:spacing w:val="3"/>
          <w:w w:val="100"/>
          <w:kern w:val="0"/>
          <w:position w:val="0"/>
          <w:sz w:val="24"/>
          <w:szCs w:val="24"/>
        </w:rPr>
        <w:t>s</w:t>
      </w:r>
      <w:r>
        <w:rPr>
          <w:rFonts w:ascii="Times New Roman" w:hAnsi="Times New Roman" w:eastAsia="Times New Roman" w:cs="Times New Roman"/>
          <w:b w:val="0"/>
          <w:i w:val="0"/>
          <w:color w:val="000000"/>
          <w:spacing w:val="2"/>
          <w:w w:val="100"/>
          <w:kern w:val="0"/>
          <w:position w:val="0"/>
          <w:sz w:val="24"/>
          <w:szCs w:val="24"/>
        </w:rPr>
        <w:t>s</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7</w:t>
      </w:r>
    </w:p>
    <w:p>
      <w:pPr>
        <w:widowControl w:val="0"/>
        <w:kinsoku w:val="0"/>
        <w:wordWrap w:val="0"/>
        <w:autoSpaceDE w:val="0"/>
        <w:autoSpaceDN w:val="0"/>
        <w:adjustRightInd w:val="0"/>
        <w:spacing w:before="0" w:after="0" w:line="241" w:lineRule="auto"/>
        <w:ind w:left="800" w:right="0" w:firstLine="0"/>
        <w:jc w:val="left"/>
        <w:textAlignment w:val="baseline"/>
      </w:pPr>
      <w:r>
        <w:rPr>
          <w:rFonts w:ascii="Times New Roman" w:hAnsi="Times New Roman" w:eastAsia="Times New Roman" w:cs="Times New Roman"/>
          <w:b w:val="0"/>
          <w:i w:val="0"/>
          <w:color w:val="000000"/>
          <w:spacing w:val="2"/>
          <w:w w:val="100"/>
          <w:kern w:val="0"/>
          <w:position w:val="0"/>
          <w:sz w:val="24"/>
          <w:szCs w:val="24"/>
        </w:rPr>
        <w:t>1.3.3.</w:t>
      </w:r>
      <w:r>
        <w:rPr>
          <w:rFonts w:ascii="Times New Roman" w:hAnsi="Times New Roman" w:eastAsia="Times New Roman"/>
          <w:b w:val="0"/>
          <w:i w:val="0"/>
          <w:color w:val="000000"/>
          <w:spacing w:val="24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MongoDB</w:t>
      </w:r>
      <w:r>
        <w:rPr>
          <w:rFonts w:ascii="Times New Roman" w:hAnsi="Times New Roman" w:eastAsia="Times New Roman"/>
          <w:b w:val="0"/>
          <w:i w:val="0"/>
          <w:color w:val="000000"/>
          <w:spacing w:val="0"/>
          <w:w w:val="86"/>
          <w:kern w:val="0"/>
          <w:position w:val="0"/>
          <w:sz w:val="24"/>
          <w:szCs w:val="24"/>
        </w:rPr>
        <w:t xml:space="preserve"> </w:t>
      </w:r>
      <w:r>
        <w:rPr>
          <w:rFonts w:ascii="Times New Roman" w:hAnsi="Times New Roman" w:eastAsia="Times New Roman" w:cs="Times New Roman"/>
          <w:b w:val="0"/>
          <w:i w:val="0"/>
          <w:color w:val="000000"/>
          <w:spacing w:val="0"/>
          <w:w w:val="99"/>
          <w:kern w:val="0"/>
          <w:position w:val="0"/>
          <w:sz w:val="24"/>
          <w:szCs w:val="24"/>
        </w:rPr>
        <w:t>................................</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58"/>
          <w:w w:val="100"/>
          <w:kern w:val="0"/>
          <w:position w:val="0"/>
          <w:sz w:val="24"/>
          <w:szCs w:val="24"/>
        </w:rPr>
        <w:t xml:space="preserve"> </w:t>
      </w:r>
      <w:r>
        <w:rPr>
          <w:rFonts w:ascii="Times New Roman" w:hAnsi="Times New Roman" w:eastAsia="Times New Roman"/>
          <w:b w:val="0"/>
          <w:i w:val="0"/>
          <w:color w:val="000000"/>
          <w:spacing w:val="1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7</w:t>
      </w:r>
    </w:p>
    <w:p>
      <w:pPr>
        <w:widowControl w:val="0"/>
        <w:kinsoku w:val="0"/>
        <w:wordWrap w:val="0"/>
        <w:autoSpaceDE w:val="0"/>
        <w:autoSpaceDN w:val="0"/>
        <w:adjustRightInd w:val="0"/>
        <w:spacing w:before="0" w:after="0" w:line="242" w:lineRule="auto"/>
        <w:ind w:left="800" w:right="0" w:firstLine="0"/>
        <w:jc w:val="left"/>
        <w:textAlignment w:val="baseline"/>
      </w:pPr>
      <w:r>
        <w:rPr>
          <w:rFonts w:ascii="Times New Roman" w:hAnsi="Times New Roman" w:eastAsia="Times New Roman" w:cs="Times New Roman"/>
          <w:b w:val="0"/>
          <w:i w:val="0"/>
          <w:color w:val="000000"/>
          <w:spacing w:val="2"/>
          <w:w w:val="100"/>
          <w:kern w:val="0"/>
          <w:position w:val="0"/>
          <w:sz w:val="24"/>
          <w:szCs w:val="24"/>
        </w:rPr>
        <w:t>1.3.4.</w:t>
      </w:r>
      <w:r>
        <w:rPr>
          <w:rFonts w:ascii="Times New Roman" w:hAnsi="Times New Roman" w:eastAsia="Times New Roman"/>
          <w:b w:val="0"/>
          <w:i w:val="0"/>
          <w:color w:val="000000"/>
          <w:spacing w:val="244"/>
          <w:w w:val="100"/>
          <w:kern w:val="0"/>
          <w:position w:val="0"/>
          <w:sz w:val="24"/>
          <w:szCs w:val="24"/>
        </w:rPr>
        <w:t xml:space="preserve"> </w:t>
      </w:r>
      <w:r>
        <w:rPr>
          <w:rFonts w:ascii="Times New Roman" w:hAnsi="Times New Roman" w:eastAsia="Times New Roman" w:cs="Times New Roman"/>
          <w:b w:val="0"/>
          <w:i w:val="0"/>
          <w:color w:val="000000"/>
          <w:spacing w:val="4"/>
          <w:w w:val="100"/>
          <w:kern w:val="0"/>
          <w:position w:val="0"/>
          <w:sz w:val="24"/>
          <w:szCs w:val="24"/>
        </w:rPr>
        <w:t>JWT</w:t>
      </w:r>
      <w:r>
        <w:rPr>
          <w:rFonts w:ascii="Times New Roman" w:hAnsi="Times New Roman" w:eastAsia="Times New Roman" w:cs="Times New Roman"/>
          <w:b w:val="0"/>
          <w:i w:val="0"/>
          <w:color w:val="000000"/>
          <w:spacing w:val="0"/>
          <w:w w:val="99"/>
          <w:kern w:val="0"/>
          <w:position w:val="0"/>
          <w:sz w:val="24"/>
          <w:szCs w:val="24"/>
        </w:rPr>
        <w:t>................................</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58"/>
          <w:w w:val="100"/>
          <w:kern w:val="0"/>
          <w:position w:val="0"/>
          <w:sz w:val="24"/>
          <w:szCs w:val="24"/>
        </w:rPr>
        <w:t xml:space="preserve"> </w:t>
      </w:r>
      <w:r>
        <w:rPr>
          <w:rFonts w:ascii="Times New Roman" w:hAnsi="Times New Roman" w:eastAsia="Times New Roman"/>
          <w:b w:val="0"/>
          <w:i w:val="0"/>
          <w:color w:val="000000"/>
          <w:spacing w:val="1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7</w:t>
      </w:r>
    </w:p>
    <w:p>
      <w:pPr>
        <w:widowControl w:val="0"/>
        <w:kinsoku w:val="0"/>
        <w:wordWrap w:val="0"/>
        <w:autoSpaceDE w:val="0"/>
        <w:autoSpaceDN w:val="0"/>
        <w:adjustRightInd w:val="0"/>
        <w:spacing w:before="1" w:after="80" w:line="255" w:lineRule="auto"/>
        <w:ind w:left="800" w:right="0" w:firstLine="0"/>
        <w:jc w:val="left"/>
        <w:textAlignment w:val="baseline"/>
      </w:pPr>
      <w:r>
        <w:rPr>
          <w:rFonts w:ascii="Times New Roman" w:hAnsi="Times New Roman" w:eastAsia="Times New Roman" w:cs="Times New Roman"/>
          <w:b w:val="0"/>
          <w:i w:val="0"/>
          <w:color w:val="000000"/>
          <w:spacing w:val="2"/>
          <w:w w:val="100"/>
          <w:kern w:val="0"/>
          <w:position w:val="0"/>
          <w:sz w:val="24"/>
          <w:szCs w:val="24"/>
        </w:rPr>
        <w:t>1.3.5.</w:t>
      </w:r>
      <w:r>
        <w:rPr>
          <w:rFonts w:ascii="Times New Roman" w:hAnsi="Times New Roman" w:eastAsia="Times New Roman"/>
          <w:b w:val="0"/>
          <w:i w:val="0"/>
          <w:color w:val="000000"/>
          <w:spacing w:val="242"/>
          <w:w w:val="100"/>
          <w:kern w:val="0"/>
          <w:position w:val="0"/>
          <w:sz w:val="24"/>
          <w:szCs w:val="24"/>
        </w:rPr>
        <w:t xml:space="preserve"> </w:t>
      </w:r>
      <w:r>
        <w:rPr>
          <w:rFonts w:ascii="Times New Roman" w:hAnsi="Times New Roman" w:eastAsia="Times New Roman" w:cs="Times New Roman"/>
          <w:b w:val="0"/>
          <w:i w:val="0"/>
          <w:color w:val="000000"/>
          <w:spacing w:val="3"/>
          <w:w w:val="100"/>
          <w:kern w:val="0"/>
          <w:position w:val="0"/>
          <w:sz w:val="24"/>
          <w:szCs w:val="24"/>
        </w:rPr>
        <w:t>N</w:t>
      </w:r>
      <w:r>
        <w:rPr>
          <w:rFonts w:ascii="Times New Roman" w:hAnsi="Times New Roman" w:eastAsia="Times New Roman" w:cs="Times New Roman"/>
          <w:b w:val="0"/>
          <w:i w:val="0"/>
          <w:color w:val="000000"/>
          <w:spacing w:val="0"/>
          <w:w w:val="100"/>
          <w:kern w:val="0"/>
          <w:position w:val="0"/>
          <w:sz w:val="24"/>
          <w:szCs w:val="24"/>
        </w:rPr>
        <w:t>ode</w:t>
      </w:r>
      <w:r>
        <w:rPr>
          <w:rFonts w:ascii="Times New Roman" w:hAnsi="Times New Roman" w:eastAsia="Times New Roman" w:cs="Times New Roman"/>
          <w:b w:val="0"/>
          <w:i w:val="0"/>
          <w:color w:val="000000"/>
          <w:spacing w:val="2"/>
          <w:w w:val="100"/>
          <w:kern w:val="0"/>
          <w:position w:val="0"/>
          <w:sz w:val="24"/>
          <w:szCs w:val="24"/>
        </w:rPr>
        <w:t>ma</w:t>
      </w:r>
      <w:r>
        <w:rPr>
          <w:rFonts w:ascii="Times New Roman" w:hAnsi="Times New Roman" w:eastAsia="Times New Roman" w:cs="Times New Roman"/>
          <w:b w:val="0"/>
          <w:i w:val="0"/>
          <w:color w:val="000000"/>
          <w:spacing w:val="1"/>
          <w:w w:val="100"/>
          <w:kern w:val="0"/>
          <w:position w:val="0"/>
          <w:sz w:val="24"/>
          <w:szCs w:val="24"/>
        </w:rPr>
        <w:t>i</w:t>
      </w:r>
      <w:r>
        <w:rPr>
          <w:rFonts w:ascii="Times New Roman" w:hAnsi="Times New Roman" w:eastAsia="Times New Roman" w:cs="Times New Roman"/>
          <w:b w:val="0"/>
          <w:i w:val="0"/>
          <w:color w:val="000000"/>
          <w:spacing w:val="0"/>
          <w:w w:val="100"/>
          <w:kern w:val="0"/>
          <w:position w:val="0"/>
          <w:sz w:val="24"/>
          <w:szCs w:val="24"/>
        </w:rPr>
        <w:t>ler................................................................................................................</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7</w:t>
      </w:r>
    </w:p>
    <w:p>
      <w:pPr>
        <w:widowControl w:val="0"/>
        <w:kinsoku w:val="0"/>
        <w:wordWrap w:val="0"/>
        <w:autoSpaceDE w:val="0"/>
        <w:autoSpaceDN w:val="0"/>
        <w:adjustRightInd w:val="0"/>
        <w:spacing w:before="80" w:after="100" w:line="242" w:lineRule="auto"/>
        <w:ind w:left="320" w:right="0" w:firstLine="0"/>
        <w:jc w:val="left"/>
        <w:textAlignment w:val="baseline"/>
        <w:outlineLvl w:val="3"/>
      </w:pPr>
      <w:r>
        <w:rPr>
          <w:rFonts w:ascii="Times New Roman" w:hAnsi="Times New Roman" w:eastAsia="Times New Roman" w:cs="Times New Roman"/>
          <w:b/>
          <w:i w:val="0"/>
          <w:color w:val="000000"/>
          <w:spacing w:val="1"/>
          <w:w w:val="100"/>
          <w:kern w:val="0"/>
          <w:position w:val="0"/>
          <w:sz w:val="24"/>
          <w:szCs w:val="24"/>
        </w:rPr>
        <w:t>C</w:t>
      </w:r>
      <w:r>
        <w:rPr>
          <w:rFonts w:ascii="Times New Roman" w:hAnsi="Times New Roman" w:eastAsia="Times New Roman" w:cs="Times New Roman"/>
          <w:b/>
          <w:i w:val="0"/>
          <w:color w:val="000000"/>
          <w:spacing w:val="0"/>
          <w:w w:val="100"/>
          <w:kern w:val="0"/>
          <w:position w:val="0"/>
          <w:sz w:val="24"/>
          <w:szCs w:val="24"/>
        </w:rPr>
        <w:t>hương</w:t>
      </w:r>
      <w:r>
        <w:rPr>
          <w:rFonts w:ascii="Times New Roman" w:hAnsi="Times New Roman" w:eastAsia="Times New Roman"/>
          <w:b/>
          <w:i w:val="0"/>
          <w:color w:val="000000"/>
          <w:spacing w:val="0"/>
          <w:w w:val="95"/>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2.</w:t>
      </w:r>
      <w:r>
        <w:rPr>
          <w:rFonts w:ascii="Times New Roman" w:hAnsi="Times New Roman" w:eastAsia="Times New Roman"/>
          <w:b/>
          <w:i w:val="0"/>
          <w:color w:val="000000"/>
          <w:spacing w:val="0"/>
          <w:w w:val="95"/>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THIẾT</w:t>
      </w:r>
      <w:r>
        <w:rPr>
          <w:rFonts w:ascii="Times New Roman" w:hAnsi="Times New Roman" w:eastAsia="Times New Roman"/>
          <w:b/>
          <w:i w:val="0"/>
          <w:color w:val="000000"/>
          <w:spacing w:val="0"/>
          <w:w w:val="95"/>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KẾ</w:t>
      </w:r>
      <w:r>
        <w:rPr>
          <w:rFonts w:ascii="Times New Roman" w:hAnsi="Times New Roman" w:eastAsia="Times New Roman"/>
          <w:b/>
          <w:i w:val="0"/>
          <w:color w:val="000000"/>
          <w:spacing w:val="0"/>
          <w:w w:val="95"/>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KIẾN</w:t>
      </w:r>
      <w:r>
        <w:rPr>
          <w:rFonts w:ascii="Times New Roman" w:hAnsi="Times New Roman" w:eastAsia="Times New Roman"/>
          <w:b/>
          <w:i w:val="0"/>
          <w:color w:val="000000"/>
          <w:spacing w:val="0"/>
          <w:w w:val="95"/>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TRÚC</w:t>
      </w:r>
      <w:r>
        <w:rPr>
          <w:rFonts w:ascii="Times New Roman" w:hAnsi="Times New Roman" w:eastAsia="Times New Roman"/>
          <w:b/>
          <w:i w:val="0"/>
          <w:color w:val="000000"/>
          <w:spacing w:val="0"/>
          <w:w w:val="95"/>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HỆ</w:t>
      </w:r>
      <w:r>
        <w:rPr>
          <w:rFonts w:ascii="Times New Roman" w:hAnsi="Times New Roman" w:eastAsia="Times New Roman"/>
          <w:b/>
          <w:i w:val="0"/>
          <w:color w:val="000000"/>
          <w:spacing w:val="0"/>
          <w:w w:val="95"/>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THỐNG</w:t>
      </w:r>
      <w:r>
        <w:rPr>
          <w:rFonts w:ascii="Times New Roman" w:hAnsi="Times New Roman" w:eastAsia="Times New Roman"/>
          <w:b/>
          <w:i w:val="0"/>
          <w:color w:val="000000"/>
          <w:spacing w:val="0"/>
          <w:w w:val="95"/>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8</w:t>
      </w:r>
    </w:p>
    <w:p>
      <w:pPr>
        <w:widowControl w:val="0"/>
        <w:kinsoku w:val="0"/>
        <w:wordWrap w:val="0"/>
        <w:autoSpaceDE w:val="0"/>
        <w:autoSpaceDN w:val="0"/>
        <w:adjustRightInd w:val="0"/>
        <w:spacing w:before="101" w:after="80" w:line="252" w:lineRule="auto"/>
        <w:ind w:left="560" w:right="0" w:firstLine="0"/>
        <w:jc w:val="left"/>
        <w:textAlignment w:val="baseline"/>
      </w:pPr>
      <w:r>
        <w:rPr>
          <w:rFonts w:ascii="Times New Roman" w:hAnsi="Times New Roman" w:eastAsia="Times New Roman" w:cs="Times New Roman"/>
          <w:b w:val="0"/>
          <w:i w:val="0"/>
          <w:color w:val="000000"/>
          <w:spacing w:val="0"/>
          <w:w w:val="100"/>
          <w:kern w:val="0"/>
          <w:position w:val="0"/>
          <w:sz w:val="24"/>
          <w:szCs w:val="24"/>
        </w:rPr>
        <w:t>2.1.</w:t>
      </w:r>
      <w:r>
        <w:rPr>
          <w:rFonts w:ascii="Times New Roman" w:hAnsi="Times New Roman" w:eastAsia="Times New Roman"/>
          <w:b w:val="0"/>
          <w:i w:val="0"/>
          <w:color w:val="000000"/>
          <w:spacing w:val="236"/>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K</w:t>
      </w:r>
      <w:r>
        <w:rPr>
          <w:rFonts w:ascii="Times New Roman" w:hAnsi="Times New Roman" w:eastAsia="Times New Roman" w:cs="Times New Roman"/>
          <w:b w:val="0"/>
          <w:i w:val="0"/>
          <w:color w:val="000000"/>
          <w:spacing w:val="0"/>
          <w:w w:val="100"/>
          <w:kern w:val="0"/>
          <w:position w:val="0"/>
          <w:sz w:val="24"/>
          <w:szCs w:val="24"/>
        </w:rPr>
        <w:t>iến</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trúc</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ứng</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dụng</w:t>
      </w:r>
      <w:r>
        <w:rPr>
          <w:rFonts w:ascii="Times New Roman" w:hAnsi="Times New Roman" w:eastAsia="Times New Roman" w:cs="Times New Roman"/>
          <w:b w:val="0"/>
          <w:i w:val="0"/>
          <w:color w:val="000000"/>
          <w:spacing w:val="0"/>
          <w:w w:val="99"/>
          <w:kern w:val="0"/>
          <w:position w:val="0"/>
          <w:sz w:val="24"/>
          <w:szCs w:val="24"/>
        </w:rPr>
        <w:t>................................</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58"/>
          <w:w w:val="100"/>
          <w:kern w:val="0"/>
          <w:position w:val="0"/>
          <w:sz w:val="24"/>
          <w:szCs w:val="24"/>
        </w:rPr>
        <w:t xml:space="preserve"> </w:t>
      </w:r>
      <w:r>
        <w:rPr>
          <w:rFonts w:ascii="Times New Roman" w:hAnsi="Times New Roman" w:eastAsia="Times New Roman"/>
          <w:b w:val="0"/>
          <w:i w:val="0"/>
          <w:color w:val="000000"/>
          <w:spacing w:val="1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8</w:t>
      </w:r>
    </w:p>
    <w:p>
      <w:pPr>
        <w:widowControl w:val="0"/>
        <w:kinsoku w:val="0"/>
        <w:wordWrap w:val="0"/>
        <w:autoSpaceDE w:val="0"/>
        <w:autoSpaceDN w:val="0"/>
        <w:adjustRightInd w:val="0"/>
        <w:spacing w:before="80" w:after="0" w:line="240" w:lineRule="auto"/>
        <w:ind w:left="800" w:right="0" w:firstLine="0"/>
        <w:jc w:val="left"/>
        <w:textAlignment w:val="baseline"/>
      </w:pPr>
      <w:r>
        <w:rPr>
          <w:rFonts w:ascii="Times New Roman" w:hAnsi="Times New Roman" w:eastAsia="Times New Roman" w:cs="Times New Roman"/>
          <w:b w:val="0"/>
          <w:i w:val="0"/>
          <w:color w:val="000000"/>
          <w:spacing w:val="2"/>
          <w:w w:val="100"/>
          <w:kern w:val="0"/>
          <w:position w:val="0"/>
          <w:sz w:val="24"/>
          <w:szCs w:val="24"/>
        </w:rPr>
        <w:t>2.1.1.</w:t>
      </w:r>
      <w:r>
        <w:rPr>
          <w:rFonts w:ascii="Times New Roman" w:hAnsi="Times New Roman" w:eastAsia="Times New Roman"/>
          <w:b w:val="0"/>
          <w:i w:val="0"/>
          <w:color w:val="000000"/>
          <w:spacing w:val="24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Client</w:t>
      </w:r>
      <w:r>
        <w:rPr>
          <w:rFonts w:ascii="Times New Roman" w:hAnsi="Times New Roman" w:eastAsia="Times New Roman"/>
          <w:b w:val="0"/>
          <w:i w:val="0"/>
          <w:color w:val="000000"/>
          <w:spacing w:val="5"/>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(Frontend)</w:t>
      </w:r>
      <w:r>
        <w:rPr>
          <w:rFonts w:ascii="Times New Roman" w:hAnsi="Times New Roman" w:eastAsia="Times New Roman" w:cs="Times New Roman"/>
          <w:b w:val="0"/>
          <w:i w:val="0"/>
          <w:color w:val="000000"/>
          <w:spacing w:val="0"/>
          <w:w w:val="99"/>
          <w:kern w:val="0"/>
          <w:position w:val="0"/>
          <w:sz w:val="24"/>
          <w:szCs w:val="24"/>
        </w:rPr>
        <w:t>................................</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57"/>
          <w:w w:val="100"/>
          <w:kern w:val="0"/>
          <w:position w:val="0"/>
          <w:sz w:val="24"/>
          <w:szCs w:val="24"/>
        </w:rPr>
        <w:t xml:space="preserve"> </w:t>
      </w:r>
      <w:r>
        <w:rPr>
          <w:rFonts w:ascii="Times New Roman" w:hAnsi="Times New Roman" w:eastAsia="Times New Roman"/>
          <w:b w:val="0"/>
          <w:i w:val="0"/>
          <w:color w:val="000000"/>
          <w:spacing w:val="1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8</w:t>
      </w:r>
    </w:p>
    <w:p>
      <w:pPr>
        <w:widowControl w:val="0"/>
        <w:kinsoku w:val="0"/>
        <w:wordWrap w:val="0"/>
        <w:autoSpaceDE w:val="0"/>
        <w:autoSpaceDN w:val="0"/>
        <w:adjustRightInd w:val="0"/>
        <w:spacing w:before="1" w:after="0" w:line="238" w:lineRule="auto"/>
        <w:ind w:left="800" w:right="0" w:firstLine="0"/>
        <w:jc w:val="left"/>
        <w:textAlignment w:val="baseline"/>
      </w:pPr>
      <w:r>
        <w:rPr>
          <w:rFonts w:ascii="Times New Roman" w:hAnsi="Times New Roman" w:eastAsia="Times New Roman" w:cs="Times New Roman"/>
          <w:b w:val="0"/>
          <w:i w:val="0"/>
          <w:color w:val="000000"/>
          <w:spacing w:val="2"/>
          <w:w w:val="100"/>
          <w:kern w:val="0"/>
          <w:position w:val="0"/>
          <w:sz w:val="24"/>
          <w:szCs w:val="24"/>
        </w:rPr>
        <w:t>2.1.2.</w:t>
      </w:r>
      <w:r>
        <w:rPr>
          <w:rFonts w:ascii="Times New Roman" w:hAnsi="Times New Roman" w:eastAsia="Times New Roman"/>
          <w:b w:val="0"/>
          <w:i w:val="0"/>
          <w:color w:val="000000"/>
          <w:spacing w:val="24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Server</w:t>
      </w:r>
      <w:r>
        <w:rPr>
          <w:rFonts w:ascii="Times New Roman" w:hAnsi="Times New Roman" w:eastAsia="Times New Roman"/>
          <w:b w:val="0"/>
          <w:i w:val="0"/>
          <w:color w:val="000000"/>
          <w:spacing w:val="0"/>
          <w:w w:val="9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(Backend)</w:t>
      </w:r>
      <w:r>
        <w:rPr>
          <w:rFonts w:ascii="Times New Roman" w:hAnsi="Times New Roman" w:eastAsia="Times New Roman"/>
          <w:b w:val="0"/>
          <w:i w:val="0"/>
          <w:color w:val="000000"/>
          <w:spacing w:val="0"/>
          <w:w w:val="94"/>
          <w:kern w:val="0"/>
          <w:position w:val="0"/>
          <w:sz w:val="24"/>
          <w:szCs w:val="24"/>
        </w:rPr>
        <w:t xml:space="preserve"> </w:t>
      </w:r>
      <w:r>
        <w:rPr>
          <w:rFonts w:ascii="Times New Roman" w:hAnsi="Times New Roman" w:eastAsia="Times New Roman" w:cs="Times New Roman"/>
          <w:b w:val="0"/>
          <w:i w:val="0"/>
          <w:color w:val="000000"/>
          <w:spacing w:val="0"/>
          <w:w w:val="99"/>
          <w:kern w:val="0"/>
          <w:position w:val="0"/>
          <w:sz w:val="24"/>
          <w:szCs w:val="24"/>
        </w:rPr>
        <w:t>................................</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58"/>
          <w:w w:val="100"/>
          <w:kern w:val="0"/>
          <w:position w:val="0"/>
          <w:sz w:val="24"/>
          <w:szCs w:val="24"/>
        </w:rPr>
        <w:t xml:space="preserve"> </w:t>
      </w:r>
      <w:r>
        <w:rPr>
          <w:rFonts w:ascii="Times New Roman" w:hAnsi="Times New Roman" w:eastAsia="Times New Roman"/>
          <w:b w:val="0"/>
          <w:i w:val="0"/>
          <w:color w:val="000000"/>
          <w:spacing w:val="1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8</w:t>
      </w:r>
    </w:p>
    <w:p>
      <w:pPr>
        <w:widowControl w:val="0"/>
        <w:kinsoku w:val="0"/>
        <w:wordWrap w:val="0"/>
        <w:autoSpaceDE w:val="0"/>
        <w:autoSpaceDN w:val="0"/>
        <w:adjustRightInd w:val="0"/>
        <w:spacing w:before="0" w:after="0" w:line="240" w:lineRule="auto"/>
        <w:ind w:left="800" w:right="0" w:firstLine="0"/>
        <w:jc w:val="left"/>
        <w:textAlignment w:val="baseline"/>
      </w:pPr>
      <w:r>
        <w:rPr>
          <w:rFonts w:ascii="Times New Roman" w:hAnsi="Times New Roman" w:eastAsia="Times New Roman" w:cs="Times New Roman"/>
          <w:b w:val="0"/>
          <w:i w:val="0"/>
          <w:color w:val="000000"/>
          <w:spacing w:val="2"/>
          <w:w w:val="100"/>
          <w:kern w:val="0"/>
          <w:position w:val="0"/>
          <w:sz w:val="24"/>
          <w:szCs w:val="24"/>
        </w:rPr>
        <w:t>2.1.3.</w:t>
      </w:r>
      <w:r>
        <w:rPr>
          <w:rFonts w:ascii="Times New Roman" w:hAnsi="Times New Roman" w:eastAsia="Times New Roman"/>
          <w:b w:val="0"/>
          <w:i w:val="0"/>
          <w:color w:val="000000"/>
          <w:spacing w:val="24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Database</w:t>
      </w:r>
      <w:r>
        <w:rPr>
          <w:rFonts w:ascii="Times New Roman" w:hAnsi="Times New Roman" w:eastAsia="Times New Roman"/>
          <w:b w:val="0"/>
          <w:i w:val="0"/>
          <w:color w:val="000000"/>
          <w:spacing w:val="0"/>
          <w:w w:val="77"/>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(MongoDB)</w:t>
      </w:r>
      <w:r>
        <w:rPr>
          <w:rFonts w:ascii="Times New Roman" w:hAnsi="Times New Roman" w:eastAsia="Times New Roman"/>
          <w:b w:val="0"/>
          <w:i w:val="0"/>
          <w:color w:val="000000"/>
          <w:spacing w:val="0"/>
          <w:w w:val="77"/>
          <w:kern w:val="0"/>
          <w:position w:val="0"/>
          <w:sz w:val="24"/>
          <w:szCs w:val="24"/>
        </w:rPr>
        <w:t xml:space="preserve"> </w:t>
      </w:r>
      <w:r>
        <w:rPr>
          <w:rFonts w:ascii="Times New Roman" w:hAnsi="Times New Roman" w:eastAsia="Times New Roman" w:cs="Times New Roman"/>
          <w:b w:val="0"/>
          <w:i w:val="0"/>
          <w:color w:val="000000"/>
          <w:spacing w:val="0"/>
          <w:w w:val="99"/>
          <w:kern w:val="0"/>
          <w:position w:val="0"/>
          <w:sz w:val="24"/>
          <w:szCs w:val="24"/>
        </w:rPr>
        <w:t>................................</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58"/>
          <w:w w:val="100"/>
          <w:kern w:val="0"/>
          <w:position w:val="0"/>
          <w:sz w:val="24"/>
          <w:szCs w:val="24"/>
        </w:rPr>
        <w:t xml:space="preserve"> </w:t>
      </w:r>
      <w:r>
        <w:rPr>
          <w:rFonts w:ascii="Times New Roman" w:hAnsi="Times New Roman" w:eastAsia="Times New Roman"/>
          <w:b w:val="0"/>
          <w:i w:val="0"/>
          <w:color w:val="000000"/>
          <w:spacing w:val="1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8</w:t>
      </w:r>
    </w:p>
    <w:p>
      <w:pPr>
        <w:widowControl w:val="0"/>
        <w:kinsoku w:val="0"/>
        <w:wordWrap w:val="0"/>
        <w:autoSpaceDE w:val="0"/>
        <w:autoSpaceDN w:val="0"/>
        <w:adjustRightInd w:val="0"/>
        <w:spacing w:before="1" w:after="0" w:line="242" w:lineRule="auto"/>
        <w:ind w:left="800" w:right="0" w:firstLine="0"/>
        <w:jc w:val="left"/>
        <w:textAlignment w:val="baseline"/>
      </w:pPr>
      <w:r>
        <w:rPr>
          <w:rFonts w:ascii="Times New Roman" w:hAnsi="Times New Roman" w:eastAsia="Times New Roman" w:cs="Times New Roman"/>
          <w:b w:val="0"/>
          <w:i w:val="0"/>
          <w:color w:val="000000"/>
          <w:spacing w:val="2"/>
          <w:w w:val="100"/>
          <w:kern w:val="0"/>
          <w:position w:val="0"/>
          <w:sz w:val="24"/>
          <w:szCs w:val="24"/>
        </w:rPr>
        <w:t>2.1.4.</w:t>
      </w:r>
      <w:r>
        <w:rPr>
          <w:rFonts w:ascii="Times New Roman" w:hAnsi="Times New Roman" w:eastAsia="Times New Roman"/>
          <w:b w:val="0"/>
          <w:i w:val="0"/>
          <w:color w:val="000000"/>
          <w:spacing w:val="244"/>
          <w:w w:val="100"/>
          <w:kern w:val="0"/>
          <w:position w:val="0"/>
          <w:sz w:val="24"/>
          <w:szCs w:val="24"/>
        </w:rPr>
        <w:t xml:space="preserve"> </w:t>
      </w:r>
      <w:r>
        <w:rPr>
          <w:rFonts w:ascii="Times New Roman" w:hAnsi="Times New Roman" w:eastAsia="Times New Roman" w:cs="Times New Roman"/>
          <w:b w:val="0"/>
          <w:i w:val="0"/>
          <w:color w:val="000000"/>
          <w:spacing w:val="0"/>
          <w:w w:val="99"/>
          <w:kern w:val="0"/>
          <w:position w:val="0"/>
          <w:sz w:val="24"/>
          <w:szCs w:val="24"/>
        </w:rPr>
        <w:t>Mi</w:t>
      </w:r>
      <w:r>
        <w:rPr>
          <w:rFonts w:ascii="Times New Roman" w:hAnsi="Times New Roman" w:eastAsia="Times New Roman" w:cs="Times New Roman"/>
          <w:b w:val="0"/>
          <w:i w:val="0"/>
          <w:color w:val="000000"/>
          <w:spacing w:val="0"/>
          <w:w w:val="100"/>
          <w:kern w:val="0"/>
          <w:position w:val="0"/>
          <w:sz w:val="24"/>
          <w:szCs w:val="24"/>
        </w:rPr>
        <w:t>ddleware</w:t>
      </w:r>
      <w:r>
        <w:rPr>
          <w:rFonts w:ascii="Times New Roman" w:hAnsi="Times New Roman" w:eastAsia="Times New Roman"/>
          <w:b w:val="0"/>
          <w:i w:val="0"/>
          <w:color w:val="000000"/>
          <w:spacing w:val="0"/>
          <w:w w:val="70"/>
          <w:kern w:val="0"/>
          <w:position w:val="0"/>
          <w:sz w:val="24"/>
          <w:szCs w:val="24"/>
        </w:rPr>
        <w:t xml:space="preserve"> </w:t>
      </w:r>
      <w:r>
        <w:rPr>
          <w:rFonts w:ascii="Times New Roman" w:hAnsi="Times New Roman" w:eastAsia="Times New Roman" w:cs="Times New Roman"/>
          <w:b w:val="0"/>
          <w:i w:val="0"/>
          <w:color w:val="000000"/>
          <w:spacing w:val="0"/>
          <w:w w:val="99"/>
          <w:kern w:val="0"/>
          <w:position w:val="0"/>
          <w:sz w:val="24"/>
          <w:szCs w:val="24"/>
        </w:rPr>
        <w:t>................................</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58"/>
          <w:w w:val="100"/>
          <w:kern w:val="0"/>
          <w:position w:val="0"/>
          <w:sz w:val="24"/>
          <w:szCs w:val="24"/>
        </w:rPr>
        <w:t xml:space="preserve"> </w:t>
      </w:r>
      <w:r>
        <w:rPr>
          <w:rFonts w:ascii="Times New Roman" w:hAnsi="Times New Roman" w:eastAsia="Times New Roman"/>
          <w:b w:val="0"/>
          <w:i w:val="0"/>
          <w:color w:val="000000"/>
          <w:spacing w:val="1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8</w:t>
      </w:r>
    </w:p>
    <w:p>
      <w:pPr>
        <w:widowControl w:val="0"/>
        <w:kinsoku w:val="0"/>
        <w:wordWrap w:val="0"/>
        <w:autoSpaceDE w:val="0"/>
        <w:autoSpaceDN w:val="0"/>
        <w:adjustRightInd w:val="0"/>
        <w:spacing w:before="1" w:after="80" w:line="255" w:lineRule="auto"/>
        <w:ind w:left="800" w:right="0" w:firstLine="0"/>
        <w:jc w:val="left"/>
        <w:textAlignment w:val="baseline"/>
      </w:pPr>
      <w:r>
        <w:rPr>
          <w:rFonts w:ascii="Times New Roman" w:hAnsi="Times New Roman" w:eastAsia="Times New Roman" w:cs="Times New Roman"/>
          <w:b w:val="0"/>
          <w:i w:val="0"/>
          <w:color w:val="000000"/>
          <w:spacing w:val="2"/>
          <w:w w:val="100"/>
          <w:kern w:val="0"/>
          <w:position w:val="0"/>
          <w:sz w:val="24"/>
          <w:szCs w:val="24"/>
        </w:rPr>
        <w:t>2.1.5.</w:t>
      </w:r>
      <w:r>
        <w:rPr>
          <w:rFonts w:ascii="Times New Roman" w:hAnsi="Times New Roman" w:eastAsia="Times New Roman"/>
          <w:b w:val="0"/>
          <w:i w:val="0"/>
          <w:color w:val="000000"/>
          <w:spacing w:val="244"/>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S</w:t>
      </w:r>
      <w:r>
        <w:rPr>
          <w:rFonts w:ascii="Times New Roman" w:hAnsi="Times New Roman" w:eastAsia="Times New Roman" w:cs="Times New Roman"/>
          <w:b w:val="0"/>
          <w:i w:val="0"/>
          <w:color w:val="000000"/>
          <w:spacing w:val="0"/>
          <w:w w:val="100"/>
          <w:kern w:val="0"/>
          <w:position w:val="0"/>
          <w:sz w:val="24"/>
          <w:szCs w:val="24"/>
        </w:rPr>
        <w:t>ơ</w:t>
      </w:r>
      <w:r>
        <w:rPr>
          <w:rFonts w:ascii="Times New Roman" w:hAnsi="Times New Roman" w:eastAsia="Times New Roman"/>
          <w:b w:val="0"/>
          <w:i w:val="0"/>
          <w:color w:val="000000"/>
          <w:spacing w:val="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đồ</w:t>
      </w:r>
      <w:r>
        <w:rPr>
          <w:rFonts w:ascii="Times New Roman" w:hAnsi="Times New Roman" w:eastAsia="Times New Roman"/>
          <w:b w:val="0"/>
          <w:i w:val="0"/>
          <w:color w:val="000000"/>
          <w:spacing w:val="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kiến</w:t>
      </w:r>
      <w:r>
        <w:rPr>
          <w:rFonts w:ascii="Times New Roman" w:hAnsi="Times New Roman" w:eastAsia="Times New Roman"/>
          <w:b w:val="0"/>
          <w:i w:val="0"/>
          <w:color w:val="000000"/>
          <w:spacing w:val="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trúc</w:t>
      </w:r>
      <w:r>
        <w:rPr>
          <w:rFonts w:ascii="Times New Roman" w:hAnsi="Times New Roman" w:eastAsia="Times New Roman"/>
          <w:b w:val="0"/>
          <w:i w:val="0"/>
          <w:color w:val="000000"/>
          <w:spacing w:val="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ứng</w:t>
      </w:r>
      <w:r>
        <w:rPr>
          <w:rFonts w:ascii="Times New Roman" w:hAnsi="Times New Roman" w:eastAsia="Times New Roman"/>
          <w:b w:val="0"/>
          <w:i w:val="0"/>
          <w:color w:val="000000"/>
          <w:spacing w:val="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dụng</w:t>
      </w:r>
      <w:r>
        <w:rPr>
          <w:rFonts w:ascii="Times New Roman" w:hAnsi="Times New Roman" w:eastAsia="Times New Roman" w:cs="Times New Roman"/>
          <w:b w:val="0"/>
          <w:i w:val="0"/>
          <w:color w:val="000000"/>
          <w:spacing w:val="0"/>
          <w:w w:val="99"/>
          <w:kern w:val="0"/>
          <w:position w:val="0"/>
          <w:sz w:val="24"/>
          <w:szCs w:val="24"/>
        </w:rPr>
        <w:t>................................</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57"/>
          <w:w w:val="100"/>
          <w:kern w:val="0"/>
          <w:position w:val="0"/>
          <w:sz w:val="24"/>
          <w:szCs w:val="24"/>
        </w:rPr>
        <w:t xml:space="preserve"> </w:t>
      </w:r>
      <w:r>
        <w:rPr>
          <w:rFonts w:ascii="Times New Roman" w:hAnsi="Times New Roman" w:eastAsia="Times New Roman"/>
          <w:b w:val="0"/>
          <w:i w:val="0"/>
          <w:color w:val="000000"/>
          <w:spacing w:val="1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9</w:t>
      </w:r>
    </w:p>
    <w:p>
      <w:pPr>
        <w:widowControl w:val="0"/>
        <w:kinsoku w:val="0"/>
        <w:wordWrap w:val="0"/>
        <w:autoSpaceDE w:val="0"/>
        <w:autoSpaceDN w:val="0"/>
        <w:adjustRightInd w:val="0"/>
        <w:spacing w:before="80" w:after="80" w:line="256" w:lineRule="auto"/>
        <w:ind w:left="560" w:right="0" w:firstLine="0"/>
        <w:jc w:val="left"/>
        <w:textAlignment w:val="baseline"/>
      </w:pPr>
      <w:r>
        <w:rPr>
          <w:rFonts w:ascii="Times New Roman" w:hAnsi="Times New Roman" w:eastAsia="Times New Roman" w:cs="Times New Roman"/>
          <w:b w:val="0"/>
          <w:i w:val="0"/>
          <w:color w:val="000000"/>
          <w:spacing w:val="0"/>
          <w:w w:val="100"/>
          <w:kern w:val="0"/>
          <w:position w:val="0"/>
          <w:sz w:val="24"/>
          <w:szCs w:val="24"/>
        </w:rPr>
        <w:t>2.2.</w:t>
      </w:r>
      <w:r>
        <w:rPr>
          <w:rFonts w:ascii="Times New Roman" w:hAnsi="Times New Roman" w:eastAsia="Times New Roman"/>
          <w:b w:val="0"/>
          <w:i w:val="0"/>
          <w:color w:val="000000"/>
          <w:spacing w:val="236"/>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Cấu</w:t>
      </w:r>
      <w:r>
        <w:rPr>
          <w:rFonts w:ascii="Times New Roman" w:hAnsi="Times New Roman" w:eastAsia="Times New Roman"/>
          <w:b w:val="0"/>
          <w:i w:val="0"/>
          <w:color w:val="000000"/>
          <w:spacing w:val="0"/>
          <w:w w:val="87"/>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trúc</w:t>
      </w:r>
      <w:r>
        <w:rPr>
          <w:rFonts w:ascii="Times New Roman" w:hAnsi="Times New Roman" w:eastAsia="Times New Roman"/>
          <w:b w:val="0"/>
          <w:i w:val="0"/>
          <w:color w:val="000000"/>
          <w:spacing w:val="0"/>
          <w:w w:val="87"/>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thư</w:t>
      </w:r>
      <w:r>
        <w:rPr>
          <w:rFonts w:ascii="Times New Roman" w:hAnsi="Times New Roman" w:eastAsia="Times New Roman"/>
          <w:b w:val="0"/>
          <w:i w:val="0"/>
          <w:color w:val="000000"/>
          <w:spacing w:val="0"/>
          <w:w w:val="87"/>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mục</w:t>
      </w:r>
      <w:r>
        <w:rPr>
          <w:rFonts w:ascii="Times New Roman" w:hAnsi="Times New Roman" w:eastAsia="Times New Roman"/>
          <w:b w:val="0"/>
          <w:i w:val="0"/>
          <w:color w:val="000000"/>
          <w:spacing w:val="0"/>
          <w:w w:val="87"/>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9</w:t>
      </w:r>
    </w:p>
    <w:p>
      <w:pPr>
        <w:widowControl w:val="0"/>
        <w:kinsoku w:val="0"/>
        <w:wordWrap w:val="0"/>
        <w:autoSpaceDE w:val="0"/>
        <w:autoSpaceDN w:val="0"/>
        <w:adjustRightInd w:val="0"/>
        <w:spacing w:before="81" w:after="0" w:line="237" w:lineRule="auto"/>
        <w:ind w:left="800" w:right="0" w:firstLine="0"/>
        <w:jc w:val="left"/>
        <w:textAlignment w:val="baseline"/>
      </w:pPr>
      <w:r>
        <w:rPr>
          <w:rFonts w:ascii="Times New Roman" w:hAnsi="Times New Roman" w:eastAsia="Times New Roman" w:cs="Times New Roman"/>
          <w:b w:val="0"/>
          <w:i w:val="0"/>
          <w:color w:val="000000"/>
          <w:spacing w:val="2"/>
          <w:w w:val="100"/>
          <w:kern w:val="0"/>
          <w:position w:val="0"/>
          <w:sz w:val="24"/>
          <w:szCs w:val="24"/>
        </w:rPr>
        <w:t>2.2.1.</w:t>
      </w:r>
      <w:r>
        <w:rPr>
          <w:rFonts w:ascii="Times New Roman" w:hAnsi="Times New Roman" w:eastAsia="Times New Roman"/>
          <w:b w:val="0"/>
          <w:i w:val="0"/>
          <w:color w:val="000000"/>
          <w:spacing w:val="244"/>
          <w:w w:val="100"/>
          <w:kern w:val="0"/>
          <w:position w:val="0"/>
          <w:sz w:val="24"/>
          <w:szCs w:val="24"/>
        </w:rPr>
        <w:t xml:space="preserve"> </w:t>
      </w:r>
      <w:r>
        <w:rPr>
          <w:rFonts w:ascii="Times New Roman" w:hAnsi="Times New Roman" w:eastAsia="Times New Roman" w:cs="Times New Roman"/>
          <w:b w:val="0"/>
          <w:i w:val="0"/>
          <w:color w:val="000000"/>
          <w:spacing w:val="0"/>
          <w:w w:val="99"/>
          <w:kern w:val="0"/>
          <w:position w:val="0"/>
          <w:sz w:val="24"/>
          <w:szCs w:val="24"/>
        </w:rPr>
        <w:t>confi</w:t>
      </w:r>
      <w:r>
        <w:rPr>
          <w:rFonts w:ascii="Times New Roman" w:hAnsi="Times New Roman" w:eastAsia="Times New Roman" w:cs="Times New Roman"/>
          <w:b w:val="0"/>
          <w:i w:val="0"/>
          <w:color w:val="000000"/>
          <w:spacing w:val="0"/>
          <w:w w:val="100"/>
          <w:kern w:val="0"/>
          <w:position w:val="0"/>
          <w:sz w:val="24"/>
          <w:szCs w:val="24"/>
        </w:rPr>
        <w:t>g/</w:t>
      </w:r>
      <w:r>
        <w:rPr>
          <w:rFonts w:ascii="Times New Roman" w:hAnsi="Times New Roman" w:eastAsia="Times New Roman"/>
          <w:b w:val="0"/>
          <w:i w:val="0"/>
          <w:color w:val="000000"/>
          <w:spacing w:val="2"/>
          <w:w w:val="70"/>
          <w:kern w:val="0"/>
          <w:position w:val="0"/>
          <w:sz w:val="24"/>
          <w:szCs w:val="24"/>
        </w:rPr>
        <w:t xml:space="preserve"> </w:t>
      </w:r>
      <w:r>
        <w:rPr>
          <w:rFonts w:ascii="Times New Roman" w:hAnsi="Times New Roman" w:eastAsia="Times New Roman" w:cs="Times New Roman"/>
          <w:b w:val="0"/>
          <w:i w:val="0"/>
          <w:color w:val="000000"/>
          <w:spacing w:val="0"/>
          <w:w w:val="99"/>
          <w:kern w:val="0"/>
          <w:position w:val="0"/>
          <w:sz w:val="24"/>
          <w:szCs w:val="24"/>
        </w:rPr>
        <w:t>................................</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58"/>
          <w:w w:val="100"/>
          <w:kern w:val="0"/>
          <w:position w:val="0"/>
          <w:sz w:val="24"/>
          <w:szCs w:val="24"/>
        </w:rPr>
        <w:t xml:space="preserve"> </w:t>
      </w:r>
      <w:r>
        <w:rPr>
          <w:rFonts w:ascii="Times New Roman" w:hAnsi="Times New Roman" w:eastAsia="Times New Roman"/>
          <w:b w:val="0"/>
          <w:i w:val="0"/>
          <w:color w:val="000000"/>
          <w:spacing w:val="1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10</w:t>
      </w:r>
    </w:p>
    <w:p>
      <w:pPr>
        <w:widowControl w:val="0"/>
        <w:kinsoku w:val="0"/>
        <w:wordWrap w:val="0"/>
        <w:autoSpaceDE w:val="0"/>
        <w:autoSpaceDN w:val="0"/>
        <w:adjustRightInd w:val="0"/>
        <w:spacing w:before="0" w:after="0" w:line="241" w:lineRule="auto"/>
        <w:ind w:left="800" w:right="0" w:firstLine="0"/>
        <w:jc w:val="left"/>
        <w:textAlignment w:val="baseline"/>
      </w:pPr>
      <w:r>
        <w:rPr>
          <w:rFonts w:ascii="Times New Roman" w:hAnsi="Times New Roman" w:eastAsia="Times New Roman" w:cs="Times New Roman"/>
          <w:b w:val="0"/>
          <w:i w:val="0"/>
          <w:color w:val="000000"/>
          <w:spacing w:val="2"/>
          <w:w w:val="100"/>
          <w:kern w:val="0"/>
          <w:position w:val="0"/>
          <w:sz w:val="24"/>
          <w:szCs w:val="24"/>
        </w:rPr>
        <w:t>2.2.2.</w:t>
      </w:r>
      <w:r>
        <w:rPr>
          <w:rFonts w:ascii="Times New Roman" w:hAnsi="Times New Roman" w:eastAsia="Times New Roman"/>
          <w:b w:val="0"/>
          <w:i w:val="0"/>
          <w:color w:val="000000"/>
          <w:spacing w:val="24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controllers/</w:t>
      </w:r>
      <w:r>
        <w:rPr>
          <w:rFonts w:ascii="Times New Roman" w:hAnsi="Times New Roman" w:eastAsia="Times New Roman"/>
          <w:b w:val="0"/>
          <w:i w:val="0"/>
          <w:color w:val="000000"/>
          <w:spacing w:val="0"/>
          <w:w w:val="76"/>
          <w:kern w:val="0"/>
          <w:position w:val="0"/>
          <w:sz w:val="24"/>
          <w:szCs w:val="24"/>
        </w:rPr>
        <w:t xml:space="preserve"> </w:t>
      </w:r>
      <w:r>
        <w:rPr>
          <w:rFonts w:ascii="Times New Roman" w:hAnsi="Times New Roman" w:eastAsia="Times New Roman" w:cs="Times New Roman"/>
          <w:b w:val="0"/>
          <w:i w:val="0"/>
          <w:color w:val="000000"/>
          <w:spacing w:val="0"/>
          <w:w w:val="99"/>
          <w:kern w:val="0"/>
          <w:position w:val="0"/>
          <w:sz w:val="24"/>
          <w:szCs w:val="24"/>
        </w:rPr>
        <w:t>................................</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58"/>
          <w:w w:val="100"/>
          <w:kern w:val="0"/>
          <w:position w:val="0"/>
          <w:sz w:val="24"/>
          <w:szCs w:val="24"/>
        </w:rPr>
        <w:t xml:space="preserve"> </w:t>
      </w:r>
      <w:r>
        <w:rPr>
          <w:rFonts w:ascii="Times New Roman" w:hAnsi="Times New Roman" w:eastAsia="Times New Roman"/>
          <w:b w:val="0"/>
          <w:i w:val="0"/>
          <w:color w:val="000000"/>
          <w:spacing w:val="1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10</w:t>
      </w:r>
    </w:p>
    <w:p>
      <w:pPr>
        <w:widowControl w:val="0"/>
        <w:kinsoku w:val="0"/>
        <w:wordWrap w:val="0"/>
        <w:autoSpaceDE w:val="0"/>
        <w:autoSpaceDN w:val="0"/>
        <w:adjustRightInd w:val="0"/>
        <w:spacing w:before="1" w:after="0" w:line="237" w:lineRule="auto"/>
        <w:ind w:left="800" w:right="0" w:firstLine="0"/>
        <w:jc w:val="left"/>
        <w:textAlignment w:val="baseline"/>
      </w:pPr>
      <w:r>
        <w:rPr>
          <w:rFonts w:ascii="Times New Roman" w:hAnsi="Times New Roman" w:eastAsia="Times New Roman" w:cs="Times New Roman"/>
          <w:b w:val="0"/>
          <w:i w:val="0"/>
          <w:color w:val="000000"/>
          <w:spacing w:val="2"/>
          <w:w w:val="100"/>
          <w:kern w:val="0"/>
          <w:position w:val="0"/>
          <w:sz w:val="24"/>
          <w:szCs w:val="24"/>
        </w:rPr>
        <w:t>2.2.3.</w:t>
      </w:r>
      <w:r>
        <w:rPr>
          <w:rFonts w:ascii="Times New Roman" w:hAnsi="Times New Roman" w:eastAsia="Times New Roman"/>
          <w:b w:val="0"/>
          <w:i w:val="0"/>
          <w:color w:val="000000"/>
          <w:spacing w:val="244"/>
          <w:w w:val="100"/>
          <w:kern w:val="0"/>
          <w:position w:val="0"/>
          <w:sz w:val="24"/>
          <w:szCs w:val="24"/>
        </w:rPr>
        <w:t xml:space="preserve"> </w:t>
      </w:r>
      <w:r>
        <w:rPr>
          <w:rFonts w:ascii="Times New Roman" w:hAnsi="Times New Roman" w:eastAsia="Times New Roman" w:cs="Times New Roman"/>
          <w:b w:val="0"/>
          <w:i w:val="0"/>
          <w:color w:val="000000"/>
          <w:spacing w:val="3"/>
          <w:w w:val="100"/>
          <w:kern w:val="0"/>
          <w:position w:val="0"/>
          <w:sz w:val="24"/>
          <w:szCs w:val="24"/>
        </w:rPr>
        <w:t>m</w:t>
      </w:r>
      <w:r>
        <w:rPr>
          <w:rFonts w:ascii="Times New Roman" w:hAnsi="Times New Roman" w:eastAsia="Times New Roman" w:cs="Times New Roman"/>
          <w:b w:val="0"/>
          <w:i w:val="0"/>
          <w:color w:val="000000"/>
          <w:spacing w:val="2"/>
          <w:w w:val="100"/>
          <w:kern w:val="0"/>
          <w:position w:val="0"/>
          <w:sz w:val="24"/>
          <w:szCs w:val="24"/>
        </w:rPr>
        <w:t>iddlewares/</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10</w:t>
      </w:r>
    </w:p>
    <w:p>
      <w:pPr>
        <w:widowControl w:val="0"/>
        <w:kinsoku w:val="0"/>
        <w:wordWrap w:val="0"/>
        <w:autoSpaceDE w:val="0"/>
        <w:autoSpaceDN w:val="0"/>
        <w:adjustRightInd w:val="0"/>
        <w:spacing w:before="0" w:after="0" w:line="241" w:lineRule="auto"/>
        <w:ind w:left="800" w:right="0" w:firstLine="0"/>
        <w:jc w:val="left"/>
        <w:textAlignment w:val="baseline"/>
      </w:pPr>
      <w:r>
        <w:rPr>
          <w:rFonts w:ascii="Times New Roman" w:hAnsi="Times New Roman" w:eastAsia="Times New Roman" w:cs="Times New Roman"/>
          <w:b w:val="0"/>
          <w:i w:val="0"/>
          <w:color w:val="000000"/>
          <w:spacing w:val="2"/>
          <w:w w:val="100"/>
          <w:kern w:val="0"/>
          <w:position w:val="0"/>
          <w:sz w:val="24"/>
          <w:szCs w:val="24"/>
        </w:rPr>
        <w:t>2.2.4.</w:t>
      </w:r>
      <w:r>
        <w:rPr>
          <w:rFonts w:ascii="Times New Roman" w:hAnsi="Times New Roman" w:eastAsia="Times New Roman"/>
          <w:b w:val="0"/>
          <w:i w:val="0"/>
          <w:color w:val="000000"/>
          <w:spacing w:val="244"/>
          <w:w w:val="100"/>
          <w:kern w:val="0"/>
          <w:position w:val="0"/>
          <w:sz w:val="24"/>
          <w:szCs w:val="24"/>
        </w:rPr>
        <w:t xml:space="preserve"> </w:t>
      </w:r>
      <w:r>
        <w:rPr>
          <w:rFonts w:ascii="Times New Roman" w:hAnsi="Times New Roman" w:eastAsia="Times New Roman" w:cs="Times New Roman"/>
          <w:b w:val="0"/>
          <w:i w:val="0"/>
          <w:color w:val="000000"/>
          <w:spacing w:val="4"/>
          <w:w w:val="100"/>
          <w:kern w:val="0"/>
          <w:position w:val="0"/>
          <w:sz w:val="24"/>
          <w:szCs w:val="24"/>
        </w:rPr>
        <w:t>m</w:t>
      </w:r>
      <w:r>
        <w:rPr>
          <w:rFonts w:ascii="Times New Roman" w:hAnsi="Times New Roman" w:eastAsia="Times New Roman" w:cs="Times New Roman"/>
          <w:b w:val="0"/>
          <w:i w:val="0"/>
          <w:color w:val="000000"/>
          <w:spacing w:val="2"/>
          <w:w w:val="100"/>
          <w:kern w:val="0"/>
          <w:position w:val="0"/>
          <w:sz w:val="24"/>
          <w:szCs w:val="24"/>
        </w:rPr>
        <w:t>ode</w:t>
      </w:r>
      <w:r>
        <w:rPr>
          <w:rFonts w:ascii="Times New Roman" w:hAnsi="Times New Roman" w:eastAsia="Times New Roman" w:cs="Times New Roman"/>
          <w:b w:val="0"/>
          <w:i w:val="0"/>
          <w:color w:val="000000"/>
          <w:spacing w:val="3"/>
          <w:w w:val="100"/>
          <w:kern w:val="0"/>
          <w:position w:val="0"/>
          <w:sz w:val="24"/>
          <w:szCs w:val="24"/>
        </w:rPr>
        <w:t>ls</w:t>
      </w:r>
      <w:r>
        <w:rPr>
          <w:rFonts w:ascii="Times New Roman" w:hAnsi="Times New Roman" w:eastAsia="Times New Roman" w:cs="Times New Roman"/>
          <w:b w:val="0"/>
          <w:i w:val="0"/>
          <w:color w:val="000000"/>
          <w:spacing w:val="2"/>
          <w:w w:val="100"/>
          <w:kern w:val="0"/>
          <w:position w:val="0"/>
          <w:sz w:val="24"/>
          <w:szCs w:val="24"/>
        </w:rPr>
        <w:t>/</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10</w:t>
      </w:r>
    </w:p>
    <w:p>
      <w:pPr>
        <w:widowControl w:val="0"/>
        <w:kinsoku w:val="0"/>
        <w:wordWrap w:val="0"/>
        <w:autoSpaceDE w:val="0"/>
        <w:autoSpaceDN w:val="0"/>
        <w:adjustRightInd w:val="0"/>
        <w:spacing w:before="1" w:after="0" w:line="241" w:lineRule="auto"/>
        <w:ind w:left="800" w:right="0" w:firstLine="0"/>
        <w:jc w:val="left"/>
        <w:textAlignment w:val="baseline"/>
      </w:pPr>
      <w:r>
        <w:rPr>
          <w:rFonts w:ascii="Times New Roman" w:hAnsi="Times New Roman" w:eastAsia="Times New Roman" w:cs="Times New Roman"/>
          <w:b w:val="0"/>
          <w:i w:val="0"/>
          <w:color w:val="000000"/>
          <w:spacing w:val="2"/>
          <w:w w:val="100"/>
          <w:kern w:val="0"/>
          <w:position w:val="0"/>
          <w:sz w:val="24"/>
          <w:szCs w:val="24"/>
        </w:rPr>
        <w:t>2.2.5.</w:t>
      </w:r>
      <w:r>
        <w:rPr>
          <w:rFonts w:ascii="Times New Roman" w:hAnsi="Times New Roman" w:eastAsia="Times New Roman"/>
          <w:b w:val="0"/>
          <w:i w:val="0"/>
          <w:color w:val="000000"/>
          <w:spacing w:val="24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rout</w:t>
      </w:r>
      <w:r>
        <w:rPr>
          <w:rFonts w:ascii="Times New Roman" w:hAnsi="Times New Roman" w:eastAsia="Times New Roman" w:cs="Times New Roman"/>
          <w:b w:val="0"/>
          <w:i w:val="0"/>
          <w:color w:val="000000"/>
          <w:spacing w:val="2"/>
          <w:w w:val="100"/>
          <w:kern w:val="0"/>
          <w:position w:val="0"/>
          <w:sz w:val="24"/>
          <w:szCs w:val="24"/>
        </w:rPr>
        <w:t>e</w:t>
      </w:r>
      <w:r>
        <w:rPr>
          <w:rFonts w:ascii="Times New Roman" w:hAnsi="Times New Roman" w:eastAsia="Times New Roman" w:cs="Times New Roman"/>
          <w:b w:val="0"/>
          <w:i w:val="0"/>
          <w:color w:val="000000"/>
          <w:spacing w:val="1"/>
          <w:w w:val="100"/>
          <w:kern w:val="0"/>
          <w:position w:val="0"/>
          <w:sz w:val="24"/>
          <w:szCs w:val="24"/>
        </w:rPr>
        <w:t>s</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10</w:t>
      </w:r>
    </w:p>
    <w:p>
      <w:pPr>
        <w:widowControl w:val="0"/>
        <w:kinsoku w:val="0"/>
        <w:wordWrap w:val="0"/>
        <w:autoSpaceDE w:val="0"/>
        <w:autoSpaceDN w:val="0"/>
        <w:adjustRightInd w:val="0"/>
        <w:spacing w:before="1" w:after="80" w:line="255" w:lineRule="auto"/>
        <w:ind w:left="800" w:right="0" w:firstLine="0"/>
        <w:jc w:val="left"/>
        <w:textAlignment w:val="baseline"/>
      </w:pPr>
      <w:r>
        <w:rPr>
          <w:rFonts w:ascii="Times New Roman" w:hAnsi="Times New Roman" w:eastAsia="Times New Roman" w:cs="Times New Roman"/>
          <w:b w:val="0"/>
          <w:i w:val="0"/>
          <w:color w:val="000000"/>
          <w:spacing w:val="2"/>
          <w:w w:val="100"/>
          <w:kern w:val="0"/>
          <w:position w:val="0"/>
          <w:sz w:val="24"/>
          <w:szCs w:val="24"/>
        </w:rPr>
        <w:t>2.2.6.</w:t>
      </w:r>
      <w:r>
        <w:rPr>
          <w:rFonts w:ascii="Times New Roman" w:hAnsi="Times New Roman" w:eastAsia="Times New Roman"/>
          <w:b w:val="0"/>
          <w:i w:val="0"/>
          <w:color w:val="000000"/>
          <w:spacing w:val="24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utils/</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99"/>
          <w:kern w:val="0"/>
          <w:position w:val="0"/>
          <w:sz w:val="24"/>
          <w:szCs w:val="24"/>
        </w:rPr>
        <w:t>................................</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57"/>
          <w:w w:val="100"/>
          <w:kern w:val="0"/>
          <w:position w:val="0"/>
          <w:sz w:val="24"/>
          <w:szCs w:val="24"/>
        </w:rPr>
        <w:t xml:space="preserve"> </w:t>
      </w:r>
      <w:r>
        <w:rPr>
          <w:rFonts w:ascii="Times New Roman" w:hAnsi="Times New Roman" w:eastAsia="Times New Roman"/>
          <w:b w:val="0"/>
          <w:i w:val="0"/>
          <w:color w:val="000000"/>
          <w:spacing w:val="1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10</w:t>
      </w:r>
    </w:p>
    <w:p>
      <w:pPr>
        <w:widowControl w:val="0"/>
        <w:kinsoku w:val="0"/>
        <w:wordWrap w:val="0"/>
        <w:autoSpaceDE w:val="0"/>
        <w:autoSpaceDN w:val="0"/>
        <w:adjustRightInd w:val="0"/>
        <w:spacing w:before="80" w:after="100" w:line="243" w:lineRule="auto"/>
        <w:ind w:left="320" w:right="0" w:firstLine="0"/>
        <w:jc w:val="left"/>
        <w:textAlignment w:val="baseline"/>
        <w:outlineLvl w:val="3"/>
      </w:pPr>
      <w:r>
        <w:rPr>
          <w:rFonts w:ascii="Times New Roman" w:hAnsi="Times New Roman" w:eastAsia="Times New Roman" w:cs="Times New Roman"/>
          <w:b/>
          <w:i w:val="0"/>
          <w:color w:val="000000"/>
          <w:spacing w:val="2"/>
          <w:w w:val="100"/>
          <w:kern w:val="0"/>
          <w:position w:val="0"/>
          <w:sz w:val="24"/>
          <w:szCs w:val="24"/>
        </w:rPr>
        <w:t>C</w:t>
      </w:r>
      <w:r>
        <w:rPr>
          <w:rFonts w:ascii="Times New Roman" w:hAnsi="Times New Roman" w:eastAsia="Times New Roman" w:cs="Times New Roman"/>
          <w:b/>
          <w:i w:val="0"/>
          <w:color w:val="000000"/>
          <w:spacing w:val="1"/>
          <w:w w:val="100"/>
          <w:kern w:val="0"/>
          <w:position w:val="0"/>
          <w:sz w:val="24"/>
          <w:szCs w:val="24"/>
        </w:rPr>
        <w:t>h</w:t>
      </w:r>
      <w:r>
        <w:rPr>
          <w:rFonts w:ascii="Times New Roman" w:hAnsi="Times New Roman" w:eastAsia="Times New Roman" w:cs="Times New Roman"/>
          <w:b/>
          <w:i w:val="0"/>
          <w:color w:val="000000"/>
          <w:spacing w:val="0"/>
          <w:w w:val="100"/>
          <w:kern w:val="0"/>
          <w:position w:val="0"/>
          <w:sz w:val="24"/>
          <w:szCs w:val="24"/>
        </w:rPr>
        <w:t>ương</w:t>
      </w:r>
      <w:r>
        <w:rPr>
          <w:rFonts w:ascii="Times New Roman" w:hAnsi="Times New Roman" w:eastAsia="Times New Roman"/>
          <w:b/>
          <w:i w:val="0"/>
          <w:color w:val="000000"/>
          <w:spacing w:val="3"/>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3.</w:t>
      </w:r>
      <w:r>
        <w:rPr>
          <w:rFonts w:ascii="Times New Roman" w:hAnsi="Times New Roman" w:eastAsia="Times New Roman"/>
          <w:b/>
          <w:i w:val="0"/>
          <w:color w:val="000000"/>
          <w:spacing w:val="3"/>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CÀI</w:t>
      </w:r>
      <w:r>
        <w:rPr>
          <w:rFonts w:ascii="Times New Roman" w:hAnsi="Times New Roman" w:eastAsia="Times New Roman"/>
          <w:b/>
          <w:i w:val="0"/>
          <w:color w:val="000000"/>
          <w:spacing w:val="3"/>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ĐẶT</w:t>
      </w:r>
      <w:r>
        <w:rPr>
          <w:rFonts w:ascii="Times New Roman" w:hAnsi="Times New Roman" w:eastAsia="Times New Roman"/>
          <w:b/>
          <w:i w:val="0"/>
          <w:color w:val="000000"/>
          <w:spacing w:val="3"/>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THỰC</w:t>
      </w:r>
      <w:r>
        <w:rPr>
          <w:rFonts w:ascii="Times New Roman" w:hAnsi="Times New Roman" w:eastAsia="Times New Roman"/>
          <w:b/>
          <w:i w:val="0"/>
          <w:color w:val="000000"/>
          <w:spacing w:val="3"/>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NGHIỆM</w:t>
      </w:r>
      <w:r>
        <w:rPr>
          <w:rFonts w:ascii="Times New Roman" w:hAnsi="Times New Roman" w:eastAsia="Times New Roman"/>
          <w:b/>
          <w:i w:val="0"/>
          <w:color w:val="000000"/>
          <w:spacing w:val="3"/>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VÀ</w:t>
      </w:r>
      <w:r>
        <w:rPr>
          <w:rFonts w:ascii="Times New Roman" w:hAnsi="Times New Roman" w:eastAsia="Times New Roman"/>
          <w:b/>
          <w:i w:val="0"/>
          <w:color w:val="000000"/>
          <w:spacing w:val="3"/>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KẾT</w:t>
      </w:r>
      <w:r>
        <w:rPr>
          <w:rFonts w:ascii="Times New Roman" w:hAnsi="Times New Roman" w:eastAsia="Times New Roman"/>
          <w:b/>
          <w:i w:val="0"/>
          <w:color w:val="000000"/>
          <w:spacing w:val="3"/>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QUẢ...........................................................</w:t>
      </w:r>
      <w:r>
        <w:rPr>
          <w:rFonts w:ascii="Times New Roman" w:hAnsi="Times New Roman" w:eastAsia="Times New Roman" w:cs="Times New Roman"/>
          <w:b/>
          <w:i w:val="0"/>
          <w:color w:val="000000"/>
          <w:spacing w:val="0"/>
          <w:w w:val="99"/>
          <w:kern w:val="0"/>
          <w:position w:val="0"/>
          <w:sz w:val="24"/>
          <w:szCs w:val="24"/>
        </w:rPr>
        <w:t>11</w:t>
      </w:r>
    </w:p>
    <w:p>
      <w:pPr>
        <w:widowControl w:val="0"/>
        <w:kinsoku w:val="0"/>
        <w:wordWrap w:val="0"/>
        <w:autoSpaceDE w:val="0"/>
        <w:autoSpaceDN w:val="0"/>
        <w:adjustRightInd w:val="0"/>
        <w:spacing w:before="100" w:after="80" w:line="251" w:lineRule="auto"/>
        <w:ind w:left="560" w:right="0" w:firstLine="0"/>
        <w:jc w:val="left"/>
        <w:textAlignment w:val="baseline"/>
      </w:pPr>
      <w:r>
        <w:rPr>
          <w:rFonts w:ascii="Times New Roman" w:hAnsi="Times New Roman" w:eastAsia="Times New Roman" w:cs="Times New Roman"/>
          <w:b w:val="0"/>
          <w:i w:val="0"/>
          <w:color w:val="000000"/>
          <w:spacing w:val="0"/>
          <w:w w:val="100"/>
          <w:kern w:val="0"/>
          <w:position w:val="0"/>
          <w:sz w:val="24"/>
          <w:szCs w:val="24"/>
        </w:rPr>
        <w:t>3.1.</w:t>
      </w:r>
      <w:r>
        <w:rPr>
          <w:rFonts w:ascii="Times New Roman" w:hAnsi="Times New Roman" w:eastAsia="Times New Roman"/>
          <w:b w:val="0"/>
          <w:i w:val="0"/>
          <w:color w:val="000000"/>
          <w:spacing w:val="236"/>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M</w:t>
      </w:r>
      <w:r>
        <w:rPr>
          <w:rFonts w:ascii="Times New Roman" w:hAnsi="Times New Roman" w:eastAsia="Times New Roman" w:cs="Times New Roman"/>
          <w:b w:val="0"/>
          <w:i w:val="0"/>
          <w:color w:val="000000"/>
          <w:spacing w:val="0"/>
          <w:w w:val="100"/>
          <w:kern w:val="0"/>
          <w:position w:val="0"/>
          <w:sz w:val="24"/>
          <w:szCs w:val="24"/>
        </w:rPr>
        <w:t>ột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số</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giao</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diện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website................................................................................................</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11</w:t>
      </w:r>
    </w:p>
    <w:p>
      <w:pPr>
        <w:widowControl w:val="0"/>
        <w:kinsoku w:val="0"/>
        <w:wordWrap w:val="0"/>
        <w:autoSpaceDE w:val="0"/>
        <w:autoSpaceDN w:val="0"/>
        <w:adjustRightInd w:val="0"/>
        <w:spacing w:before="80" w:after="0" w:line="242" w:lineRule="auto"/>
        <w:ind w:left="800" w:right="0" w:firstLine="0"/>
        <w:jc w:val="left"/>
        <w:textAlignment w:val="baseline"/>
      </w:pPr>
      <w:r>
        <w:rPr>
          <w:rFonts w:ascii="Times New Roman" w:hAnsi="Times New Roman" w:eastAsia="Times New Roman" w:cs="Times New Roman"/>
          <w:b w:val="0"/>
          <w:i w:val="0"/>
          <w:color w:val="000000"/>
          <w:spacing w:val="2"/>
          <w:w w:val="100"/>
          <w:kern w:val="0"/>
          <w:position w:val="0"/>
          <w:sz w:val="24"/>
          <w:szCs w:val="24"/>
        </w:rPr>
        <w:t>3.1.1.</w:t>
      </w:r>
      <w:r>
        <w:rPr>
          <w:rFonts w:ascii="Times New Roman" w:hAnsi="Times New Roman" w:eastAsia="Times New Roman"/>
          <w:b w:val="0"/>
          <w:i w:val="0"/>
          <w:color w:val="000000"/>
          <w:spacing w:val="244"/>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G</w:t>
      </w:r>
      <w:r>
        <w:rPr>
          <w:rFonts w:ascii="Times New Roman" w:hAnsi="Times New Roman" w:eastAsia="Times New Roman" w:cs="Times New Roman"/>
          <w:b w:val="0"/>
          <w:i w:val="0"/>
          <w:color w:val="000000"/>
          <w:spacing w:val="0"/>
          <w:w w:val="100"/>
          <w:kern w:val="0"/>
          <w:position w:val="0"/>
          <w:sz w:val="24"/>
          <w:szCs w:val="24"/>
        </w:rPr>
        <w:t>iao</w:t>
      </w:r>
      <w:r>
        <w:rPr>
          <w:rFonts w:ascii="Times New Roman" w:hAnsi="Times New Roman" w:eastAsia="Times New Roman"/>
          <w:b w:val="0"/>
          <w:i w:val="0"/>
          <w:color w:val="000000"/>
          <w:spacing w:val="0"/>
          <w:w w:val="88"/>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diện</w:t>
      </w:r>
      <w:r>
        <w:rPr>
          <w:rFonts w:ascii="Times New Roman" w:hAnsi="Times New Roman" w:eastAsia="Times New Roman"/>
          <w:b w:val="0"/>
          <w:i w:val="0"/>
          <w:color w:val="000000"/>
          <w:spacing w:val="0"/>
          <w:w w:val="88"/>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đăng</w:t>
      </w:r>
      <w:r>
        <w:rPr>
          <w:rFonts w:ascii="Times New Roman" w:hAnsi="Times New Roman" w:eastAsia="Times New Roman"/>
          <w:b w:val="0"/>
          <w:i w:val="0"/>
          <w:color w:val="000000"/>
          <w:spacing w:val="0"/>
          <w:w w:val="88"/>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ký</w:t>
      </w:r>
      <w:r>
        <w:rPr>
          <w:rFonts w:ascii="Times New Roman" w:hAnsi="Times New Roman" w:eastAsia="Times New Roman"/>
          <w:b w:val="0"/>
          <w:i w:val="0"/>
          <w:color w:val="000000"/>
          <w:spacing w:val="0"/>
          <w:w w:val="88"/>
          <w:kern w:val="0"/>
          <w:position w:val="0"/>
          <w:sz w:val="24"/>
          <w:szCs w:val="24"/>
        </w:rPr>
        <w:t xml:space="preserve"> </w:t>
      </w:r>
      <w:r>
        <w:rPr>
          <w:rFonts w:ascii="Times New Roman" w:hAnsi="Times New Roman" w:eastAsia="Times New Roman" w:cs="Times New Roman"/>
          <w:b w:val="0"/>
          <w:i w:val="0"/>
          <w:color w:val="000000"/>
          <w:spacing w:val="0"/>
          <w:w w:val="99"/>
          <w:kern w:val="0"/>
          <w:position w:val="0"/>
          <w:sz w:val="24"/>
          <w:szCs w:val="24"/>
        </w:rPr>
        <w:t>................................</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cs="Times New Roman"/>
          <w:b w:val="0"/>
          <w:i w:val="0"/>
          <w:color w:val="000000"/>
          <w:spacing w:val="1"/>
          <w:w w:val="100"/>
          <w:kern w:val="0"/>
          <w:position w:val="0"/>
          <w:sz w:val="24"/>
          <w:szCs w:val="24"/>
        </w:rPr>
        <w:t>...</w:t>
      </w:r>
      <w:r>
        <w:rPr>
          <w:rFonts w:ascii="Times New Roman" w:hAnsi="Times New Roman" w:eastAsia="Times New Roman"/>
          <w:b w:val="0"/>
          <w:i w:val="0"/>
          <w:color w:val="000000"/>
          <w:spacing w:val="1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11</w:t>
      </w:r>
    </w:p>
    <w:p>
      <w:pPr>
        <w:widowControl w:val="0"/>
        <w:kinsoku w:val="0"/>
        <w:wordWrap w:val="0"/>
        <w:autoSpaceDE w:val="0"/>
        <w:autoSpaceDN w:val="0"/>
        <w:adjustRightInd w:val="0"/>
        <w:spacing w:before="0" w:after="0" w:line="237" w:lineRule="auto"/>
        <w:ind w:left="800" w:right="0" w:firstLine="0"/>
        <w:jc w:val="left"/>
        <w:textAlignment w:val="baseline"/>
      </w:pPr>
      <w:r>
        <w:rPr>
          <w:rFonts w:ascii="Times New Roman" w:hAnsi="Times New Roman" w:eastAsia="Times New Roman" w:cs="Times New Roman"/>
          <w:b w:val="0"/>
          <w:i w:val="0"/>
          <w:color w:val="000000"/>
          <w:spacing w:val="2"/>
          <w:w w:val="100"/>
          <w:kern w:val="0"/>
          <w:position w:val="0"/>
          <w:sz w:val="24"/>
          <w:szCs w:val="24"/>
        </w:rPr>
        <w:t>3.1.2.</w:t>
      </w:r>
      <w:r>
        <w:rPr>
          <w:rFonts w:ascii="Times New Roman" w:hAnsi="Times New Roman" w:eastAsia="Times New Roman"/>
          <w:b w:val="0"/>
          <w:i w:val="0"/>
          <w:color w:val="000000"/>
          <w:spacing w:val="24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Giao</w:t>
      </w:r>
      <w:r>
        <w:rPr>
          <w:rFonts w:ascii="Times New Roman" w:hAnsi="Times New Roman" w:eastAsia="Times New Roman"/>
          <w:b w:val="0"/>
          <w:i w:val="0"/>
          <w:color w:val="000000"/>
          <w:spacing w:val="0"/>
          <w:w w:val="9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diện</w:t>
      </w:r>
      <w:r>
        <w:rPr>
          <w:rFonts w:ascii="Times New Roman" w:hAnsi="Times New Roman" w:eastAsia="Times New Roman"/>
          <w:b w:val="0"/>
          <w:i w:val="0"/>
          <w:color w:val="000000"/>
          <w:spacing w:val="0"/>
          <w:w w:val="9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đăng</w:t>
      </w:r>
      <w:r>
        <w:rPr>
          <w:rFonts w:ascii="Times New Roman" w:hAnsi="Times New Roman" w:eastAsia="Times New Roman"/>
          <w:b w:val="0"/>
          <w:i w:val="0"/>
          <w:color w:val="000000"/>
          <w:spacing w:val="0"/>
          <w:w w:val="9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nhập</w:t>
      </w:r>
      <w:r>
        <w:rPr>
          <w:rFonts w:ascii="Times New Roman" w:hAnsi="Times New Roman" w:eastAsia="Times New Roman"/>
          <w:b w:val="0"/>
          <w:i w:val="0"/>
          <w:color w:val="000000"/>
          <w:spacing w:val="0"/>
          <w:w w:val="94"/>
          <w:kern w:val="0"/>
          <w:position w:val="0"/>
          <w:sz w:val="24"/>
          <w:szCs w:val="24"/>
        </w:rPr>
        <w:t xml:space="preserve"> </w:t>
      </w:r>
      <w:r>
        <w:rPr>
          <w:rFonts w:ascii="Times New Roman" w:hAnsi="Times New Roman" w:eastAsia="Times New Roman" w:cs="Times New Roman"/>
          <w:b w:val="0"/>
          <w:i w:val="0"/>
          <w:color w:val="000000"/>
          <w:spacing w:val="0"/>
          <w:w w:val="99"/>
          <w:kern w:val="0"/>
          <w:position w:val="0"/>
          <w:sz w:val="24"/>
          <w:szCs w:val="24"/>
        </w:rPr>
        <w:t>................................</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58"/>
          <w:w w:val="100"/>
          <w:kern w:val="0"/>
          <w:position w:val="0"/>
          <w:sz w:val="24"/>
          <w:szCs w:val="24"/>
        </w:rPr>
        <w:t xml:space="preserve"> </w:t>
      </w:r>
      <w:r>
        <w:rPr>
          <w:rFonts w:ascii="Times New Roman" w:hAnsi="Times New Roman" w:eastAsia="Times New Roman"/>
          <w:b w:val="0"/>
          <w:i w:val="0"/>
          <w:color w:val="000000"/>
          <w:spacing w:val="1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11</w:t>
      </w:r>
    </w:p>
    <w:p>
      <w:pPr>
        <w:widowControl w:val="0"/>
        <w:kinsoku w:val="0"/>
        <w:wordWrap w:val="0"/>
        <w:autoSpaceDE w:val="0"/>
        <w:autoSpaceDN w:val="0"/>
        <w:adjustRightInd w:val="0"/>
        <w:spacing w:before="0" w:after="0" w:line="242" w:lineRule="auto"/>
        <w:ind w:left="800" w:right="0" w:firstLine="0"/>
        <w:jc w:val="left"/>
        <w:textAlignment w:val="baseline"/>
      </w:pPr>
      <w:r>
        <w:rPr>
          <w:rFonts w:ascii="Times New Roman" w:hAnsi="Times New Roman" w:eastAsia="Times New Roman" w:cs="Times New Roman"/>
          <w:b w:val="0"/>
          <w:i w:val="0"/>
          <w:color w:val="000000"/>
          <w:spacing w:val="2"/>
          <w:w w:val="100"/>
          <w:kern w:val="0"/>
          <w:position w:val="0"/>
          <w:sz w:val="24"/>
          <w:szCs w:val="24"/>
        </w:rPr>
        <w:t>3.1.3.</w:t>
      </w:r>
      <w:r>
        <w:rPr>
          <w:rFonts w:ascii="Times New Roman" w:hAnsi="Times New Roman" w:eastAsia="Times New Roman"/>
          <w:b w:val="0"/>
          <w:i w:val="0"/>
          <w:color w:val="000000"/>
          <w:spacing w:val="244"/>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G</w:t>
      </w:r>
      <w:r>
        <w:rPr>
          <w:rFonts w:ascii="Times New Roman" w:hAnsi="Times New Roman" w:eastAsia="Times New Roman" w:cs="Times New Roman"/>
          <w:b w:val="0"/>
          <w:i w:val="0"/>
          <w:color w:val="000000"/>
          <w:spacing w:val="0"/>
          <w:w w:val="100"/>
          <w:kern w:val="0"/>
          <w:position w:val="0"/>
          <w:sz w:val="24"/>
          <w:szCs w:val="24"/>
        </w:rPr>
        <w:t>iao</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diện</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danh</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sách</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người</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dùng</w:t>
      </w:r>
      <w:r>
        <w:rPr>
          <w:rFonts w:ascii="Times New Roman" w:hAnsi="Times New Roman" w:eastAsia="Times New Roman" w:cs="Times New Roman"/>
          <w:b w:val="0"/>
          <w:i w:val="0"/>
          <w:color w:val="000000"/>
          <w:spacing w:val="0"/>
          <w:w w:val="99"/>
          <w:kern w:val="0"/>
          <w:position w:val="0"/>
          <w:sz w:val="24"/>
          <w:szCs w:val="24"/>
        </w:rPr>
        <w:t>................................</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57"/>
          <w:w w:val="100"/>
          <w:kern w:val="0"/>
          <w:position w:val="0"/>
          <w:sz w:val="24"/>
          <w:szCs w:val="24"/>
        </w:rPr>
        <w:t xml:space="preserve"> </w:t>
      </w:r>
      <w:r>
        <w:rPr>
          <w:rFonts w:ascii="Times New Roman" w:hAnsi="Times New Roman" w:eastAsia="Times New Roman"/>
          <w:b w:val="0"/>
          <w:i w:val="0"/>
          <w:color w:val="000000"/>
          <w:spacing w:val="1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12</w:t>
      </w:r>
    </w:p>
    <w:p>
      <w:pPr>
        <w:widowControl w:val="0"/>
        <w:kinsoku w:val="0"/>
        <w:wordWrap w:val="0"/>
        <w:autoSpaceDE w:val="0"/>
        <w:autoSpaceDN w:val="0"/>
        <w:adjustRightInd w:val="0"/>
        <w:spacing w:before="0" w:after="0" w:line="240" w:lineRule="auto"/>
        <w:ind w:left="800" w:right="0" w:firstLine="0"/>
        <w:jc w:val="left"/>
        <w:textAlignment w:val="baseline"/>
      </w:pPr>
      <w:r>
        <w:rPr>
          <w:rFonts w:ascii="Times New Roman" w:hAnsi="Times New Roman" w:eastAsia="Times New Roman" w:cs="Times New Roman"/>
          <w:b w:val="0"/>
          <w:i w:val="0"/>
          <w:color w:val="000000"/>
          <w:spacing w:val="2"/>
          <w:w w:val="100"/>
          <w:kern w:val="0"/>
          <w:position w:val="0"/>
          <w:sz w:val="24"/>
          <w:szCs w:val="24"/>
        </w:rPr>
        <w:t>3.1.4.</w:t>
      </w:r>
      <w:r>
        <w:rPr>
          <w:rFonts w:ascii="Times New Roman" w:hAnsi="Times New Roman" w:eastAsia="Times New Roman"/>
          <w:b w:val="0"/>
          <w:i w:val="0"/>
          <w:color w:val="000000"/>
          <w:spacing w:val="24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Giao</w:t>
      </w:r>
      <w:r>
        <w:rPr>
          <w:rFonts w:ascii="Times New Roman" w:hAnsi="Times New Roman" w:eastAsia="Times New Roman"/>
          <w:b w:val="0"/>
          <w:i w:val="0"/>
          <w:color w:val="000000"/>
          <w:spacing w:val="0"/>
          <w:w w:val="93"/>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diện</w:t>
      </w:r>
      <w:r>
        <w:rPr>
          <w:rFonts w:ascii="Times New Roman" w:hAnsi="Times New Roman" w:eastAsia="Times New Roman"/>
          <w:b w:val="0"/>
          <w:i w:val="0"/>
          <w:color w:val="000000"/>
          <w:spacing w:val="0"/>
          <w:w w:val="93"/>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thêm</w:t>
      </w:r>
      <w:r>
        <w:rPr>
          <w:rFonts w:ascii="Times New Roman" w:hAnsi="Times New Roman" w:eastAsia="Times New Roman"/>
          <w:b w:val="0"/>
          <w:i w:val="0"/>
          <w:color w:val="000000"/>
          <w:spacing w:val="0"/>
          <w:w w:val="93"/>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mới</w:t>
      </w:r>
      <w:r>
        <w:rPr>
          <w:rFonts w:ascii="Times New Roman" w:hAnsi="Times New Roman" w:eastAsia="Times New Roman"/>
          <w:b w:val="0"/>
          <w:i w:val="0"/>
          <w:color w:val="000000"/>
          <w:spacing w:val="0"/>
          <w:w w:val="93"/>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người</w:t>
      </w:r>
      <w:r>
        <w:rPr>
          <w:rFonts w:ascii="Times New Roman" w:hAnsi="Times New Roman" w:eastAsia="Times New Roman"/>
          <w:b w:val="0"/>
          <w:i w:val="0"/>
          <w:color w:val="000000"/>
          <w:spacing w:val="0"/>
          <w:w w:val="93"/>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dùng</w:t>
      </w:r>
      <w:r>
        <w:rPr>
          <w:rFonts w:ascii="Times New Roman" w:hAnsi="Times New Roman" w:eastAsia="Times New Roman"/>
          <w:b w:val="0"/>
          <w:i w:val="0"/>
          <w:color w:val="000000"/>
          <w:spacing w:val="0"/>
          <w:w w:val="93"/>
          <w:kern w:val="0"/>
          <w:position w:val="0"/>
          <w:sz w:val="24"/>
          <w:szCs w:val="24"/>
        </w:rPr>
        <w:t xml:space="preserve"> </w:t>
      </w:r>
      <w:r>
        <w:rPr>
          <w:rFonts w:ascii="Times New Roman" w:hAnsi="Times New Roman" w:eastAsia="Times New Roman" w:cs="Times New Roman"/>
          <w:b w:val="0"/>
          <w:i w:val="0"/>
          <w:color w:val="000000"/>
          <w:spacing w:val="0"/>
          <w:w w:val="99"/>
          <w:kern w:val="0"/>
          <w:position w:val="0"/>
          <w:sz w:val="24"/>
          <w:szCs w:val="24"/>
        </w:rPr>
        <w:t>................................</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58"/>
          <w:w w:val="100"/>
          <w:kern w:val="0"/>
          <w:position w:val="0"/>
          <w:sz w:val="24"/>
          <w:szCs w:val="24"/>
        </w:rPr>
        <w:t xml:space="preserve"> </w:t>
      </w:r>
      <w:r>
        <w:rPr>
          <w:rFonts w:ascii="Times New Roman" w:hAnsi="Times New Roman" w:eastAsia="Times New Roman"/>
          <w:b w:val="0"/>
          <w:i w:val="0"/>
          <w:color w:val="000000"/>
          <w:spacing w:val="1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12</w:t>
      </w:r>
    </w:p>
    <w:p>
      <w:pPr>
        <w:widowControl w:val="0"/>
        <w:kinsoku w:val="0"/>
        <w:wordWrap w:val="0"/>
        <w:autoSpaceDE w:val="0"/>
        <w:autoSpaceDN w:val="0"/>
        <w:adjustRightInd w:val="0"/>
        <w:spacing w:before="2" w:after="0" w:line="258" w:lineRule="auto"/>
        <w:ind w:left="0" w:right="0" w:firstLine="0"/>
        <w:jc w:val="both"/>
        <w:textAlignment w:val="baseline"/>
        <w:rPr>
          <w:rFonts w:ascii="Arial" w:hAnsi="Arial" w:eastAsia="Arial" w:cs="Arial"/>
          <w:sz w:val="20"/>
          <w:szCs w:val="20"/>
        </w:rPr>
      </w:pPr>
    </w:p>
    <w:p>
      <w:pPr>
        <w:sectPr>
          <w:type w:val="continuous"/>
          <w:pgSz w:w="12240" w:h="15840"/>
          <w:pgMar w:top="1340" w:right="1100" w:bottom="1340" w:left="1100" w:header="0" w:footer="0" w:gutter="0"/>
          <w:cols w:space="425" w:num="1"/>
        </w:sectPr>
      </w:pPr>
    </w:p>
    <w:p>
      <w:pPr>
        <w:widowControl w:val="0"/>
        <w:kinsoku w:val="0"/>
        <w:wordWrap w:val="0"/>
        <w:autoSpaceDE w:val="0"/>
        <w:autoSpaceDN w:val="0"/>
        <w:adjustRightInd w:val="0"/>
        <w:spacing w:before="87" w:after="80" w:line="269" w:lineRule="auto"/>
        <w:ind w:left="800" w:right="0" w:firstLine="0"/>
        <w:jc w:val="left"/>
        <w:textAlignment w:val="baseline"/>
      </w:pPr>
      <w:r>
        <w:rPr>
          <w:rFonts w:ascii="Times New Roman" w:hAnsi="Times New Roman" w:eastAsia="Times New Roman" w:cs="Times New Roman"/>
          <w:b w:val="0"/>
          <w:i w:val="0"/>
          <w:color w:val="000000"/>
          <w:spacing w:val="2"/>
          <w:w w:val="100"/>
          <w:kern w:val="0"/>
          <w:position w:val="0"/>
          <w:sz w:val="24"/>
          <w:szCs w:val="24"/>
        </w:rPr>
        <w:t>3.1.5.</w:t>
      </w:r>
      <w:r>
        <w:rPr>
          <w:rFonts w:ascii="Times New Roman" w:hAnsi="Times New Roman" w:eastAsia="Times New Roman"/>
          <w:b w:val="0"/>
          <w:i w:val="0"/>
          <w:color w:val="000000"/>
          <w:spacing w:val="244"/>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G</w:t>
      </w:r>
      <w:r>
        <w:rPr>
          <w:rFonts w:ascii="Times New Roman" w:hAnsi="Times New Roman" w:eastAsia="Times New Roman" w:cs="Times New Roman"/>
          <w:b w:val="0"/>
          <w:i w:val="0"/>
          <w:color w:val="000000"/>
          <w:spacing w:val="0"/>
          <w:w w:val="100"/>
          <w:kern w:val="0"/>
          <w:position w:val="0"/>
          <w:sz w:val="24"/>
          <w:szCs w:val="24"/>
        </w:rPr>
        <w:t>iao</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diện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lỗi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404.....................................................................................................</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13</w:t>
      </w:r>
    </w:p>
    <w:p>
      <w:pPr>
        <w:widowControl w:val="0"/>
        <w:kinsoku w:val="0"/>
        <w:wordWrap w:val="0"/>
        <w:autoSpaceDE w:val="0"/>
        <w:autoSpaceDN w:val="0"/>
        <w:adjustRightInd w:val="0"/>
        <w:spacing w:before="81" w:after="80" w:line="255" w:lineRule="auto"/>
        <w:ind w:left="560" w:right="0" w:firstLine="0"/>
        <w:jc w:val="left"/>
        <w:textAlignment w:val="baseline"/>
      </w:pPr>
      <w:r>
        <w:rPr>
          <w:rFonts w:ascii="Times New Roman" w:hAnsi="Times New Roman" w:eastAsia="Times New Roman" w:cs="Times New Roman"/>
          <w:b w:val="0"/>
          <w:i w:val="0"/>
          <w:color w:val="000000"/>
          <w:spacing w:val="0"/>
          <w:w w:val="100"/>
          <w:kern w:val="0"/>
          <w:position w:val="0"/>
          <w:sz w:val="24"/>
          <w:szCs w:val="24"/>
        </w:rPr>
        <w:t>3.2.</w:t>
      </w:r>
      <w:r>
        <w:rPr>
          <w:rFonts w:ascii="Times New Roman" w:hAnsi="Times New Roman" w:eastAsia="Times New Roman"/>
          <w:b w:val="0"/>
          <w:i w:val="0"/>
          <w:color w:val="000000"/>
          <w:spacing w:val="236"/>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Các</w:t>
      </w:r>
      <w:r>
        <w:rPr>
          <w:rFonts w:ascii="Times New Roman" w:hAnsi="Times New Roman" w:eastAsia="Times New Roman"/>
          <w:b w:val="0"/>
          <w:i w:val="0"/>
          <w:color w:val="000000"/>
          <w:spacing w:val="0"/>
          <w:w w:val="93"/>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chức</w:t>
      </w:r>
      <w:r>
        <w:rPr>
          <w:rFonts w:ascii="Times New Roman" w:hAnsi="Times New Roman" w:eastAsia="Times New Roman"/>
          <w:b w:val="0"/>
          <w:i w:val="0"/>
          <w:color w:val="000000"/>
          <w:spacing w:val="0"/>
          <w:w w:val="93"/>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năng</w:t>
      </w:r>
      <w:r>
        <w:rPr>
          <w:rFonts w:ascii="Times New Roman" w:hAnsi="Times New Roman" w:eastAsia="Times New Roman"/>
          <w:b w:val="0"/>
          <w:i w:val="0"/>
          <w:color w:val="000000"/>
          <w:spacing w:val="0"/>
          <w:w w:val="93"/>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chính</w:t>
      </w:r>
      <w:r>
        <w:rPr>
          <w:rFonts w:ascii="Times New Roman" w:hAnsi="Times New Roman" w:eastAsia="Times New Roman"/>
          <w:b w:val="0"/>
          <w:i w:val="0"/>
          <w:color w:val="000000"/>
          <w:spacing w:val="0"/>
          <w:w w:val="93"/>
          <w:kern w:val="0"/>
          <w:position w:val="0"/>
          <w:sz w:val="24"/>
          <w:szCs w:val="24"/>
        </w:rPr>
        <w:t xml:space="preserve"> </w:t>
      </w:r>
      <w:r>
        <w:rPr>
          <w:rFonts w:ascii="Times New Roman" w:hAnsi="Times New Roman" w:eastAsia="Times New Roman" w:cs="Times New Roman"/>
          <w:b w:val="0"/>
          <w:i w:val="0"/>
          <w:color w:val="000000"/>
          <w:spacing w:val="0"/>
          <w:w w:val="99"/>
          <w:kern w:val="0"/>
          <w:position w:val="0"/>
          <w:sz w:val="24"/>
          <w:szCs w:val="24"/>
        </w:rPr>
        <w:t>................................</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58"/>
          <w:w w:val="100"/>
          <w:kern w:val="0"/>
          <w:position w:val="0"/>
          <w:sz w:val="24"/>
          <w:szCs w:val="24"/>
        </w:rPr>
        <w:t xml:space="preserve"> </w:t>
      </w:r>
      <w:r>
        <w:rPr>
          <w:rFonts w:ascii="Times New Roman" w:hAnsi="Times New Roman" w:eastAsia="Times New Roman"/>
          <w:b w:val="0"/>
          <w:i w:val="0"/>
          <w:color w:val="000000"/>
          <w:spacing w:val="1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13</w:t>
      </w:r>
    </w:p>
    <w:p>
      <w:pPr>
        <w:widowControl w:val="0"/>
        <w:kinsoku w:val="0"/>
        <w:wordWrap w:val="0"/>
        <w:autoSpaceDE w:val="0"/>
        <w:autoSpaceDN w:val="0"/>
        <w:adjustRightInd w:val="0"/>
        <w:spacing w:before="80" w:after="0" w:line="238" w:lineRule="auto"/>
        <w:ind w:left="800" w:right="0" w:firstLine="0"/>
        <w:jc w:val="left"/>
        <w:textAlignment w:val="baseline"/>
      </w:pPr>
      <w:r>
        <w:rPr>
          <w:rFonts w:ascii="Times New Roman" w:hAnsi="Times New Roman" w:eastAsia="Times New Roman" w:cs="Times New Roman"/>
          <w:b w:val="0"/>
          <w:i w:val="0"/>
          <w:color w:val="000000"/>
          <w:spacing w:val="2"/>
          <w:w w:val="100"/>
          <w:kern w:val="0"/>
          <w:position w:val="0"/>
          <w:sz w:val="24"/>
          <w:szCs w:val="24"/>
        </w:rPr>
        <w:t>3.2.1.</w:t>
      </w:r>
      <w:r>
        <w:rPr>
          <w:rFonts w:ascii="Times New Roman" w:hAnsi="Times New Roman" w:eastAsia="Times New Roman"/>
          <w:b w:val="0"/>
          <w:i w:val="0"/>
          <w:color w:val="000000"/>
          <w:spacing w:val="24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Chức</w:t>
      </w:r>
      <w:r>
        <w:rPr>
          <w:rFonts w:ascii="Times New Roman" w:hAnsi="Times New Roman" w:eastAsia="Times New Roman"/>
          <w:b w:val="0"/>
          <w:i w:val="0"/>
          <w:color w:val="000000"/>
          <w:spacing w:val="0"/>
          <w:w w:val="8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năng</w:t>
      </w:r>
      <w:r>
        <w:rPr>
          <w:rFonts w:ascii="Times New Roman" w:hAnsi="Times New Roman" w:eastAsia="Times New Roman"/>
          <w:b w:val="0"/>
          <w:i w:val="0"/>
          <w:color w:val="000000"/>
          <w:spacing w:val="0"/>
          <w:w w:val="8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đăng</w:t>
      </w:r>
      <w:r>
        <w:rPr>
          <w:rFonts w:ascii="Times New Roman" w:hAnsi="Times New Roman" w:eastAsia="Times New Roman"/>
          <w:b w:val="0"/>
          <w:i w:val="0"/>
          <w:color w:val="000000"/>
          <w:spacing w:val="0"/>
          <w:w w:val="8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ký</w:t>
      </w:r>
      <w:r>
        <w:rPr>
          <w:rFonts w:ascii="Times New Roman" w:hAnsi="Times New Roman" w:eastAsia="Times New Roman"/>
          <w:b w:val="0"/>
          <w:i w:val="0"/>
          <w:color w:val="000000"/>
          <w:spacing w:val="0"/>
          <w:w w:val="8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và</w:t>
      </w:r>
      <w:r>
        <w:rPr>
          <w:rFonts w:ascii="Times New Roman" w:hAnsi="Times New Roman" w:eastAsia="Times New Roman"/>
          <w:b w:val="0"/>
          <w:i w:val="0"/>
          <w:color w:val="000000"/>
          <w:spacing w:val="0"/>
          <w:w w:val="8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đăng</w:t>
      </w:r>
      <w:r>
        <w:rPr>
          <w:rFonts w:ascii="Times New Roman" w:hAnsi="Times New Roman" w:eastAsia="Times New Roman"/>
          <w:b w:val="0"/>
          <w:i w:val="0"/>
          <w:color w:val="000000"/>
          <w:spacing w:val="0"/>
          <w:w w:val="8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nhập</w:t>
      </w:r>
      <w:r>
        <w:rPr>
          <w:rFonts w:ascii="Times New Roman" w:hAnsi="Times New Roman" w:eastAsia="Times New Roman"/>
          <w:b w:val="0"/>
          <w:i w:val="0"/>
          <w:color w:val="000000"/>
          <w:spacing w:val="0"/>
          <w:w w:val="8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13</w:t>
      </w:r>
    </w:p>
    <w:p>
      <w:pPr>
        <w:widowControl w:val="0"/>
        <w:kinsoku w:val="0"/>
        <w:wordWrap w:val="0"/>
        <w:autoSpaceDE w:val="0"/>
        <w:autoSpaceDN w:val="0"/>
        <w:adjustRightInd w:val="0"/>
        <w:spacing w:before="0" w:after="0" w:line="241" w:lineRule="auto"/>
        <w:ind w:left="800" w:right="0" w:firstLine="0"/>
        <w:jc w:val="left"/>
        <w:textAlignment w:val="baseline"/>
      </w:pPr>
      <w:r>
        <w:rPr>
          <w:rFonts w:ascii="Times New Roman" w:hAnsi="Times New Roman" w:eastAsia="Times New Roman" w:cs="Times New Roman"/>
          <w:b w:val="0"/>
          <w:i w:val="0"/>
          <w:color w:val="000000"/>
          <w:spacing w:val="2"/>
          <w:w w:val="100"/>
          <w:kern w:val="0"/>
          <w:position w:val="0"/>
          <w:sz w:val="24"/>
          <w:szCs w:val="24"/>
        </w:rPr>
        <w:t>3.2.2.</w:t>
      </w:r>
      <w:r>
        <w:rPr>
          <w:rFonts w:ascii="Times New Roman" w:hAnsi="Times New Roman" w:eastAsia="Times New Roman"/>
          <w:b w:val="0"/>
          <w:i w:val="0"/>
          <w:color w:val="000000"/>
          <w:spacing w:val="24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Chức</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năng</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quên</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mật</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khẩu.......................................................................................</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17</w:t>
      </w:r>
    </w:p>
    <w:p>
      <w:pPr>
        <w:widowControl w:val="0"/>
        <w:kinsoku w:val="0"/>
        <w:wordWrap w:val="0"/>
        <w:autoSpaceDE w:val="0"/>
        <w:autoSpaceDN w:val="0"/>
        <w:adjustRightInd w:val="0"/>
        <w:spacing w:before="0" w:after="0" w:line="238" w:lineRule="auto"/>
        <w:ind w:left="800" w:right="0" w:firstLine="0"/>
        <w:jc w:val="left"/>
        <w:textAlignment w:val="baseline"/>
      </w:pPr>
      <w:r>
        <w:rPr>
          <w:rFonts w:ascii="Times New Roman" w:hAnsi="Times New Roman" w:eastAsia="Times New Roman" w:cs="Times New Roman"/>
          <w:b w:val="0"/>
          <w:i w:val="0"/>
          <w:color w:val="000000"/>
          <w:spacing w:val="2"/>
          <w:w w:val="100"/>
          <w:kern w:val="0"/>
          <w:position w:val="0"/>
          <w:sz w:val="24"/>
          <w:szCs w:val="24"/>
        </w:rPr>
        <w:t>3.2.3.</w:t>
      </w:r>
      <w:r>
        <w:rPr>
          <w:rFonts w:ascii="Times New Roman" w:hAnsi="Times New Roman" w:eastAsia="Times New Roman"/>
          <w:b w:val="0"/>
          <w:i w:val="0"/>
          <w:color w:val="000000"/>
          <w:spacing w:val="24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Chức</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năng</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t</w:t>
      </w:r>
      <w:r>
        <w:rPr>
          <w:rFonts w:ascii="Times New Roman" w:hAnsi="Times New Roman" w:eastAsia="Times New Roman" w:cs="Times New Roman"/>
          <w:b w:val="0"/>
          <w:i w:val="0"/>
          <w:color w:val="000000"/>
          <w:spacing w:val="0"/>
          <w:w w:val="100"/>
          <w:kern w:val="0"/>
          <w:position w:val="0"/>
          <w:sz w:val="24"/>
          <w:szCs w:val="24"/>
        </w:rPr>
        <w:t>hê</w:t>
      </w:r>
      <w:r>
        <w:rPr>
          <w:rFonts w:ascii="Times New Roman" w:hAnsi="Times New Roman" w:eastAsia="Times New Roman" w:cs="Times New Roman"/>
          <w:b w:val="0"/>
          <w:i w:val="0"/>
          <w:color w:val="000000"/>
          <w:spacing w:val="1"/>
          <w:w w:val="100"/>
          <w:kern w:val="0"/>
          <w:position w:val="0"/>
          <w:sz w:val="24"/>
          <w:szCs w:val="24"/>
        </w:rPr>
        <w:t>m</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mới</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người</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dùng</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20</w:t>
      </w:r>
    </w:p>
    <w:p>
      <w:pPr>
        <w:widowControl w:val="0"/>
        <w:kinsoku w:val="0"/>
        <w:wordWrap w:val="0"/>
        <w:autoSpaceDE w:val="0"/>
        <w:autoSpaceDN w:val="0"/>
        <w:adjustRightInd w:val="0"/>
        <w:spacing w:before="0" w:after="0" w:line="241" w:lineRule="auto"/>
        <w:ind w:left="800" w:right="0" w:firstLine="0"/>
        <w:jc w:val="left"/>
        <w:textAlignment w:val="baseline"/>
      </w:pPr>
      <w:r>
        <w:rPr>
          <w:rFonts w:ascii="Times New Roman" w:hAnsi="Times New Roman" w:eastAsia="Times New Roman" w:cs="Times New Roman"/>
          <w:b w:val="0"/>
          <w:i w:val="0"/>
          <w:color w:val="000000"/>
          <w:spacing w:val="2"/>
          <w:w w:val="100"/>
          <w:kern w:val="0"/>
          <w:position w:val="0"/>
          <w:sz w:val="24"/>
          <w:szCs w:val="24"/>
        </w:rPr>
        <w:t>3.2.4.</w:t>
      </w:r>
      <w:r>
        <w:rPr>
          <w:rFonts w:ascii="Times New Roman" w:hAnsi="Times New Roman" w:eastAsia="Times New Roman"/>
          <w:b w:val="0"/>
          <w:i w:val="0"/>
          <w:color w:val="000000"/>
          <w:spacing w:val="24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Chức</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năng</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xem</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chi</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tiết</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người</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dùng........................................................................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21</w:t>
      </w:r>
    </w:p>
    <w:p>
      <w:pPr>
        <w:widowControl w:val="0"/>
        <w:kinsoku w:val="0"/>
        <w:wordWrap w:val="0"/>
        <w:autoSpaceDE w:val="0"/>
        <w:autoSpaceDN w:val="0"/>
        <w:adjustRightInd w:val="0"/>
        <w:spacing w:before="0" w:after="0" w:line="238" w:lineRule="auto"/>
        <w:ind w:left="800" w:right="0" w:firstLine="0"/>
        <w:jc w:val="left"/>
        <w:textAlignment w:val="baseline"/>
      </w:pPr>
      <w:r>
        <w:rPr>
          <w:rFonts w:ascii="Times New Roman" w:hAnsi="Times New Roman" w:eastAsia="Times New Roman" w:cs="Times New Roman"/>
          <w:b w:val="0"/>
          <w:i w:val="0"/>
          <w:color w:val="000000"/>
          <w:spacing w:val="2"/>
          <w:w w:val="100"/>
          <w:kern w:val="0"/>
          <w:position w:val="0"/>
          <w:sz w:val="24"/>
          <w:szCs w:val="24"/>
        </w:rPr>
        <w:t>3.2.5.</w:t>
      </w:r>
      <w:r>
        <w:rPr>
          <w:rFonts w:ascii="Times New Roman" w:hAnsi="Times New Roman" w:eastAsia="Times New Roman"/>
          <w:b w:val="0"/>
          <w:i w:val="0"/>
          <w:color w:val="000000"/>
          <w:spacing w:val="24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Chức</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năng</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s</w:t>
      </w:r>
      <w:r>
        <w:rPr>
          <w:rFonts w:ascii="Times New Roman" w:hAnsi="Times New Roman" w:eastAsia="Times New Roman" w:cs="Times New Roman"/>
          <w:b w:val="0"/>
          <w:i w:val="0"/>
          <w:color w:val="000000"/>
          <w:spacing w:val="0"/>
          <w:w w:val="100"/>
          <w:kern w:val="0"/>
          <w:position w:val="0"/>
          <w:sz w:val="24"/>
          <w:szCs w:val="24"/>
        </w:rPr>
        <w:t>ửa</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t</w:t>
      </w:r>
      <w:r>
        <w:rPr>
          <w:rFonts w:ascii="Times New Roman" w:hAnsi="Times New Roman" w:eastAsia="Times New Roman" w:cs="Times New Roman"/>
          <w:b w:val="0"/>
          <w:i w:val="0"/>
          <w:color w:val="000000"/>
          <w:spacing w:val="0"/>
          <w:w w:val="100"/>
          <w:kern w:val="0"/>
          <w:position w:val="0"/>
          <w:sz w:val="24"/>
          <w:szCs w:val="24"/>
        </w:rPr>
        <w:t>hông</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tin</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người</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dùng......................................................................</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21</w:t>
      </w:r>
    </w:p>
    <w:p>
      <w:pPr>
        <w:widowControl w:val="0"/>
        <w:kinsoku w:val="0"/>
        <w:wordWrap w:val="0"/>
        <w:autoSpaceDE w:val="0"/>
        <w:autoSpaceDN w:val="0"/>
        <w:adjustRightInd w:val="0"/>
        <w:spacing w:before="0" w:after="0" w:line="245" w:lineRule="auto"/>
        <w:ind w:left="800" w:right="0" w:firstLine="0"/>
        <w:jc w:val="left"/>
        <w:textAlignment w:val="baseline"/>
      </w:pPr>
      <w:r>
        <w:rPr>
          <w:rFonts w:ascii="Times New Roman" w:hAnsi="Times New Roman" w:eastAsia="Times New Roman" w:cs="Times New Roman"/>
          <w:b w:val="0"/>
          <w:i w:val="0"/>
          <w:color w:val="000000"/>
          <w:spacing w:val="2"/>
          <w:w w:val="100"/>
          <w:kern w:val="0"/>
          <w:position w:val="0"/>
          <w:sz w:val="24"/>
          <w:szCs w:val="24"/>
        </w:rPr>
        <w:t>3.2.6.</w:t>
      </w:r>
      <w:r>
        <w:rPr>
          <w:rFonts w:ascii="Times New Roman" w:hAnsi="Times New Roman" w:eastAsia="Times New Roman"/>
          <w:b w:val="0"/>
          <w:i w:val="0"/>
          <w:color w:val="000000"/>
          <w:spacing w:val="24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Chức</w:t>
      </w:r>
      <w:r>
        <w:rPr>
          <w:rFonts w:ascii="Times New Roman" w:hAnsi="Times New Roman" w:eastAsia="Times New Roman"/>
          <w:b w:val="0"/>
          <w:i w:val="0"/>
          <w:color w:val="000000"/>
          <w:spacing w:val="6"/>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năng</w:t>
      </w:r>
      <w:r>
        <w:rPr>
          <w:rFonts w:ascii="Times New Roman" w:hAnsi="Times New Roman" w:eastAsia="Times New Roman"/>
          <w:b w:val="0"/>
          <w:i w:val="0"/>
          <w:color w:val="000000"/>
          <w:spacing w:val="6"/>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xóa</w:t>
      </w:r>
      <w:r>
        <w:rPr>
          <w:rFonts w:ascii="Times New Roman" w:hAnsi="Times New Roman" w:eastAsia="Times New Roman"/>
          <w:b w:val="0"/>
          <w:i w:val="0"/>
          <w:color w:val="000000"/>
          <w:spacing w:val="6"/>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người</w:t>
      </w:r>
      <w:r>
        <w:rPr>
          <w:rFonts w:ascii="Times New Roman" w:hAnsi="Times New Roman" w:eastAsia="Times New Roman"/>
          <w:b w:val="0"/>
          <w:i w:val="0"/>
          <w:color w:val="000000"/>
          <w:spacing w:val="6"/>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dùng.....................................................................................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22</w:t>
      </w:r>
    </w:p>
    <w:p>
      <w:pPr>
        <w:widowControl w:val="0"/>
        <w:kinsoku w:val="0"/>
        <w:wordWrap w:val="0"/>
        <w:autoSpaceDE w:val="0"/>
        <w:autoSpaceDN w:val="0"/>
        <w:adjustRightInd w:val="0"/>
        <w:spacing w:before="0" w:after="79" w:line="256" w:lineRule="auto"/>
        <w:ind w:left="800" w:right="0" w:firstLine="0"/>
        <w:jc w:val="left"/>
        <w:textAlignment w:val="baseline"/>
      </w:pPr>
      <w:r>
        <w:rPr>
          <w:rFonts w:ascii="Times New Roman" w:hAnsi="Times New Roman" w:eastAsia="Times New Roman" w:cs="Times New Roman"/>
          <w:b w:val="0"/>
          <w:i w:val="0"/>
          <w:color w:val="000000"/>
          <w:spacing w:val="2"/>
          <w:w w:val="100"/>
          <w:kern w:val="0"/>
          <w:position w:val="0"/>
          <w:sz w:val="24"/>
          <w:szCs w:val="24"/>
        </w:rPr>
        <w:t>3.2.7.</w:t>
      </w:r>
      <w:r>
        <w:rPr>
          <w:rFonts w:ascii="Times New Roman" w:hAnsi="Times New Roman" w:eastAsia="Times New Roman"/>
          <w:b w:val="0"/>
          <w:i w:val="0"/>
          <w:color w:val="000000"/>
          <w:spacing w:val="24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Chức</w:t>
      </w:r>
      <w:r>
        <w:rPr>
          <w:rFonts w:ascii="Times New Roman" w:hAnsi="Times New Roman" w:eastAsia="Times New Roman"/>
          <w:b w:val="0"/>
          <w:i w:val="0"/>
          <w:color w:val="000000"/>
          <w:spacing w:val="5"/>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năng</w:t>
      </w:r>
      <w:r>
        <w:rPr>
          <w:rFonts w:ascii="Times New Roman" w:hAnsi="Times New Roman" w:eastAsia="Times New Roman"/>
          <w:b w:val="0"/>
          <w:i w:val="0"/>
          <w:color w:val="000000"/>
          <w:spacing w:val="5"/>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tìm</w:t>
      </w:r>
      <w:r>
        <w:rPr>
          <w:rFonts w:ascii="Times New Roman" w:hAnsi="Times New Roman" w:eastAsia="Times New Roman"/>
          <w:b w:val="0"/>
          <w:i w:val="0"/>
          <w:color w:val="000000"/>
          <w:spacing w:val="5"/>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kiếm</w:t>
      </w:r>
      <w:r>
        <w:rPr>
          <w:rFonts w:ascii="Times New Roman" w:hAnsi="Times New Roman" w:eastAsia="Times New Roman" w:cs="Times New Roman"/>
          <w:b w:val="0"/>
          <w:i w:val="0"/>
          <w:color w:val="000000"/>
          <w:spacing w:val="0"/>
          <w:w w:val="99"/>
          <w:kern w:val="0"/>
          <w:position w:val="0"/>
          <w:sz w:val="24"/>
          <w:szCs w:val="24"/>
        </w:rPr>
        <w:t>................................</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57"/>
          <w:w w:val="100"/>
          <w:kern w:val="0"/>
          <w:position w:val="0"/>
          <w:sz w:val="24"/>
          <w:szCs w:val="24"/>
        </w:rPr>
        <w:t xml:space="preserve"> </w:t>
      </w:r>
      <w:r>
        <w:rPr>
          <w:rFonts w:ascii="Times New Roman" w:hAnsi="Times New Roman" w:eastAsia="Times New Roman"/>
          <w:b w:val="0"/>
          <w:i w:val="0"/>
          <w:color w:val="000000"/>
          <w:spacing w:val="1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22</w:t>
      </w:r>
    </w:p>
    <w:p>
      <w:pPr>
        <w:widowControl w:val="0"/>
        <w:kinsoku w:val="0"/>
        <w:wordWrap w:val="0"/>
        <w:autoSpaceDE w:val="0"/>
        <w:autoSpaceDN w:val="0"/>
        <w:adjustRightInd w:val="0"/>
        <w:spacing w:before="80" w:after="80" w:line="255" w:lineRule="auto"/>
        <w:ind w:left="320" w:right="0" w:firstLine="0"/>
        <w:jc w:val="left"/>
        <w:textAlignment w:val="baseline"/>
      </w:pPr>
      <w:r>
        <w:rPr>
          <w:rFonts w:ascii="Times New Roman" w:hAnsi="Times New Roman" w:eastAsia="Times New Roman" w:cs="Times New Roman"/>
          <w:b/>
          <w:i w:val="0"/>
          <w:color w:val="000000"/>
          <w:spacing w:val="0"/>
          <w:w w:val="100"/>
          <w:kern w:val="0"/>
          <w:position w:val="0"/>
          <w:sz w:val="24"/>
          <w:szCs w:val="24"/>
        </w:rPr>
        <w:t>Chương</w:t>
      </w:r>
      <w:r>
        <w:rPr>
          <w:rFonts w:ascii="Times New Roman" w:hAnsi="Times New Roman" w:eastAsia="Times New Roman"/>
          <w:b/>
          <w:i w:val="0"/>
          <w:color w:val="000000"/>
          <w:spacing w:val="5"/>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4.</w:t>
      </w:r>
      <w:r>
        <w:rPr>
          <w:rFonts w:ascii="Times New Roman" w:hAnsi="Times New Roman" w:eastAsia="Times New Roman"/>
          <w:b/>
          <w:i w:val="0"/>
          <w:color w:val="000000"/>
          <w:spacing w:val="5"/>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XỬ</w:t>
      </w:r>
      <w:r>
        <w:rPr>
          <w:rFonts w:ascii="Times New Roman" w:hAnsi="Times New Roman" w:eastAsia="Times New Roman"/>
          <w:b/>
          <w:i w:val="0"/>
          <w:color w:val="000000"/>
          <w:spacing w:val="5"/>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LÝ</w:t>
      </w:r>
      <w:r>
        <w:rPr>
          <w:rFonts w:ascii="Times New Roman" w:hAnsi="Times New Roman" w:eastAsia="Times New Roman"/>
          <w:b/>
          <w:i w:val="0"/>
          <w:color w:val="000000"/>
          <w:spacing w:val="5"/>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LỖI</w:t>
      </w:r>
      <w:r>
        <w:rPr>
          <w:rFonts w:ascii="Times New Roman" w:hAnsi="Times New Roman" w:eastAsia="Times New Roman"/>
          <w:b/>
          <w:i w:val="0"/>
          <w:color w:val="000000"/>
          <w:spacing w:val="5"/>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VÀ</w:t>
      </w:r>
      <w:r>
        <w:rPr>
          <w:rFonts w:ascii="Times New Roman" w:hAnsi="Times New Roman" w:eastAsia="Times New Roman"/>
          <w:b/>
          <w:i w:val="0"/>
          <w:color w:val="000000"/>
          <w:spacing w:val="5"/>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BẢO</w:t>
      </w:r>
      <w:r>
        <w:rPr>
          <w:rFonts w:ascii="Times New Roman" w:hAnsi="Times New Roman" w:eastAsia="Times New Roman"/>
          <w:b/>
          <w:i w:val="0"/>
          <w:color w:val="000000"/>
          <w:spacing w:val="5"/>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MẬT</w:t>
      </w:r>
      <w:r>
        <w:rPr>
          <w:rFonts w:ascii="Times New Roman" w:hAnsi="Times New Roman" w:eastAsia="Times New Roman" w:cs="Times New Roman"/>
          <w:b/>
          <w:i w:val="0"/>
          <w:color w:val="000000"/>
          <w:spacing w:val="0"/>
          <w:w w:val="99"/>
          <w:kern w:val="0"/>
          <w:position w:val="0"/>
          <w:sz w:val="24"/>
          <w:szCs w:val="24"/>
        </w:rPr>
        <w:t>................................</w:t>
      </w:r>
      <w:r>
        <w:rPr>
          <w:rFonts w:ascii="Times New Roman" w:hAnsi="Times New Roman" w:eastAsia="Times New Roman" w:cs="Times New Roman"/>
          <w:b/>
          <w:i w:val="0"/>
          <w:color w:val="000000"/>
          <w:spacing w:val="0"/>
          <w:w w:val="100"/>
          <w:kern w:val="0"/>
          <w:position w:val="0"/>
          <w:sz w:val="24"/>
          <w:szCs w:val="24"/>
        </w:rPr>
        <w:t>....................................................</w:t>
      </w:r>
      <w:r>
        <w:rPr>
          <w:rFonts w:ascii="Times New Roman" w:hAnsi="Times New Roman" w:eastAsia="Times New Roman"/>
          <w:b/>
          <w:i w:val="0"/>
          <w:color w:val="000000"/>
          <w:spacing w:val="-58"/>
          <w:w w:val="100"/>
          <w:kern w:val="0"/>
          <w:position w:val="0"/>
          <w:sz w:val="24"/>
          <w:szCs w:val="24"/>
        </w:rPr>
        <w:t xml:space="preserve"> </w:t>
      </w:r>
      <w:r>
        <w:rPr>
          <w:rFonts w:ascii="Times New Roman" w:hAnsi="Times New Roman" w:eastAsia="Times New Roman"/>
          <w:b/>
          <w:i w:val="0"/>
          <w:color w:val="000000"/>
          <w:spacing w:val="14"/>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24</w:t>
      </w:r>
    </w:p>
    <w:p>
      <w:pPr>
        <w:widowControl w:val="0"/>
        <w:kinsoku w:val="0"/>
        <w:wordWrap w:val="0"/>
        <w:autoSpaceDE w:val="0"/>
        <w:autoSpaceDN w:val="0"/>
        <w:adjustRightInd w:val="0"/>
        <w:spacing w:before="81" w:after="80" w:line="255" w:lineRule="auto"/>
        <w:ind w:left="560" w:right="0" w:firstLine="0"/>
        <w:jc w:val="left"/>
        <w:textAlignment w:val="baseline"/>
      </w:pPr>
      <w:r>
        <w:rPr>
          <w:rFonts w:ascii="Times New Roman" w:hAnsi="Times New Roman" w:eastAsia="Times New Roman" w:cs="Times New Roman"/>
          <w:b w:val="0"/>
          <w:i w:val="0"/>
          <w:color w:val="000000"/>
          <w:spacing w:val="0"/>
          <w:w w:val="100"/>
          <w:kern w:val="0"/>
          <w:position w:val="0"/>
          <w:sz w:val="24"/>
          <w:szCs w:val="24"/>
        </w:rPr>
        <w:t>4.1.</w:t>
      </w:r>
      <w:r>
        <w:rPr>
          <w:rFonts w:ascii="Times New Roman" w:hAnsi="Times New Roman" w:eastAsia="Times New Roman"/>
          <w:b w:val="0"/>
          <w:i w:val="0"/>
          <w:color w:val="000000"/>
          <w:spacing w:val="236"/>
          <w:w w:val="100"/>
          <w:kern w:val="0"/>
          <w:position w:val="0"/>
          <w:sz w:val="24"/>
          <w:szCs w:val="24"/>
        </w:rPr>
        <w:t xml:space="preserve"> </w:t>
      </w:r>
      <w:r>
        <w:rPr>
          <w:rFonts w:ascii="Times New Roman" w:hAnsi="Times New Roman" w:eastAsia="Times New Roman" w:cs="Times New Roman"/>
          <w:b w:val="0"/>
          <w:i w:val="0"/>
          <w:color w:val="000000"/>
          <w:spacing w:val="2"/>
          <w:w w:val="100"/>
          <w:kern w:val="0"/>
          <w:position w:val="0"/>
          <w:sz w:val="24"/>
          <w:szCs w:val="24"/>
        </w:rPr>
        <w:t>X</w:t>
      </w:r>
      <w:r>
        <w:rPr>
          <w:rFonts w:ascii="Times New Roman" w:hAnsi="Times New Roman" w:eastAsia="Times New Roman" w:cs="Times New Roman"/>
          <w:b w:val="0"/>
          <w:i w:val="0"/>
          <w:color w:val="000000"/>
          <w:spacing w:val="1"/>
          <w:w w:val="100"/>
          <w:kern w:val="0"/>
          <w:position w:val="0"/>
          <w:sz w:val="24"/>
          <w:szCs w:val="24"/>
        </w:rPr>
        <w:t>ử</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lý</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lỗi</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trong</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ứng</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dụng................................................................................................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24</w:t>
      </w:r>
    </w:p>
    <w:p>
      <w:pPr>
        <w:widowControl w:val="0"/>
        <w:kinsoku w:val="0"/>
        <w:wordWrap w:val="0"/>
        <w:autoSpaceDE w:val="0"/>
        <w:autoSpaceDN w:val="0"/>
        <w:adjustRightInd w:val="0"/>
        <w:spacing w:before="80" w:after="0" w:line="238" w:lineRule="auto"/>
        <w:ind w:left="800" w:right="0" w:firstLine="0"/>
        <w:jc w:val="left"/>
        <w:textAlignment w:val="baseline"/>
      </w:pPr>
      <w:r>
        <w:rPr>
          <w:rFonts w:ascii="Times New Roman" w:hAnsi="Times New Roman" w:eastAsia="Times New Roman" w:cs="Times New Roman"/>
          <w:b w:val="0"/>
          <w:i w:val="0"/>
          <w:color w:val="000000"/>
          <w:spacing w:val="2"/>
          <w:w w:val="100"/>
          <w:kern w:val="0"/>
          <w:position w:val="0"/>
          <w:sz w:val="24"/>
          <w:szCs w:val="24"/>
        </w:rPr>
        <w:t>4.1.1.</w:t>
      </w:r>
      <w:r>
        <w:rPr>
          <w:rFonts w:ascii="Times New Roman" w:hAnsi="Times New Roman" w:eastAsia="Times New Roman"/>
          <w:b w:val="0"/>
          <w:i w:val="0"/>
          <w:color w:val="000000"/>
          <w:spacing w:val="24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Lỗi</w:t>
      </w:r>
      <w:r>
        <w:rPr>
          <w:rFonts w:ascii="Times New Roman" w:hAnsi="Times New Roman" w:eastAsia="Times New Roman"/>
          <w:b w:val="0"/>
          <w:i w:val="0"/>
          <w:color w:val="000000"/>
          <w:spacing w:val="0"/>
          <w:w w:val="89"/>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400</w:t>
      </w:r>
      <w:r>
        <w:rPr>
          <w:rFonts w:ascii="Times New Roman" w:hAnsi="Times New Roman" w:eastAsia="Times New Roman"/>
          <w:b w:val="0"/>
          <w:i w:val="0"/>
          <w:color w:val="000000"/>
          <w:spacing w:val="0"/>
          <w:w w:val="89"/>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0"/>
          <w:w w:val="89"/>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Bad</w:t>
      </w:r>
      <w:r>
        <w:rPr>
          <w:rFonts w:ascii="Times New Roman" w:hAnsi="Times New Roman" w:eastAsia="Times New Roman"/>
          <w:b w:val="0"/>
          <w:i w:val="0"/>
          <w:color w:val="000000"/>
          <w:spacing w:val="0"/>
          <w:w w:val="89"/>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Request</w:t>
      </w:r>
      <w:r>
        <w:rPr>
          <w:rFonts w:ascii="Times New Roman" w:hAnsi="Times New Roman" w:eastAsia="Times New Roman" w:cs="Times New Roman"/>
          <w:b w:val="0"/>
          <w:i w:val="0"/>
          <w:color w:val="000000"/>
          <w:spacing w:val="0"/>
          <w:w w:val="99"/>
          <w:kern w:val="0"/>
          <w:position w:val="0"/>
          <w:sz w:val="24"/>
          <w:szCs w:val="24"/>
        </w:rPr>
        <w:t>................................</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58"/>
          <w:w w:val="100"/>
          <w:kern w:val="0"/>
          <w:position w:val="0"/>
          <w:sz w:val="24"/>
          <w:szCs w:val="24"/>
        </w:rPr>
        <w:t xml:space="preserve"> </w:t>
      </w:r>
      <w:r>
        <w:rPr>
          <w:rFonts w:ascii="Times New Roman" w:hAnsi="Times New Roman" w:eastAsia="Times New Roman"/>
          <w:b w:val="0"/>
          <w:i w:val="0"/>
          <w:color w:val="000000"/>
          <w:spacing w:val="1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24</w:t>
      </w:r>
    </w:p>
    <w:p>
      <w:pPr>
        <w:widowControl w:val="0"/>
        <w:kinsoku w:val="0"/>
        <w:wordWrap w:val="0"/>
        <w:autoSpaceDE w:val="0"/>
        <w:autoSpaceDN w:val="0"/>
        <w:adjustRightInd w:val="0"/>
        <w:spacing w:before="0" w:after="0" w:line="241" w:lineRule="auto"/>
        <w:ind w:left="800" w:right="0" w:firstLine="0"/>
        <w:jc w:val="left"/>
        <w:textAlignment w:val="baseline"/>
      </w:pPr>
      <w:r>
        <w:rPr>
          <w:rFonts w:ascii="Times New Roman" w:hAnsi="Times New Roman" w:eastAsia="Times New Roman" w:cs="Times New Roman"/>
          <w:b w:val="0"/>
          <w:i w:val="0"/>
          <w:color w:val="000000"/>
          <w:spacing w:val="2"/>
          <w:w w:val="100"/>
          <w:kern w:val="0"/>
          <w:position w:val="0"/>
          <w:sz w:val="24"/>
          <w:szCs w:val="24"/>
        </w:rPr>
        <w:t>4.1.2.</w:t>
      </w:r>
      <w:r>
        <w:rPr>
          <w:rFonts w:ascii="Times New Roman" w:hAnsi="Times New Roman" w:eastAsia="Times New Roman"/>
          <w:b w:val="0"/>
          <w:i w:val="0"/>
          <w:color w:val="000000"/>
          <w:spacing w:val="244"/>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L</w:t>
      </w:r>
      <w:r>
        <w:rPr>
          <w:rFonts w:ascii="Times New Roman" w:hAnsi="Times New Roman" w:eastAsia="Times New Roman" w:cs="Times New Roman"/>
          <w:b w:val="0"/>
          <w:i w:val="0"/>
          <w:color w:val="000000"/>
          <w:spacing w:val="0"/>
          <w:w w:val="100"/>
          <w:kern w:val="0"/>
          <w:position w:val="0"/>
          <w:sz w:val="24"/>
          <w:szCs w:val="24"/>
        </w:rPr>
        <w:t>ỗi</w:t>
      </w:r>
      <w:r>
        <w:rPr>
          <w:rFonts w:ascii="Times New Roman" w:hAnsi="Times New Roman" w:eastAsia="Times New Roman"/>
          <w:b w:val="0"/>
          <w:i w:val="0"/>
          <w:color w:val="000000"/>
          <w:spacing w:val="0"/>
          <w:w w:val="79"/>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401</w:t>
      </w:r>
      <w:r>
        <w:rPr>
          <w:rFonts w:ascii="Times New Roman" w:hAnsi="Times New Roman" w:eastAsia="Times New Roman"/>
          <w:b w:val="0"/>
          <w:i w:val="0"/>
          <w:color w:val="000000"/>
          <w:spacing w:val="0"/>
          <w:w w:val="79"/>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0"/>
          <w:w w:val="79"/>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Unauthorized</w:t>
      </w:r>
      <w:r>
        <w:rPr>
          <w:rFonts w:ascii="Times New Roman" w:hAnsi="Times New Roman" w:eastAsia="Times New Roman"/>
          <w:b w:val="0"/>
          <w:i w:val="0"/>
          <w:color w:val="000000"/>
          <w:spacing w:val="0"/>
          <w:w w:val="79"/>
          <w:kern w:val="0"/>
          <w:position w:val="0"/>
          <w:sz w:val="24"/>
          <w:szCs w:val="24"/>
        </w:rPr>
        <w:t xml:space="preserve"> </w:t>
      </w:r>
      <w:r>
        <w:rPr>
          <w:rFonts w:ascii="Times New Roman" w:hAnsi="Times New Roman" w:eastAsia="Times New Roman" w:cs="Times New Roman"/>
          <w:b w:val="0"/>
          <w:i w:val="0"/>
          <w:color w:val="000000"/>
          <w:spacing w:val="0"/>
          <w:w w:val="99"/>
          <w:kern w:val="0"/>
          <w:position w:val="0"/>
          <w:sz w:val="24"/>
          <w:szCs w:val="24"/>
        </w:rPr>
        <w:t>................................</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58"/>
          <w:w w:val="100"/>
          <w:kern w:val="0"/>
          <w:position w:val="0"/>
          <w:sz w:val="24"/>
          <w:szCs w:val="24"/>
        </w:rPr>
        <w:t xml:space="preserve"> </w:t>
      </w:r>
      <w:r>
        <w:rPr>
          <w:rFonts w:ascii="Times New Roman" w:hAnsi="Times New Roman" w:eastAsia="Times New Roman"/>
          <w:b w:val="0"/>
          <w:i w:val="0"/>
          <w:color w:val="000000"/>
          <w:spacing w:val="1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24</w:t>
      </w:r>
    </w:p>
    <w:p>
      <w:pPr>
        <w:widowControl w:val="0"/>
        <w:kinsoku w:val="0"/>
        <w:wordWrap w:val="0"/>
        <w:autoSpaceDE w:val="0"/>
        <w:autoSpaceDN w:val="0"/>
        <w:adjustRightInd w:val="0"/>
        <w:spacing w:before="0" w:after="0" w:line="242" w:lineRule="auto"/>
        <w:ind w:left="800" w:right="0" w:firstLine="0"/>
        <w:jc w:val="left"/>
        <w:textAlignment w:val="baseline"/>
      </w:pPr>
      <w:r>
        <w:rPr>
          <w:rFonts w:ascii="Times New Roman" w:hAnsi="Times New Roman" w:eastAsia="Times New Roman" w:cs="Times New Roman"/>
          <w:b w:val="0"/>
          <w:i w:val="0"/>
          <w:color w:val="000000"/>
          <w:spacing w:val="2"/>
          <w:w w:val="100"/>
          <w:kern w:val="0"/>
          <w:position w:val="0"/>
          <w:sz w:val="24"/>
          <w:szCs w:val="24"/>
        </w:rPr>
        <w:t>4.1.3.</w:t>
      </w:r>
      <w:r>
        <w:rPr>
          <w:rFonts w:ascii="Times New Roman" w:hAnsi="Times New Roman" w:eastAsia="Times New Roman"/>
          <w:b w:val="0"/>
          <w:i w:val="0"/>
          <w:color w:val="000000"/>
          <w:spacing w:val="244"/>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L</w:t>
      </w:r>
      <w:r>
        <w:rPr>
          <w:rFonts w:ascii="Times New Roman" w:hAnsi="Times New Roman" w:eastAsia="Times New Roman" w:cs="Times New Roman"/>
          <w:b w:val="0"/>
          <w:i w:val="0"/>
          <w:color w:val="000000"/>
          <w:spacing w:val="0"/>
          <w:w w:val="100"/>
          <w:kern w:val="0"/>
          <w:position w:val="0"/>
          <w:sz w:val="24"/>
          <w:szCs w:val="24"/>
        </w:rPr>
        <w:t>ỗi</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404</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Not</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Found</w:t>
      </w:r>
      <w:r>
        <w:rPr>
          <w:rFonts w:ascii="Times New Roman" w:hAnsi="Times New Roman" w:eastAsia="Times New Roman" w:cs="Times New Roman"/>
          <w:b w:val="0"/>
          <w:i w:val="0"/>
          <w:color w:val="000000"/>
          <w:spacing w:val="0"/>
          <w:w w:val="99"/>
          <w:kern w:val="0"/>
          <w:position w:val="0"/>
          <w:sz w:val="24"/>
          <w:szCs w:val="24"/>
        </w:rPr>
        <w:t>................................</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58"/>
          <w:w w:val="100"/>
          <w:kern w:val="0"/>
          <w:position w:val="0"/>
          <w:sz w:val="24"/>
          <w:szCs w:val="24"/>
        </w:rPr>
        <w:t xml:space="preserve"> </w:t>
      </w:r>
      <w:r>
        <w:rPr>
          <w:rFonts w:ascii="Times New Roman" w:hAnsi="Times New Roman" w:eastAsia="Times New Roman"/>
          <w:b w:val="0"/>
          <w:i w:val="0"/>
          <w:color w:val="000000"/>
          <w:spacing w:val="1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25</w:t>
      </w:r>
    </w:p>
    <w:p>
      <w:pPr>
        <w:widowControl w:val="0"/>
        <w:kinsoku w:val="0"/>
        <w:wordWrap w:val="0"/>
        <w:autoSpaceDE w:val="0"/>
        <w:autoSpaceDN w:val="0"/>
        <w:adjustRightInd w:val="0"/>
        <w:spacing w:before="1" w:after="80" w:line="255" w:lineRule="auto"/>
        <w:ind w:left="800" w:right="0" w:firstLine="0"/>
        <w:jc w:val="left"/>
        <w:textAlignment w:val="baseline"/>
      </w:pPr>
      <w:r>
        <w:rPr>
          <w:rFonts w:ascii="Times New Roman" w:hAnsi="Times New Roman" w:eastAsia="Times New Roman" w:cs="Times New Roman"/>
          <w:b w:val="0"/>
          <w:i w:val="0"/>
          <w:color w:val="000000"/>
          <w:spacing w:val="2"/>
          <w:w w:val="100"/>
          <w:kern w:val="0"/>
          <w:position w:val="0"/>
          <w:sz w:val="24"/>
          <w:szCs w:val="24"/>
        </w:rPr>
        <w:t>4.1.4.</w:t>
      </w:r>
      <w:r>
        <w:rPr>
          <w:rFonts w:ascii="Times New Roman" w:hAnsi="Times New Roman" w:eastAsia="Times New Roman"/>
          <w:b w:val="0"/>
          <w:i w:val="0"/>
          <w:color w:val="000000"/>
          <w:spacing w:val="24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Lỗi</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500</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Internal</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Server</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Error</w:t>
      </w:r>
      <w:r>
        <w:rPr>
          <w:rFonts w:ascii="Times New Roman" w:hAnsi="Times New Roman" w:eastAsia="Times New Roman" w:cs="Times New Roman"/>
          <w:b w:val="0"/>
          <w:i w:val="0"/>
          <w:color w:val="000000"/>
          <w:spacing w:val="0"/>
          <w:w w:val="99"/>
          <w:kern w:val="0"/>
          <w:position w:val="0"/>
          <w:sz w:val="24"/>
          <w:szCs w:val="24"/>
        </w:rPr>
        <w:t>................................</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57"/>
          <w:w w:val="100"/>
          <w:kern w:val="0"/>
          <w:position w:val="0"/>
          <w:sz w:val="24"/>
          <w:szCs w:val="24"/>
        </w:rPr>
        <w:t xml:space="preserve"> </w:t>
      </w:r>
      <w:r>
        <w:rPr>
          <w:rFonts w:ascii="Times New Roman" w:hAnsi="Times New Roman" w:eastAsia="Times New Roman"/>
          <w:b w:val="0"/>
          <w:i w:val="0"/>
          <w:color w:val="000000"/>
          <w:spacing w:val="1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26</w:t>
      </w:r>
    </w:p>
    <w:p>
      <w:pPr>
        <w:widowControl w:val="0"/>
        <w:kinsoku w:val="0"/>
        <w:wordWrap w:val="0"/>
        <w:autoSpaceDE w:val="0"/>
        <w:autoSpaceDN w:val="0"/>
        <w:adjustRightInd w:val="0"/>
        <w:spacing w:before="80" w:after="80" w:line="256" w:lineRule="auto"/>
        <w:ind w:left="560" w:right="0" w:firstLine="0"/>
        <w:jc w:val="left"/>
        <w:textAlignment w:val="baseline"/>
      </w:pPr>
      <w:r>
        <w:rPr>
          <w:rFonts w:ascii="Times New Roman" w:hAnsi="Times New Roman" w:eastAsia="Times New Roman" w:cs="Times New Roman"/>
          <w:b w:val="0"/>
          <w:i w:val="0"/>
          <w:color w:val="000000"/>
          <w:spacing w:val="0"/>
          <w:w w:val="100"/>
          <w:kern w:val="0"/>
          <w:position w:val="0"/>
          <w:sz w:val="24"/>
          <w:szCs w:val="24"/>
        </w:rPr>
        <w:t>4.2.</w:t>
      </w:r>
      <w:r>
        <w:rPr>
          <w:rFonts w:ascii="Times New Roman" w:hAnsi="Times New Roman" w:eastAsia="Times New Roman"/>
          <w:b w:val="0"/>
          <w:i w:val="0"/>
          <w:color w:val="000000"/>
          <w:spacing w:val="236"/>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Bảo</w:t>
      </w:r>
      <w:r>
        <w:rPr>
          <w:rFonts w:ascii="Times New Roman" w:hAnsi="Times New Roman" w:eastAsia="Times New Roman"/>
          <w:b w:val="0"/>
          <w:i w:val="0"/>
          <w:color w:val="000000"/>
          <w:spacing w:val="0"/>
          <w:w w:val="93"/>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mật</w:t>
      </w:r>
      <w:r>
        <w:rPr>
          <w:rFonts w:ascii="Times New Roman" w:hAnsi="Times New Roman" w:eastAsia="Times New Roman"/>
          <w:b w:val="0"/>
          <w:i w:val="0"/>
          <w:color w:val="000000"/>
          <w:spacing w:val="0"/>
          <w:w w:val="93"/>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ứng</w:t>
      </w:r>
      <w:r>
        <w:rPr>
          <w:rFonts w:ascii="Times New Roman" w:hAnsi="Times New Roman" w:eastAsia="Times New Roman"/>
          <w:b w:val="0"/>
          <w:i w:val="0"/>
          <w:color w:val="000000"/>
          <w:spacing w:val="0"/>
          <w:w w:val="93"/>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dụng</w:t>
      </w:r>
      <w:r>
        <w:rPr>
          <w:rFonts w:ascii="Times New Roman" w:hAnsi="Times New Roman" w:eastAsia="Times New Roman"/>
          <w:b w:val="0"/>
          <w:i w:val="0"/>
          <w:color w:val="000000"/>
          <w:spacing w:val="0"/>
          <w:w w:val="93"/>
          <w:kern w:val="0"/>
          <w:position w:val="0"/>
          <w:sz w:val="24"/>
          <w:szCs w:val="24"/>
        </w:rPr>
        <w:t xml:space="preserve"> </w:t>
      </w:r>
      <w:r>
        <w:rPr>
          <w:rFonts w:ascii="Times New Roman" w:hAnsi="Times New Roman" w:eastAsia="Times New Roman" w:cs="Times New Roman"/>
          <w:b w:val="0"/>
          <w:i w:val="0"/>
          <w:color w:val="000000"/>
          <w:spacing w:val="0"/>
          <w:w w:val="99"/>
          <w:kern w:val="0"/>
          <w:position w:val="0"/>
          <w:sz w:val="24"/>
          <w:szCs w:val="24"/>
        </w:rPr>
        <w:t>................................</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58"/>
          <w:w w:val="100"/>
          <w:kern w:val="0"/>
          <w:position w:val="0"/>
          <w:sz w:val="24"/>
          <w:szCs w:val="24"/>
        </w:rPr>
        <w:t xml:space="preserve"> </w:t>
      </w:r>
      <w:r>
        <w:rPr>
          <w:rFonts w:ascii="Times New Roman" w:hAnsi="Times New Roman" w:eastAsia="Times New Roman"/>
          <w:b w:val="0"/>
          <w:i w:val="0"/>
          <w:color w:val="000000"/>
          <w:spacing w:val="1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27</w:t>
      </w:r>
    </w:p>
    <w:p>
      <w:pPr>
        <w:widowControl w:val="0"/>
        <w:kinsoku w:val="0"/>
        <w:wordWrap w:val="0"/>
        <w:autoSpaceDE w:val="0"/>
        <w:autoSpaceDN w:val="0"/>
        <w:adjustRightInd w:val="0"/>
        <w:spacing w:before="81" w:after="0" w:line="241" w:lineRule="auto"/>
        <w:ind w:left="800" w:right="0" w:firstLine="0"/>
        <w:jc w:val="left"/>
        <w:textAlignment w:val="baseline"/>
      </w:pPr>
      <w:r>
        <w:rPr>
          <w:rFonts w:ascii="Times New Roman" w:hAnsi="Times New Roman" w:eastAsia="Times New Roman" w:cs="Times New Roman"/>
          <w:b w:val="0"/>
          <w:i w:val="0"/>
          <w:color w:val="000000"/>
          <w:spacing w:val="2"/>
          <w:w w:val="100"/>
          <w:kern w:val="0"/>
          <w:position w:val="0"/>
          <w:sz w:val="24"/>
          <w:szCs w:val="24"/>
        </w:rPr>
        <w:t>4.2.1.</w:t>
      </w:r>
      <w:r>
        <w:rPr>
          <w:rFonts w:ascii="Times New Roman" w:hAnsi="Times New Roman" w:eastAsia="Times New Roman"/>
          <w:b w:val="0"/>
          <w:i w:val="0"/>
          <w:color w:val="000000"/>
          <w:spacing w:val="24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Mã</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hóa</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mật</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khẩu</w:t>
      </w:r>
      <w:r>
        <w:rPr>
          <w:rFonts w:ascii="Times New Roman" w:hAnsi="Times New Roman" w:eastAsia="Times New Roman" w:cs="Times New Roman"/>
          <w:b w:val="0"/>
          <w:i w:val="0"/>
          <w:color w:val="000000"/>
          <w:spacing w:val="0"/>
          <w:w w:val="99"/>
          <w:kern w:val="0"/>
          <w:position w:val="0"/>
          <w:sz w:val="24"/>
          <w:szCs w:val="24"/>
        </w:rPr>
        <w:t>................................</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cs="Times New Roman"/>
          <w:b w:val="0"/>
          <w:i w:val="0"/>
          <w:color w:val="000000"/>
          <w:spacing w:val="1"/>
          <w:w w:val="100"/>
          <w:kern w:val="0"/>
          <w:position w:val="0"/>
          <w:sz w:val="24"/>
          <w:szCs w:val="24"/>
        </w:rPr>
        <w:t>.....</w:t>
      </w:r>
      <w:r>
        <w:rPr>
          <w:rFonts w:ascii="Times New Roman" w:hAnsi="Times New Roman" w:eastAsia="Times New Roman"/>
          <w:b w:val="0"/>
          <w:i w:val="0"/>
          <w:color w:val="000000"/>
          <w:spacing w:val="1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27</w:t>
      </w:r>
    </w:p>
    <w:p>
      <w:pPr>
        <w:widowControl w:val="0"/>
        <w:kinsoku w:val="0"/>
        <w:wordWrap w:val="0"/>
        <w:autoSpaceDE w:val="0"/>
        <w:autoSpaceDN w:val="0"/>
        <w:adjustRightInd w:val="0"/>
        <w:spacing w:before="0" w:after="100" w:line="242" w:lineRule="auto"/>
        <w:ind w:left="800" w:right="0" w:firstLine="0"/>
        <w:jc w:val="left"/>
        <w:textAlignment w:val="baseline"/>
      </w:pPr>
      <w:r>
        <w:rPr>
          <w:rFonts w:ascii="Times New Roman" w:hAnsi="Times New Roman" w:eastAsia="Times New Roman" w:cs="Times New Roman"/>
          <w:b w:val="0"/>
          <w:i w:val="0"/>
          <w:color w:val="000000"/>
          <w:spacing w:val="2"/>
          <w:w w:val="100"/>
          <w:kern w:val="0"/>
          <w:position w:val="0"/>
          <w:sz w:val="24"/>
          <w:szCs w:val="24"/>
        </w:rPr>
        <w:t>4.2.2.</w:t>
      </w:r>
      <w:r>
        <w:rPr>
          <w:rFonts w:ascii="Times New Roman" w:hAnsi="Times New Roman" w:eastAsia="Times New Roman"/>
          <w:b w:val="0"/>
          <w:i w:val="0"/>
          <w:color w:val="000000"/>
          <w:spacing w:val="24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Bảo</w:t>
      </w:r>
      <w:r>
        <w:rPr>
          <w:rFonts w:ascii="Times New Roman" w:hAnsi="Times New Roman" w:eastAsia="Times New Roman"/>
          <w:b w:val="0"/>
          <w:i w:val="0"/>
          <w:color w:val="000000"/>
          <w:spacing w:val="0"/>
          <w:w w:val="8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vệ</w:t>
      </w:r>
      <w:r>
        <w:rPr>
          <w:rFonts w:ascii="Times New Roman" w:hAnsi="Times New Roman" w:eastAsia="Times New Roman"/>
          <w:b w:val="0"/>
          <w:i w:val="0"/>
          <w:color w:val="000000"/>
          <w:spacing w:val="0"/>
          <w:w w:val="8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route</w:t>
      </w:r>
      <w:r>
        <w:rPr>
          <w:rFonts w:ascii="Times New Roman" w:hAnsi="Times New Roman" w:eastAsia="Times New Roman"/>
          <w:b w:val="0"/>
          <w:i w:val="0"/>
          <w:color w:val="000000"/>
          <w:spacing w:val="0"/>
          <w:w w:val="8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27</w:t>
      </w:r>
    </w:p>
    <w:p>
      <w:pPr>
        <w:widowControl w:val="0"/>
        <w:kinsoku w:val="0"/>
        <w:wordWrap w:val="0"/>
        <w:autoSpaceDE w:val="0"/>
        <w:autoSpaceDN w:val="0"/>
        <w:adjustRightInd w:val="0"/>
        <w:spacing w:before="101" w:after="80" w:line="252" w:lineRule="auto"/>
        <w:ind w:left="320" w:right="0" w:firstLine="0"/>
        <w:jc w:val="left"/>
        <w:textAlignment w:val="baseline"/>
      </w:pPr>
      <w:r>
        <w:rPr>
          <w:rFonts w:ascii="Times New Roman" w:hAnsi="Times New Roman" w:eastAsia="Times New Roman" w:cs="Times New Roman"/>
          <w:b/>
          <w:i w:val="0"/>
          <w:color w:val="000000"/>
          <w:spacing w:val="1"/>
          <w:w w:val="100"/>
          <w:kern w:val="0"/>
          <w:position w:val="0"/>
          <w:sz w:val="24"/>
          <w:szCs w:val="24"/>
        </w:rPr>
        <w:t>C</w:t>
      </w:r>
      <w:r>
        <w:rPr>
          <w:rFonts w:ascii="Times New Roman" w:hAnsi="Times New Roman" w:eastAsia="Times New Roman" w:cs="Times New Roman"/>
          <w:b/>
          <w:i w:val="0"/>
          <w:color w:val="000000"/>
          <w:spacing w:val="0"/>
          <w:w w:val="100"/>
          <w:kern w:val="0"/>
          <w:position w:val="0"/>
          <w:sz w:val="24"/>
          <w:szCs w:val="24"/>
        </w:rPr>
        <w:t>hương</w:t>
      </w:r>
      <w:r>
        <w:rPr>
          <w:rFonts w:ascii="Times New Roman" w:hAnsi="Times New Roman" w:eastAsia="Times New Roman"/>
          <w:b/>
          <w:i w:val="0"/>
          <w:color w:val="000000"/>
          <w:spacing w:val="0"/>
          <w:w w:val="94"/>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5.</w:t>
      </w:r>
      <w:r>
        <w:rPr>
          <w:rFonts w:ascii="Times New Roman" w:hAnsi="Times New Roman" w:eastAsia="Times New Roman"/>
          <w:b/>
          <w:i w:val="0"/>
          <w:color w:val="000000"/>
          <w:spacing w:val="0"/>
          <w:w w:val="94"/>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KẾT</w:t>
      </w:r>
      <w:r>
        <w:rPr>
          <w:rFonts w:ascii="Times New Roman" w:hAnsi="Times New Roman" w:eastAsia="Times New Roman"/>
          <w:b/>
          <w:i w:val="0"/>
          <w:color w:val="000000"/>
          <w:spacing w:val="0"/>
          <w:w w:val="94"/>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LUẬN</w:t>
      </w:r>
      <w:r>
        <w:rPr>
          <w:rFonts w:ascii="Times New Roman" w:hAnsi="Times New Roman" w:eastAsia="Times New Roman"/>
          <w:b/>
          <w:i w:val="0"/>
          <w:color w:val="000000"/>
          <w:spacing w:val="0"/>
          <w:w w:val="94"/>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VÀ</w:t>
      </w:r>
      <w:r>
        <w:rPr>
          <w:rFonts w:ascii="Times New Roman" w:hAnsi="Times New Roman" w:eastAsia="Times New Roman"/>
          <w:b/>
          <w:i w:val="0"/>
          <w:color w:val="000000"/>
          <w:spacing w:val="0"/>
          <w:w w:val="94"/>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HƯỚNG</w:t>
      </w:r>
      <w:r>
        <w:rPr>
          <w:rFonts w:ascii="Times New Roman" w:hAnsi="Times New Roman" w:eastAsia="Times New Roman"/>
          <w:b/>
          <w:i w:val="0"/>
          <w:color w:val="000000"/>
          <w:spacing w:val="0"/>
          <w:w w:val="94"/>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PHÁT</w:t>
      </w:r>
      <w:r>
        <w:rPr>
          <w:rFonts w:ascii="Times New Roman" w:hAnsi="Times New Roman" w:eastAsia="Times New Roman"/>
          <w:b/>
          <w:i w:val="0"/>
          <w:color w:val="000000"/>
          <w:spacing w:val="0"/>
          <w:w w:val="94"/>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TRIỂN</w:t>
      </w:r>
      <w:r>
        <w:rPr>
          <w:rFonts w:ascii="Times New Roman" w:hAnsi="Times New Roman" w:eastAsia="Times New Roman"/>
          <w:b/>
          <w:i w:val="0"/>
          <w:color w:val="000000"/>
          <w:spacing w:val="0"/>
          <w:w w:val="94"/>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w:t>
      </w:r>
      <w:r>
        <w:rPr>
          <w:rFonts w:ascii="Times New Roman" w:hAnsi="Times New Roman" w:eastAsia="Times New Roman"/>
          <w:b/>
          <w:i w:val="0"/>
          <w:color w:val="000000"/>
          <w:spacing w:val="-2"/>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29</w:t>
      </w:r>
    </w:p>
    <w:p>
      <w:pPr>
        <w:widowControl w:val="0"/>
        <w:kinsoku w:val="0"/>
        <w:wordWrap w:val="0"/>
        <w:autoSpaceDE w:val="0"/>
        <w:autoSpaceDN w:val="0"/>
        <w:adjustRightInd w:val="0"/>
        <w:spacing w:before="80" w:after="0" w:line="240" w:lineRule="auto"/>
        <w:ind w:left="560" w:right="0" w:firstLine="0"/>
        <w:jc w:val="left"/>
        <w:textAlignment w:val="baseline"/>
      </w:pPr>
      <w:r>
        <w:rPr>
          <w:rFonts w:ascii="Times New Roman" w:hAnsi="Times New Roman" w:eastAsia="Times New Roman" w:cs="Times New Roman"/>
          <w:b w:val="0"/>
          <w:i w:val="0"/>
          <w:color w:val="000000"/>
          <w:spacing w:val="0"/>
          <w:w w:val="100"/>
          <w:kern w:val="0"/>
          <w:position w:val="0"/>
          <w:sz w:val="24"/>
          <w:szCs w:val="24"/>
        </w:rPr>
        <w:t>5.1.</w:t>
      </w:r>
      <w:r>
        <w:rPr>
          <w:rFonts w:ascii="Times New Roman" w:hAnsi="Times New Roman" w:eastAsia="Times New Roman"/>
          <w:b w:val="0"/>
          <w:i w:val="0"/>
          <w:color w:val="000000"/>
          <w:spacing w:val="236"/>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Kết</w:t>
      </w:r>
      <w:r>
        <w:rPr>
          <w:rFonts w:ascii="Times New Roman" w:hAnsi="Times New Roman" w:eastAsia="Times New Roman"/>
          <w:b w:val="0"/>
          <w:i w:val="0"/>
          <w:color w:val="000000"/>
          <w:spacing w:val="0"/>
          <w:w w:val="83"/>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luận</w:t>
      </w:r>
      <w:r>
        <w:rPr>
          <w:rFonts w:ascii="Times New Roman" w:hAnsi="Times New Roman" w:eastAsia="Times New Roman"/>
          <w:b w:val="0"/>
          <w:i w:val="0"/>
          <w:color w:val="000000"/>
          <w:spacing w:val="0"/>
          <w:w w:val="83"/>
          <w:kern w:val="0"/>
          <w:position w:val="0"/>
          <w:sz w:val="24"/>
          <w:szCs w:val="24"/>
        </w:rPr>
        <w:t xml:space="preserve"> </w:t>
      </w:r>
      <w:r>
        <w:rPr>
          <w:rFonts w:ascii="Times New Roman" w:hAnsi="Times New Roman" w:eastAsia="Times New Roman" w:cs="Times New Roman"/>
          <w:b w:val="0"/>
          <w:i w:val="0"/>
          <w:color w:val="000000"/>
          <w:spacing w:val="0"/>
          <w:w w:val="99"/>
          <w:kern w:val="0"/>
          <w:position w:val="0"/>
          <w:sz w:val="24"/>
          <w:szCs w:val="24"/>
        </w:rPr>
        <w:t>................................</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58"/>
          <w:w w:val="100"/>
          <w:kern w:val="0"/>
          <w:position w:val="0"/>
          <w:sz w:val="24"/>
          <w:szCs w:val="24"/>
        </w:rPr>
        <w:t xml:space="preserve"> </w:t>
      </w:r>
      <w:r>
        <w:rPr>
          <w:rFonts w:ascii="Times New Roman" w:hAnsi="Times New Roman" w:eastAsia="Times New Roman"/>
          <w:b w:val="0"/>
          <w:i w:val="0"/>
          <w:color w:val="000000"/>
          <w:spacing w:val="1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29</w:t>
      </w:r>
    </w:p>
    <w:p>
      <w:pPr>
        <w:widowControl w:val="0"/>
        <w:kinsoku w:val="0"/>
        <w:wordWrap w:val="0"/>
        <w:autoSpaceDE w:val="0"/>
        <w:autoSpaceDN w:val="0"/>
        <w:adjustRightInd w:val="0"/>
        <w:spacing w:before="1" w:after="0" w:line="240" w:lineRule="auto"/>
        <w:ind w:left="560" w:right="0" w:firstLine="0"/>
        <w:jc w:val="left"/>
        <w:textAlignment w:val="baseline"/>
      </w:pPr>
      <w:r>
        <w:rPr>
          <w:rFonts w:ascii="Times New Roman" w:hAnsi="Times New Roman" w:eastAsia="Times New Roman" w:cs="Times New Roman"/>
          <w:b w:val="0"/>
          <w:i w:val="0"/>
          <w:color w:val="000000"/>
          <w:spacing w:val="0"/>
          <w:w w:val="100"/>
          <w:kern w:val="0"/>
          <w:position w:val="0"/>
          <w:sz w:val="24"/>
          <w:szCs w:val="24"/>
        </w:rPr>
        <w:t>5.2.</w:t>
      </w:r>
      <w:r>
        <w:rPr>
          <w:rFonts w:ascii="Times New Roman" w:hAnsi="Times New Roman" w:eastAsia="Times New Roman"/>
          <w:b w:val="0"/>
          <w:i w:val="0"/>
          <w:color w:val="000000"/>
          <w:spacing w:val="236"/>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Hướng</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phát</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triển</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tương</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lai</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99"/>
          <w:kern w:val="0"/>
          <w:position w:val="0"/>
          <w:sz w:val="24"/>
          <w:szCs w:val="24"/>
        </w:rPr>
        <w:t>................................</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58"/>
          <w:w w:val="100"/>
          <w:kern w:val="0"/>
          <w:position w:val="0"/>
          <w:sz w:val="24"/>
          <w:szCs w:val="24"/>
        </w:rPr>
        <w:t xml:space="preserve"> </w:t>
      </w:r>
      <w:r>
        <w:rPr>
          <w:rFonts w:ascii="Times New Roman" w:hAnsi="Times New Roman" w:eastAsia="Times New Roman"/>
          <w:b w:val="0"/>
          <w:i w:val="0"/>
          <w:color w:val="000000"/>
          <w:spacing w:val="1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30</w:t>
      </w: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1" w:after="0" w:line="374" w:lineRule="auto"/>
        <w:ind w:left="0" w:right="0" w:firstLine="0"/>
        <w:jc w:val="both"/>
        <w:textAlignment w:val="baseline"/>
        <w:rPr>
          <w:rFonts w:ascii="Arial" w:hAnsi="Arial" w:eastAsia="Arial" w:cs="Arial"/>
          <w:sz w:val="20"/>
          <w:szCs w:val="20"/>
        </w:rPr>
      </w:pPr>
    </w:p>
    <w:p>
      <w:pPr>
        <w:sectPr>
          <w:type w:val="continuous"/>
          <w:pgSz w:w="12240" w:h="15840"/>
          <w:pgMar w:top="1340" w:right="1100" w:bottom="1340" w:left="1100" w:header="0" w:footer="0" w:gutter="0"/>
          <w:cols w:space="425" w:num="1"/>
        </w:sectPr>
      </w:pPr>
    </w:p>
    <w:p>
      <w:pPr>
        <w:widowControl w:val="0"/>
        <w:kinsoku w:val="0"/>
        <w:wordWrap w:val="0"/>
        <w:autoSpaceDE w:val="0"/>
        <w:autoSpaceDN w:val="0"/>
        <w:adjustRightInd w:val="0"/>
        <w:spacing w:before="87" w:after="160" w:line="253" w:lineRule="auto"/>
        <w:ind w:left="3820" w:right="0" w:firstLine="0"/>
        <w:jc w:val="left"/>
        <w:textAlignment w:val="baseline"/>
        <w:outlineLvl w:val="1"/>
      </w:pPr>
      <w:r>
        <w:rPr>
          <w:rFonts w:ascii="Times New Roman" w:hAnsi="Times New Roman" w:eastAsia="Times New Roman" w:cs="Times New Roman"/>
          <w:b/>
          <w:i w:val="0"/>
          <w:color w:val="000000"/>
          <w:spacing w:val="0"/>
          <w:w w:val="100"/>
          <w:kern w:val="0"/>
          <w:position w:val="0"/>
          <w:sz w:val="28"/>
          <w:szCs w:val="28"/>
        </w:rPr>
        <w:t>DANH</w:t>
      </w:r>
      <w:r>
        <w:rPr>
          <w:rFonts w:ascii="Times New Roman" w:hAnsi="Times New Roman" w:eastAsia="Times New Roman"/>
          <w:b/>
          <w:i w:val="0"/>
          <w:color w:val="000000"/>
          <w:spacing w:val="-1"/>
          <w:w w:val="100"/>
          <w:kern w:val="0"/>
          <w:position w:val="0"/>
          <w:sz w:val="28"/>
          <w:szCs w:val="28"/>
        </w:rPr>
        <w:t xml:space="preserve"> </w:t>
      </w:r>
      <w:r>
        <w:rPr>
          <w:rFonts w:ascii="Times New Roman" w:hAnsi="Times New Roman" w:eastAsia="Times New Roman" w:cs="Times New Roman"/>
          <w:b/>
          <w:i w:val="0"/>
          <w:color w:val="000000"/>
          <w:spacing w:val="0"/>
          <w:w w:val="100"/>
          <w:kern w:val="0"/>
          <w:position w:val="0"/>
          <w:sz w:val="28"/>
          <w:szCs w:val="28"/>
        </w:rPr>
        <w:t>MỤC</w:t>
      </w:r>
      <w:r>
        <w:rPr>
          <w:rFonts w:ascii="Times New Roman" w:hAnsi="Times New Roman" w:eastAsia="Times New Roman"/>
          <w:b/>
          <w:i w:val="0"/>
          <w:color w:val="000000"/>
          <w:spacing w:val="-1"/>
          <w:w w:val="100"/>
          <w:kern w:val="0"/>
          <w:position w:val="0"/>
          <w:sz w:val="28"/>
          <w:szCs w:val="28"/>
        </w:rPr>
        <w:t xml:space="preserve"> </w:t>
      </w:r>
      <w:r>
        <w:rPr>
          <w:rFonts w:ascii="Times New Roman" w:hAnsi="Times New Roman" w:eastAsia="Times New Roman" w:cs="Times New Roman"/>
          <w:b/>
          <w:i w:val="0"/>
          <w:color w:val="000000"/>
          <w:spacing w:val="0"/>
          <w:w w:val="100"/>
          <w:kern w:val="0"/>
          <w:position w:val="0"/>
          <w:sz w:val="28"/>
          <w:szCs w:val="28"/>
        </w:rPr>
        <w:t>HÌNH</w:t>
      </w:r>
    </w:p>
    <w:p>
      <w:pPr>
        <w:widowControl w:val="0"/>
        <w:kinsoku w:val="0"/>
        <w:wordWrap w:val="0"/>
        <w:autoSpaceDE w:val="0"/>
        <w:autoSpaceDN w:val="0"/>
        <w:adjustRightInd w:val="0"/>
        <w:spacing w:before="161" w:after="40" w:line="240" w:lineRule="auto"/>
        <w:ind w:left="32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H</w:t>
      </w:r>
      <w:r>
        <w:rPr>
          <w:rFonts w:ascii="Times New Roman" w:hAnsi="Times New Roman" w:eastAsia="Times New Roman" w:cs="Times New Roman"/>
          <w:b w:val="0"/>
          <w:i w:val="0"/>
          <w:color w:val="000000"/>
          <w:spacing w:val="0"/>
          <w:w w:val="100"/>
          <w:kern w:val="0"/>
          <w:position w:val="0"/>
          <w:sz w:val="24"/>
          <w:szCs w:val="24"/>
        </w:rPr>
        <w:t>ình</w:t>
      </w:r>
      <w:r>
        <w:rPr>
          <w:rFonts w:ascii="Times New Roman" w:hAnsi="Times New Roman" w:eastAsia="Times New Roman"/>
          <w:b w:val="0"/>
          <w:i w:val="0"/>
          <w:color w:val="000000"/>
          <w:spacing w:val="0"/>
          <w:w w:val="9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1.2.1</w:t>
      </w:r>
      <w:r>
        <w:rPr>
          <w:rFonts w:ascii="Times New Roman" w:hAnsi="Times New Roman" w:eastAsia="Times New Roman"/>
          <w:b w:val="0"/>
          <w:i w:val="0"/>
          <w:color w:val="000000"/>
          <w:spacing w:val="0"/>
          <w:w w:val="9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NodeJS</w:t>
      </w:r>
      <w:r>
        <w:rPr>
          <w:rFonts w:ascii="Times New Roman" w:hAnsi="Times New Roman" w:eastAsia="Times New Roman"/>
          <w:b w:val="0"/>
          <w:i w:val="0"/>
          <w:color w:val="000000"/>
          <w:spacing w:val="0"/>
          <w:w w:val="94"/>
          <w:kern w:val="0"/>
          <w:position w:val="0"/>
          <w:sz w:val="24"/>
          <w:szCs w:val="24"/>
        </w:rPr>
        <w:t xml:space="preserve"> </w:t>
      </w:r>
      <w:r>
        <w:rPr>
          <w:rFonts w:ascii="Times New Roman" w:hAnsi="Times New Roman" w:eastAsia="Times New Roman" w:cs="Times New Roman"/>
          <w:b w:val="0"/>
          <w:i w:val="0"/>
          <w:color w:val="000000"/>
          <w:spacing w:val="0"/>
          <w:w w:val="99"/>
          <w:kern w:val="0"/>
          <w:position w:val="0"/>
          <w:sz w:val="24"/>
          <w:szCs w:val="24"/>
        </w:rPr>
        <w:t>................................</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58"/>
          <w:w w:val="100"/>
          <w:kern w:val="0"/>
          <w:position w:val="0"/>
          <w:sz w:val="24"/>
          <w:szCs w:val="24"/>
        </w:rPr>
        <w:t xml:space="preserve"> </w:t>
      </w:r>
      <w:r>
        <w:rPr>
          <w:rFonts w:ascii="Times New Roman" w:hAnsi="Times New Roman" w:eastAsia="Times New Roman"/>
          <w:b w:val="0"/>
          <w:i w:val="0"/>
          <w:color w:val="000000"/>
          <w:spacing w:val="1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2</w:t>
      </w:r>
    </w:p>
    <w:p>
      <w:pPr>
        <w:widowControl w:val="0"/>
        <w:kinsoku w:val="0"/>
        <w:wordWrap w:val="0"/>
        <w:autoSpaceDE w:val="0"/>
        <w:autoSpaceDN w:val="0"/>
        <w:adjustRightInd w:val="0"/>
        <w:spacing w:before="41" w:after="40" w:line="240" w:lineRule="auto"/>
        <w:ind w:left="32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H</w:t>
      </w:r>
      <w:r>
        <w:rPr>
          <w:rFonts w:ascii="Times New Roman" w:hAnsi="Times New Roman" w:eastAsia="Times New Roman" w:cs="Times New Roman"/>
          <w:b w:val="0"/>
          <w:i w:val="0"/>
          <w:color w:val="000000"/>
          <w:spacing w:val="0"/>
          <w:w w:val="100"/>
          <w:kern w:val="0"/>
          <w:position w:val="0"/>
          <w:sz w:val="24"/>
          <w:szCs w:val="24"/>
        </w:rPr>
        <w:t>ình</w:t>
      </w:r>
      <w:r>
        <w:rPr>
          <w:rFonts w:ascii="Times New Roman" w:hAnsi="Times New Roman" w:eastAsia="Times New Roman"/>
          <w:b w:val="0"/>
          <w:i w:val="0"/>
          <w:color w:val="000000"/>
          <w:spacing w:val="0"/>
          <w:w w:val="9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1.2.2</w:t>
      </w:r>
      <w:r>
        <w:rPr>
          <w:rFonts w:ascii="Times New Roman" w:hAnsi="Times New Roman" w:eastAsia="Times New Roman"/>
          <w:b w:val="0"/>
          <w:i w:val="0"/>
          <w:color w:val="000000"/>
          <w:spacing w:val="0"/>
          <w:w w:val="9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ExpressJS</w:t>
      </w:r>
      <w:r>
        <w:rPr>
          <w:rFonts w:ascii="Times New Roman" w:hAnsi="Times New Roman" w:eastAsia="Times New Roman"/>
          <w:b w:val="0"/>
          <w:i w:val="0"/>
          <w:color w:val="000000"/>
          <w:spacing w:val="0"/>
          <w:w w:val="94"/>
          <w:kern w:val="0"/>
          <w:position w:val="0"/>
          <w:sz w:val="24"/>
          <w:szCs w:val="24"/>
        </w:rPr>
        <w:t xml:space="preserve"> </w:t>
      </w:r>
      <w:r>
        <w:rPr>
          <w:rFonts w:ascii="Times New Roman" w:hAnsi="Times New Roman" w:eastAsia="Times New Roman" w:cs="Times New Roman"/>
          <w:b w:val="0"/>
          <w:i w:val="0"/>
          <w:color w:val="000000"/>
          <w:spacing w:val="0"/>
          <w:w w:val="99"/>
          <w:kern w:val="0"/>
          <w:position w:val="0"/>
          <w:sz w:val="24"/>
          <w:szCs w:val="24"/>
        </w:rPr>
        <w:t>................................</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58"/>
          <w:w w:val="100"/>
          <w:kern w:val="0"/>
          <w:position w:val="0"/>
          <w:sz w:val="24"/>
          <w:szCs w:val="24"/>
        </w:rPr>
        <w:t xml:space="preserve"> </w:t>
      </w:r>
      <w:r>
        <w:rPr>
          <w:rFonts w:ascii="Times New Roman" w:hAnsi="Times New Roman" w:eastAsia="Times New Roman"/>
          <w:b w:val="0"/>
          <w:i w:val="0"/>
          <w:color w:val="000000"/>
          <w:spacing w:val="1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3</w:t>
      </w:r>
    </w:p>
    <w:p>
      <w:pPr>
        <w:widowControl w:val="0"/>
        <w:kinsoku w:val="0"/>
        <w:wordWrap w:val="0"/>
        <w:autoSpaceDE w:val="0"/>
        <w:autoSpaceDN w:val="0"/>
        <w:adjustRightInd w:val="0"/>
        <w:spacing w:before="41" w:after="40" w:line="240" w:lineRule="auto"/>
        <w:ind w:left="32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H</w:t>
      </w:r>
      <w:r>
        <w:rPr>
          <w:rFonts w:ascii="Times New Roman" w:hAnsi="Times New Roman" w:eastAsia="Times New Roman" w:cs="Times New Roman"/>
          <w:b w:val="0"/>
          <w:i w:val="0"/>
          <w:color w:val="000000"/>
          <w:spacing w:val="0"/>
          <w:w w:val="100"/>
          <w:kern w:val="0"/>
          <w:position w:val="0"/>
          <w:sz w:val="24"/>
          <w:szCs w:val="24"/>
        </w:rPr>
        <w:t>ình</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1.2.3</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MongoDB</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99"/>
          <w:kern w:val="0"/>
          <w:position w:val="0"/>
          <w:sz w:val="24"/>
          <w:szCs w:val="24"/>
        </w:rPr>
        <w:t>................................</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58"/>
          <w:w w:val="100"/>
          <w:kern w:val="0"/>
          <w:position w:val="0"/>
          <w:sz w:val="24"/>
          <w:szCs w:val="24"/>
        </w:rPr>
        <w:t xml:space="preserve"> </w:t>
      </w:r>
      <w:r>
        <w:rPr>
          <w:rFonts w:ascii="Times New Roman" w:hAnsi="Times New Roman" w:eastAsia="Times New Roman"/>
          <w:b w:val="0"/>
          <w:i w:val="0"/>
          <w:color w:val="000000"/>
          <w:spacing w:val="1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4</w:t>
      </w:r>
    </w:p>
    <w:p>
      <w:pPr>
        <w:widowControl w:val="0"/>
        <w:kinsoku w:val="0"/>
        <w:wordWrap w:val="0"/>
        <w:autoSpaceDE w:val="0"/>
        <w:autoSpaceDN w:val="0"/>
        <w:adjustRightInd w:val="0"/>
        <w:spacing w:before="41" w:after="40" w:line="240" w:lineRule="auto"/>
        <w:ind w:left="320" w:right="0" w:firstLine="0"/>
        <w:jc w:val="left"/>
        <w:textAlignment w:val="baseline"/>
      </w:pPr>
      <w:r>
        <w:rPr>
          <w:rFonts w:ascii="Times New Roman" w:hAnsi="Times New Roman" w:eastAsia="Times New Roman" w:cs="Times New Roman"/>
          <w:b w:val="0"/>
          <w:i w:val="0"/>
          <w:color w:val="000000"/>
          <w:spacing w:val="0"/>
          <w:w w:val="100"/>
          <w:kern w:val="0"/>
          <w:position w:val="0"/>
          <w:sz w:val="24"/>
          <w:szCs w:val="24"/>
        </w:rPr>
        <w:t>Hình</w:t>
      </w:r>
      <w:r>
        <w:rPr>
          <w:rFonts w:ascii="Times New Roman" w:hAnsi="Times New Roman" w:eastAsia="Times New Roman"/>
          <w:b w:val="0"/>
          <w:i w:val="0"/>
          <w:color w:val="000000"/>
          <w:spacing w:val="15"/>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1.2.4</w:t>
      </w:r>
      <w:r>
        <w:rPr>
          <w:rFonts w:ascii="Times New Roman" w:hAnsi="Times New Roman" w:eastAsia="Times New Roman"/>
          <w:b w:val="0"/>
          <w:i w:val="0"/>
          <w:color w:val="000000"/>
          <w:spacing w:val="15"/>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JWT</w:t>
      </w:r>
      <w:r>
        <w:rPr>
          <w:rFonts w:ascii="Times New Roman" w:hAnsi="Times New Roman" w:eastAsia="Times New Roman" w:cs="Times New Roman"/>
          <w:b w:val="0"/>
          <w:i w:val="0"/>
          <w:color w:val="000000"/>
          <w:spacing w:val="0"/>
          <w:w w:val="99"/>
          <w:kern w:val="0"/>
          <w:position w:val="0"/>
          <w:sz w:val="24"/>
          <w:szCs w:val="24"/>
        </w:rPr>
        <w:t>................................</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58"/>
          <w:w w:val="100"/>
          <w:kern w:val="0"/>
          <w:position w:val="0"/>
          <w:sz w:val="24"/>
          <w:szCs w:val="24"/>
        </w:rPr>
        <w:t xml:space="preserve"> </w:t>
      </w:r>
      <w:r>
        <w:rPr>
          <w:rFonts w:ascii="Times New Roman" w:hAnsi="Times New Roman" w:eastAsia="Times New Roman"/>
          <w:b w:val="0"/>
          <w:i w:val="0"/>
          <w:color w:val="000000"/>
          <w:spacing w:val="1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4</w:t>
      </w:r>
    </w:p>
    <w:p>
      <w:pPr>
        <w:widowControl w:val="0"/>
        <w:kinsoku w:val="0"/>
        <w:wordWrap w:val="0"/>
        <w:autoSpaceDE w:val="0"/>
        <w:autoSpaceDN w:val="0"/>
        <w:adjustRightInd w:val="0"/>
        <w:spacing w:before="40" w:after="40" w:line="240" w:lineRule="auto"/>
        <w:ind w:left="320" w:right="0" w:firstLine="0"/>
        <w:jc w:val="left"/>
        <w:textAlignment w:val="baseline"/>
      </w:pPr>
      <w:r>
        <w:rPr>
          <w:rFonts w:ascii="Times New Roman" w:hAnsi="Times New Roman" w:eastAsia="Times New Roman" w:cs="Times New Roman"/>
          <w:b w:val="0"/>
          <w:i w:val="0"/>
          <w:color w:val="000000"/>
          <w:spacing w:val="0"/>
          <w:w w:val="100"/>
          <w:kern w:val="0"/>
          <w:position w:val="0"/>
          <w:sz w:val="24"/>
          <w:szCs w:val="24"/>
        </w:rPr>
        <w:t>Hình</w:t>
      </w:r>
      <w:r>
        <w:rPr>
          <w:rFonts w:ascii="Times New Roman" w:hAnsi="Times New Roman" w:eastAsia="Times New Roman"/>
          <w:b w:val="0"/>
          <w:i w:val="0"/>
          <w:color w:val="000000"/>
          <w:spacing w:val="1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1.2.5</w:t>
      </w:r>
      <w:r>
        <w:rPr>
          <w:rFonts w:ascii="Times New Roman" w:hAnsi="Times New Roman" w:eastAsia="Times New Roman"/>
          <w:b w:val="0"/>
          <w:i w:val="0"/>
          <w:color w:val="000000"/>
          <w:spacing w:val="1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Nodemailer</w:t>
      </w:r>
      <w:r>
        <w:rPr>
          <w:rFonts w:ascii="Times New Roman" w:hAnsi="Times New Roman" w:eastAsia="Times New Roman" w:cs="Times New Roman"/>
          <w:b w:val="0"/>
          <w:i w:val="0"/>
          <w:color w:val="000000"/>
          <w:spacing w:val="0"/>
          <w:w w:val="99"/>
          <w:kern w:val="0"/>
          <w:position w:val="0"/>
          <w:sz w:val="24"/>
          <w:szCs w:val="24"/>
        </w:rPr>
        <w:t>................................</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58"/>
          <w:w w:val="100"/>
          <w:kern w:val="0"/>
          <w:position w:val="0"/>
          <w:sz w:val="24"/>
          <w:szCs w:val="24"/>
        </w:rPr>
        <w:t xml:space="preserve"> </w:t>
      </w:r>
      <w:r>
        <w:rPr>
          <w:rFonts w:ascii="Times New Roman" w:hAnsi="Times New Roman" w:eastAsia="Times New Roman"/>
          <w:b w:val="0"/>
          <w:i w:val="0"/>
          <w:color w:val="000000"/>
          <w:spacing w:val="1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5</w:t>
      </w:r>
    </w:p>
    <w:p>
      <w:pPr>
        <w:widowControl w:val="0"/>
        <w:kinsoku w:val="0"/>
        <w:wordWrap w:val="0"/>
        <w:autoSpaceDE w:val="0"/>
        <w:autoSpaceDN w:val="0"/>
        <w:adjustRightInd w:val="0"/>
        <w:spacing w:before="41" w:after="40" w:line="240" w:lineRule="auto"/>
        <w:ind w:left="320" w:right="0" w:firstLine="0"/>
        <w:jc w:val="left"/>
        <w:textAlignment w:val="baseline"/>
      </w:pPr>
      <w:r>
        <w:rPr>
          <w:rFonts w:ascii="Times New Roman" w:hAnsi="Times New Roman" w:eastAsia="Times New Roman" w:cs="Times New Roman"/>
          <w:b w:val="0"/>
          <w:i w:val="0"/>
          <w:color w:val="000000"/>
          <w:spacing w:val="0"/>
          <w:w w:val="100"/>
          <w:kern w:val="0"/>
          <w:position w:val="0"/>
          <w:sz w:val="24"/>
          <w:szCs w:val="24"/>
        </w:rPr>
        <w:t>Hình</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1.2.6</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EJS</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99"/>
          <w:kern w:val="0"/>
          <w:position w:val="0"/>
          <w:sz w:val="24"/>
          <w:szCs w:val="24"/>
        </w:rPr>
        <w:t>................................</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58"/>
          <w:w w:val="100"/>
          <w:kern w:val="0"/>
          <w:position w:val="0"/>
          <w:sz w:val="24"/>
          <w:szCs w:val="24"/>
        </w:rPr>
        <w:t xml:space="preserve"> </w:t>
      </w:r>
      <w:r>
        <w:rPr>
          <w:rFonts w:ascii="Times New Roman" w:hAnsi="Times New Roman" w:eastAsia="Times New Roman"/>
          <w:b w:val="0"/>
          <w:i w:val="0"/>
          <w:color w:val="000000"/>
          <w:spacing w:val="1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5</w:t>
      </w:r>
    </w:p>
    <w:p>
      <w:pPr>
        <w:widowControl w:val="0"/>
        <w:kinsoku w:val="0"/>
        <w:wordWrap w:val="0"/>
        <w:autoSpaceDE w:val="0"/>
        <w:autoSpaceDN w:val="0"/>
        <w:adjustRightInd w:val="0"/>
        <w:spacing w:before="41" w:after="40" w:line="240" w:lineRule="auto"/>
        <w:ind w:left="320" w:right="0" w:firstLine="0"/>
        <w:jc w:val="left"/>
        <w:textAlignment w:val="baseline"/>
      </w:pPr>
      <w:r>
        <w:rPr>
          <w:rFonts w:ascii="Times New Roman" w:hAnsi="Times New Roman" w:eastAsia="Times New Roman" w:cs="Times New Roman"/>
          <w:b w:val="0"/>
          <w:i w:val="0"/>
          <w:color w:val="000000"/>
          <w:spacing w:val="0"/>
          <w:w w:val="100"/>
          <w:kern w:val="0"/>
          <w:position w:val="0"/>
          <w:sz w:val="24"/>
          <w:szCs w:val="24"/>
        </w:rPr>
        <w:t>Hình</w:t>
      </w:r>
      <w:r>
        <w:rPr>
          <w:rFonts w:ascii="Times New Roman" w:hAnsi="Times New Roman" w:eastAsia="Times New Roman"/>
          <w:b w:val="0"/>
          <w:i w:val="0"/>
          <w:color w:val="000000"/>
          <w:spacing w:val="15"/>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1.2.7</w:t>
      </w:r>
      <w:r>
        <w:rPr>
          <w:rFonts w:ascii="Times New Roman" w:hAnsi="Times New Roman" w:eastAsia="Times New Roman"/>
          <w:b w:val="0"/>
          <w:i w:val="0"/>
          <w:color w:val="000000"/>
          <w:spacing w:val="15"/>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Dotenv</w:t>
      </w:r>
      <w:r>
        <w:rPr>
          <w:rFonts w:ascii="Times New Roman" w:hAnsi="Times New Roman" w:eastAsia="Times New Roman" w:cs="Times New Roman"/>
          <w:b w:val="0"/>
          <w:i w:val="0"/>
          <w:color w:val="000000"/>
          <w:spacing w:val="0"/>
          <w:w w:val="99"/>
          <w:kern w:val="0"/>
          <w:position w:val="0"/>
          <w:sz w:val="24"/>
          <w:szCs w:val="24"/>
        </w:rPr>
        <w:t>................................</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58"/>
          <w:w w:val="100"/>
          <w:kern w:val="0"/>
          <w:position w:val="0"/>
          <w:sz w:val="24"/>
          <w:szCs w:val="24"/>
        </w:rPr>
        <w:t xml:space="preserve"> </w:t>
      </w:r>
      <w:r>
        <w:rPr>
          <w:rFonts w:ascii="Times New Roman" w:hAnsi="Times New Roman" w:eastAsia="Times New Roman"/>
          <w:b w:val="0"/>
          <w:i w:val="0"/>
          <w:color w:val="000000"/>
          <w:spacing w:val="1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6</w:t>
      </w:r>
    </w:p>
    <w:p>
      <w:pPr>
        <w:widowControl w:val="0"/>
        <w:kinsoku w:val="0"/>
        <w:wordWrap w:val="0"/>
        <w:autoSpaceDE w:val="0"/>
        <w:autoSpaceDN w:val="0"/>
        <w:adjustRightInd w:val="0"/>
        <w:spacing w:before="40" w:after="0" w:line="240" w:lineRule="auto"/>
        <w:ind w:left="32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H</w:t>
      </w:r>
      <w:r>
        <w:rPr>
          <w:rFonts w:ascii="Times New Roman" w:hAnsi="Times New Roman" w:eastAsia="Times New Roman" w:cs="Times New Roman"/>
          <w:b w:val="0"/>
          <w:i w:val="0"/>
          <w:color w:val="000000"/>
          <w:spacing w:val="0"/>
          <w:w w:val="100"/>
          <w:kern w:val="0"/>
          <w:position w:val="0"/>
          <w:sz w:val="24"/>
          <w:szCs w:val="24"/>
        </w:rPr>
        <w:t>ình</w:t>
      </w:r>
      <w:r>
        <w:rPr>
          <w:rFonts w:ascii="Times New Roman" w:hAnsi="Times New Roman" w:eastAsia="Times New Roman"/>
          <w:b w:val="0"/>
          <w:i w:val="0"/>
          <w:color w:val="000000"/>
          <w:spacing w:val="1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1.2.8</w:t>
      </w:r>
      <w:r>
        <w:rPr>
          <w:rFonts w:ascii="Times New Roman" w:hAnsi="Times New Roman" w:eastAsia="Times New Roman"/>
          <w:b w:val="0"/>
          <w:i w:val="0"/>
          <w:color w:val="000000"/>
          <w:spacing w:val="1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Bcrypt</w:t>
      </w:r>
      <w:r>
        <w:rPr>
          <w:rFonts w:ascii="Times New Roman" w:hAnsi="Times New Roman" w:eastAsia="Times New Roman" w:cs="Times New Roman"/>
          <w:b w:val="0"/>
          <w:i w:val="0"/>
          <w:color w:val="000000"/>
          <w:spacing w:val="0"/>
          <w:w w:val="99"/>
          <w:kern w:val="0"/>
          <w:position w:val="0"/>
          <w:sz w:val="24"/>
          <w:szCs w:val="24"/>
        </w:rPr>
        <w:t>................................</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58"/>
          <w:w w:val="100"/>
          <w:kern w:val="0"/>
          <w:position w:val="0"/>
          <w:sz w:val="24"/>
          <w:szCs w:val="24"/>
        </w:rPr>
        <w:t xml:space="preserve"> </w:t>
      </w:r>
      <w:r>
        <w:rPr>
          <w:rFonts w:ascii="Times New Roman" w:hAnsi="Times New Roman" w:eastAsia="Times New Roman"/>
          <w:b w:val="0"/>
          <w:i w:val="0"/>
          <w:color w:val="000000"/>
          <w:spacing w:val="1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6</w:t>
      </w:r>
    </w:p>
    <w:p>
      <w:pPr>
        <w:widowControl w:val="0"/>
        <w:kinsoku w:val="0"/>
        <w:wordWrap w:val="0"/>
        <w:autoSpaceDE w:val="0"/>
        <w:autoSpaceDN w:val="0"/>
        <w:adjustRightInd w:val="0"/>
        <w:spacing w:before="0" w:after="0" w:line="438"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40" w:line="240" w:lineRule="auto"/>
        <w:ind w:left="320" w:right="0" w:firstLine="0"/>
        <w:jc w:val="left"/>
        <w:textAlignment w:val="baseline"/>
      </w:pPr>
      <w:r>
        <w:rPr>
          <w:rFonts w:ascii="Times New Roman" w:hAnsi="Times New Roman" w:eastAsia="Times New Roman" w:cs="Times New Roman"/>
          <w:b w:val="0"/>
          <w:i w:val="0"/>
          <w:color w:val="000000"/>
          <w:spacing w:val="2"/>
          <w:w w:val="100"/>
          <w:kern w:val="0"/>
          <w:position w:val="0"/>
          <w:sz w:val="24"/>
          <w:szCs w:val="24"/>
        </w:rPr>
        <w:t>H</w:t>
      </w:r>
      <w:r>
        <w:rPr>
          <w:rFonts w:ascii="Times New Roman" w:hAnsi="Times New Roman" w:eastAsia="Times New Roman" w:cs="Times New Roman"/>
          <w:b w:val="0"/>
          <w:i w:val="0"/>
          <w:color w:val="000000"/>
          <w:spacing w:val="1"/>
          <w:w w:val="100"/>
          <w:kern w:val="0"/>
          <w:position w:val="0"/>
          <w:sz w:val="24"/>
          <w:szCs w:val="24"/>
        </w:rPr>
        <w:t>ì</w:t>
      </w:r>
      <w:r>
        <w:rPr>
          <w:rFonts w:ascii="Times New Roman" w:hAnsi="Times New Roman" w:eastAsia="Times New Roman" w:cs="Times New Roman"/>
          <w:b w:val="0"/>
          <w:i w:val="0"/>
          <w:color w:val="000000"/>
          <w:spacing w:val="0"/>
          <w:w w:val="100"/>
          <w:kern w:val="0"/>
          <w:position w:val="0"/>
          <w:sz w:val="24"/>
          <w:szCs w:val="24"/>
        </w:rPr>
        <w:t>nh</w:t>
      </w:r>
      <w:r>
        <w:rPr>
          <w:rFonts w:ascii="Times New Roman" w:hAnsi="Times New Roman" w:eastAsia="Times New Roman"/>
          <w:b w:val="0"/>
          <w:i w:val="0"/>
          <w:color w:val="000000"/>
          <w:spacing w:val="5"/>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2.1.5</w:t>
      </w:r>
      <w:r>
        <w:rPr>
          <w:rFonts w:ascii="Times New Roman" w:hAnsi="Times New Roman" w:eastAsia="Times New Roman"/>
          <w:b w:val="0"/>
          <w:i w:val="0"/>
          <w:color w:val="000000"/>
          <w:spacing w:val="5"/>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S</w:t>
      </w:r>
      <w:r>
        <w:rPr>
          <w:rFonts w:ascii="Times New Roman" w:hAnsi="Times New Roman" w:eastAsia="Times New Roman" w:cs="Times New Roman"/>
          <w:b w:val="0"/>
          <w:i w:val="0"/>
          <w:color w:val="000000"/>
          <w:spacing w:val="0"/>
          <w:w w:val="100"/>
          <w:kern w:val="0"/>
          <w:position w:val="0"/>
          <w:sz w:val="24"/>
          <w:szCs w:val="24"/>
        </w:rPr>
        <w:t>ơ</w:t>
      </w:r>
      <w:r>
        <w:rPr>
          <w:rFonts w:ascii="Times New Roman" w:hAnsi="Times New Roman" w:eastAsia="Times New Roman"/>
          <w:b w:val="0"/>
          <w:i w:val="0"/>
          <w:color w:val="000000"/>
          <w:spacing w:val="5"/>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đồ</w:t>
      </w:r>
      <w:r>
        <w:rPr>
          <w:rFonts w:ascii="Times New Roman" w:hAnsi="Times New Roman" w:eastAsia="Times New Roman"/>
          <w:b w:val="0"/>
          <w:i w:val="0"/>
          <w:color w:val="000000"/>
          <w:spacing w:val="5"/>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kiến</w:t>
      </w:r>
      <w:r>
        <w:rPr>
          <w:rFonts w:ascii="Times New Roman" w:hAnsi="Times New Roman" w:eastAsia="Times New Roman"/>
          <w:b w:val="0"/>
          <w:i w:val="0"/>
          <w:color w:val="000000"/>
          <w:spacing w:val="5"/>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trúc</w:t>
      </w:r>
      <w:r>
        <w:rPr>
          <w:rFonts w:ascii="Times New Roman" w:hAnsi="Times New Roman" w:eastAsia="Times New Roman"/>
          <w:b w:val="0"/>
          <w:i w:val="0"/>
          <w:color w:val="000000"/>
          <w:spacing w:val="5"/>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ứng</w:t>
      </w:r>
      <w:r>
        <w:rPr>
          <w:rFonts w:ascii="Times New Roman" w:hAnsi="Times New Roman" w:eastAsia="Times New Roman"/>
          <w:b w:val="0"/>
          <w:i w:val="0"/>
          <w:color w:val="000000"/>
          <w:spacing w:val="5"/>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dụng..............................................................................................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9</w:t>
      </w:r>
    </w:p>
    <w:p>
      <w:pPr>
        <w:widowControl w:val="0"/>
        <w:kinsoku w:val="0"/>
        <w:wordWrap w:val="0"/>
        <w:autoSpaceDE w:val="0"/>
        <w:autoSpaceDN w:val="0"/>
        <w:adjustRightInd w:val="0"/>
        <w:spacing w:before="40" w:after="0" w:line="240" w:lineRule="auto"/>
        <w:ind w:left="320" w:right="0" w:firstLine="0"/>
        <w:jc w:val="left"/>
        <w:textAlignment w:val="baseline"/>
      </w:pPr>
      <w:r>
        <w:rPr>
          <w:rFonts w:ascii="Times New Roman" w:hAnsi="Times New Roman" w:eastAsia="Times New Roman" w:cs="Times New Roman"/>
          <w:b w:val="0"/>
          <w:i w:val="0"/>
          <w:color w:val="000000"/>
          <w:spacing w:val="2"/>
          <w:w w:val="100"/>
          <w:kern w:val="0"/>
          <w:position w:val="0"/>
          <w:sz w:val="24"/>
          <w:szCs w:val="24"/>
        </w:rPr>
        <w:t>H</w:t>
      </w:r>
      <w:r>
        <w:rPr>
          <w:rFonts w:ascii="Times New Roman" w:hAnsi="Times New Roman" w:eastAsia="Times New Roman" w:cs="Times New Roman"/>
          <w:b w:val="0"/>
          <w:i w:val="0"/>
          <w:color w:val="000000"/>
          <w:spacing w:val="1"/>
          <w:w w:val="100"/>
          <w:kern w:val="0"/>
          <w:position w:val="0"/>
          <w:sz w:val="24"/>
          <w:szCs w:val="24"/>
        </w:rPr>
        <w:t>ì</w:t>
      </w:r>
      <w:r>
        <w:rPr>
          <w:rFonts w:ascii="Times New Roman" w:hAnsi="Times New Roman" w:eastAsia="Times New Roman" w:cs="Times New Roman"/>
          <w:b w:val="0"/>
          <w:i w:val="0"/>
          <w:color w:val="000000"/>
          <w:spacing w:val="0"/>
          <w:w w:val="100"/>
          <w:kern w:val="0"/>
          <w:position w:val="0"/>
          <w:sz w:val="24"/>
          <w:szCs w:val="24"/>
        </w:rPr>
        <w:t>nh</w:t>
      </w:r>
      <w:r>
        <w:rPr>
          <w:rFonts w:ascii="Times New Roman" w:hAnsi="Times New Roman" w:eastAsia="Times New Roman"/>
          <w:b w:val="0"/>
          <w:i w:val="0"/>
          <w:color w:val="000000"/>
          <w:spacing w:val="6"/>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2.2</w:t>
      </w:r>
      <w:r>
        <w:rPr>
          <w:rFonts w:ascii="Times New Roman" w:hAnsi="Times New Roman" w:eastAsia="Times New Roman"/>
          <w:b w:val="0"/>
          <w:i w:val="0"/>
          <w:color w:val="000000"/>
          <w:spacing w:val="6"/>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Cấu</w:t>
      </w:r>
      <w:r>
        <w:rPr>
          <w:rFonts w:ascii="Times New Roman" w:hAnsi="Times New Roman" w:eastAsia="Times New Roman"/>
          <w:b w:val="0"/>
          <w:i w:val="0"/>
          <w:color w:val="000000"/>
          <w:spacing w:val="6"/>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trúc</w:t>
      </w:r>
      <w:r>
        <w:rPr>
          <w:rFonts w:ascii="Times New Roman" w:hAnsi="Times New Roman" w:eastAsia="Times New Roman"/>
          <w:b w:val="0"/>
          <w:i w:val="0"/>
          <w:color w:val="000000"/>
          <w:spacing w:val="6"/>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thư</w:t>
      </w:r>
      <w:r>
        <w:rPr>
          <w:rFonts w:ascii="Times New Roman" w:hAnsi="Times New Roman" w:eastAsia="Times New Roman"/>
          <w:b w:val="0"/>
          <w:i w:val="0"/>
          <w:color w:val="000000"/>
          <w:spacing w:val="6"/>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mục</w:t>
      </w:r>
      <w:r>
        <w:rPr>
          <w:rFonts w:ascii="Times New Roman" w:hAnsi="Times New Roman" w:eastAsia="Times New Roman"/>
          <w:b w:val="0"/>
          <w:i w:val="0"/>
          <w:color w:val="000000"/>
          <w:spacing w:val="6"/>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server...................................................................................................</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9</w:t>
      </w:r>
    </w:p>
    <w:p>
      <w:pPr>
        <w:widowControl w:val="0"/>
        <w:kinsoku w:val="0"/>
        <w:wordWrap w:val="0"/>
        <w:autoSpaceDE w:val="0"/>
        <w:autoSpaceDN w:val="0"/>
        <w:adjustRightInd w:val="0"/>
        <w:spacing w:before="0" w:after="0" w:line="372"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40" w:line="240" w:lineRule="auto"/>
        <w:ind w:left="32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H</w:t>
      </w:r>
      <w:r>
        <w:rPr>
          <w:rFonts w:ascii="Times New Roman" w:hAnsi="Times New Roman" w:eastAsia="Times New Roman" w:cs="Times New Roman"/>
          <w:b w:val="0"/>
          <w:i w:val="0"/>
          <w:color w:val="000000"/>
          <w:spacing w:val="0"/>
          <w:w w:val="100"/>
          <w:kern w:val="0"/>
          <w:position w:val="0"/>
          <w:sz w:val="24"/>
          <w:szCs w:val="24"/>
        </w:rPr>
        <w:t>ình</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3.1.1</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Giao</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diện</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đăng</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ký</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11</w:t>
      </w:r>
    </w:p>
    <w:p>
      <w:pPr>
        <w:widowControl w:val="0"/>
        <w:kinsoku w:val="0"/>
        <w:wordWrap w:val="0"/>
        <w:autoSpaceDE w:val="0"/>
        <w:autoSpaceDN w:val="0"/>
        <w:adjustRightInd w:val="0"/>
        <w:spacing w:before="41" w:after="40" w:line="240" w:lineRule="auto"/>
        <w:ind w:left="320" w:right="0" w:firstLine="0"/>
        <w:jc w:val="left"/>
        <w:textAlignment w:val="baseline"/>
      </w:pPr>
      <w:r>
        <w:rPr>
          <w:rFonts w:ascii="Times New Roman" w:hAnsi="Times New Roman" w:eastAsia="Times New Roman" w:cs="Times New Roman"/>
          <w:b w:val="0"/>
          <w:i w:val="0"/>
          <w:color w:val="000000"/>
          <w:spacing w:val="2"/>
          <w:w w:val="100"/>
          <w:kern w:val="0"/>
          <w:position w:val="0"/>
          <w:sz w:val="24"/>
          <w:szCs w:val="24"/>
        </w:rPr>
        <w:t>H</w:t>
      </w:r>
      <w:r>
        <w:rPr>
          <w:rFonts w:ascii="Times New Roman" w:hAnsi="Times New Roman" w:eastAsia="Times New Roman" w:cs="Times New Roman"/>
          <w:b w:val="0"/>
          <w:i w:val="0"/>
          <w:color w:val="000000"/>
          <w:spacing w:val="1"/>
          <w:w w:val="100"/>
          <w:kern w:val="0"/>
          <w:position w:val="0"/>
          <w:sz w:val="24"/>
          <w:szCs w:val="24"/>
        </w:rPr>
        <w:t>ì</w:t>
      </w:r>
      <w:r>
        <w:rPr>
          <w:rFonts w:ascii="Times New Roman" w:hAnsi="Times New Roman" w:eastAsia="Times New Roman" w:cs="Times New Roman"/>
          <w:b w:val="0"/>
          <w:i w:val="0"/>
          <w:color w:val="000000"/>
          <w:spacing w:val="0"/>
          <w:w w:val="100"/>
          <w:kern w:val="0"/>
          <w:position w:val="0"/>
          <w:sz w:val="24"/>
          <w:szCs w:val="24"/>
        </w:rPr>
        <w:t>nh</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3.1.2</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Giao</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diện</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đăng</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nhập</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11</w:t>
      </w:r>
    </w:p>
    <w:p>
      <w:pPr>
        <w:widowControl w:val="0"/>
        <w:kinsoku w:val="0"/>
        <w:wordWrap w:val="0"/>
        <w:autoSpaceDE w:val="0"/>
        <w:autoSpaceDN w:val="0"/>
        <w:adjustRightInd w:val="0"/>
        <w:spacing w:before="41" w:after="40" w:line="245" w:lineRule="auto"/>
        <w:ind w:left="320" w:right="0" w:firstLine="0"/>
        <w:jc w:val="left"/>
        <w:textAlignment w:val="baseline"/>
      </w:pPr>
      <w:r>
        <w:rPr>
          <w:rFonts w:ascii="Times New Roman" w:hAnsi="Times New Roman" w:eastAsia="Times New Roman" w:cs="Times New Roman"/>
          <w:b w:val="0"/>
          <w:i w:val="0"/>
          <w:color w:val="000000"/>
          <w:spacing w:val="2"/>
          <w:w w:val="100"/>
          <w:kern w:val="0"/>
          <w:position w:val="0"/>
          <w:sz w:val="24"/>
          <w:szCs w:val="24"/>
        </w:rPr>
        <w:t>H</w:t>
      </w:r>
      <w:r>
        <w:rPr>
          <w:rFonts w:ascii="Times New Roman" w:hAnsi="Times New Roman" w:eastAsia="Times New Roman" w:cs="Times New Roman"/>
          <w:b w:val="0"/>
          <w:i w:val="0"/>
          <w:color w:val="000000"/>
          <w:spacing w:val="1"/>
          <w:w w:val="100"/>
          <w:kern w:val="0"/>
          <w:position w:val="0"/>
          <w:sz w:val="24"/>
          <w:szCs w:val="24"/>
        </w:rPr>
        <w:t>ì</w:t>
      </w:r>
      <w:r>
        <w:rPr>
          <w:rFonts w:ascii="Times New Roman" w:hAnsi="Times New Roman" w:eastAsia="Times New Roman" w:cs="Times New Roman"/>
          <w:b w:val="0"/>
          <w:i w:val="0"/>
          <w:color w:val="000000"/>
          <w:spacing w:val="0"/>
          <w:w w:val="100"/>
          <w:kern w:val="0"/>
          <w:position w:val="0"/>
          <w:sz w:val="24"/>
          <w:szCs w:val="24"/>
        </w:rPr>
        <w:t>nh</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3.1.3</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Gi</w:t>
      </w:r>
      <w:r>
        <w:rPr>
          <w:rFonts w:ascii="Times New Roman" w:hAnsi="Times New Roman" w:eastAsia="Times New Roman" w:cs="Times New Roman"/>
          <w:b w:val="0"/>
          <w:i w:val="0"/>
          <w:color w:val="000000"/>
          <w:spacing w:val="0"/>
          <w:w w:val="100"/>
          <w:kern w:val="0"/>
          <w:position w:val="0"/>
          <w:sz w:val="24"/>
          <w:szCs w:val="24"/>
        </w:rPr>
        <w:t>ao</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diện</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danh</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sách</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người</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dùng.................................................................................</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12</w:t>
      </w:r>
    </w:p>
    <w:p>
      <w:pPr>
        <w:widowControl w:val="0"/>
        <w:kinsoku w:val="0"/>
        <w:wordWrap w:val="0"/>
        <w:autoSpaceDE w:val="0"/>
        <w:autoSpaceDN w:val="0"/>
        <w:adjustRightInd w:val="0"/>
        <w:spacing w:before="40" w:after="39" w:line="240" w:lineRule="auto"/>
        <w:ind w:left="32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H</w:t>
      </w:r>
      <w:r>
        <w:rPr>
          <w:rFonts w:ascii="Times New Roman" w:hAnsi="Times New Roman" w:eastAsia="Times New Roman" w:cs="Times New Roman"/>
          <w:b w:val="0"/>
          <w:i w:val="0"/>
          <w:color w:val="000000"/>
          <w:spacing w:val="0"/>
          <w:w w:val="100"/>
          <w:kern w:val="0"/>
          <w:position w:val="0"/>
          <w:sz w:val="24"/>
          <w:szCs w:val="24"/>
        </w:rPr>
        <w:t>ình</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3.1.4</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Giao</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diện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thêm</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mới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người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dùng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99"/>
          <w:kern w:val="0"/>
          <w:position w:val="0"/>
          <w:sz w:val="24"/>
          <w:szCs w:val="24"/>
        </w:rPr>
        <w:t>................................</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58"/>
          <w:w w:val="100"/>
          <w:kern w:val="0"/>
          <w:position w:val="0"/>
          <w:sz w:val="24"/>
          <w:szCs w:val="24"/>
        </w:rPr>
        <w:t xml:space="preserve"> </w:t>
      </w:r>
      <w:r>
        <w:rPr>
          <w:rFonts w:ascii="Times New Roman" w:hAnsi="Times New Roman" w:eastAsia="Times New Roman"/>
          <w:b w:val="0"/>
          <w:i w:val="0"/>
          <w:color w:val="000000"/>
          <w:spacing w:val="1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12</w:t>
      </w:r>
    </w:p>
    <w:p>
      <w:pPr>
        <w:widowControl w:val="0"/>
        <w:kinsoku w:val="0"/>
        <w:wordWrap w:val="0"/>
        <w:autoSpaceDE w:val="0"/>
        <w:autoSpaceDN w:val="0"/>
        <w:adjustRightInd w:val="0"/>
        <w:spacing w:before="40" w:after="40" w:line="240" w:lineRule="auto"/>
        <w:ind w:left="320" w:right="0" w:firstLine="0"/>
        <w:jc w:val="left"/>
        <w:textAlignment w:val="baseline"/>
      </w:pPr>
      <w:r>
        <w:rPr>
          <w:rFonts w:ascii="Times New Roman" w:hAnsi="Times New Roman" w:eastAsia="Times New Roman" w:cs="Times New Roman"/>
          <w:b w:val="0"/>
          <w:i w:val="0"/>
          <w:color w:val="000000"/>
          <w:spacing w:val="2"/>
          <w:w w:val="100"/>
          <w:kern w:val="0"/>
          <w:position w:val="0"/>
          <w:sz w:val="24"/>
          <w:szCs w:val="24"/>
        </w:rPr>
        <w:t>H</w:t>
      </w:r>
      <w:r>
        <w:rPr>
          <w:rFonts w:ascii="Times New Roman" w:hAnsi="Times New Roman" w:eastAsia="Times New Roman" w:cs="Times New Roman"/>
          <w:b w:val="0"/>
          <w:i w:val="0"/>
          <w:color w:val="000000"/>
          <w:spacing w:val="0"/>
          <w:w w:val="100"/>
          <w:kern w:val="0"/>
          <w:position w:val="0"/>
          <w:sz w:val="24"/>
          <w:szCs w:val="24"/>
        </w:rPr>
        <w:t>ình</w:t>
      </w:r>
      <w:r>
        <w:rPr>
          <w:rFonts w:ascii="Times New Roman" w:hAnsi="Times New Roman" w:eastAsia="Times New Roman"/>
          <w:b w:val="0"/>
          <w:i w:val="0"/>
          <w:color w:val="000000"/>
          <w:spacing w:val="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3.1.5</w:t>
      </w:r>
      <w:r>
        <w:rPr>
          <w:rFonts w:ascii="Times New Roman" w:hAnsi="Times New Roman" w:eastAsia="Times New Roman"/>
          <w:b w:val="0"/>
          <w:i w:val="0"/>
          <w:color w:val="000000"/>
          <w:spacing w:val="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Giao</w:t>
      </w:r>
      <w:r>
        <w:rPr>
          <w:rFonts w:ascii="Times New Roman" w:hAnsi="Times New Roman" w:eastAsia="Times New Roman"/>
          <w:b w:val="0"/>
          <w:i w:val="0"/>
          <w:color w:val="000000"/>
          <w:spacing w:val="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diện</w:t>
      </w:r>
      <w:r>
        <w:rPr>
          <w:rFonts w:ascii="Times New Roman" w:hAnsi="Times New Roman" w:eastAsia="Times New Roman"/>
          <w:b w:val="0"/>
          <w:i w:val="0"/>
          <w:color w:val="000000"/>
          <w:spacing w:val="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lỗi</w:t>
      </w:r>
      <w:r>
        <w:rPr>
          <w:rFonts w:ascii="Times New Roman" w:hAnsi="Times New Roman" w:eastAsia="Times New Roman"/>
          <w:b w:val="0"/>
          <w:i w:val="0"/>
          <w:color w:val="000000"/>
          <w:spacing w:val="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404.........................................................................................................</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13</w:t>
      </w:r>
    </w:p>
    <w:p>
      <w:pPr>
        <w:widowControl w:val="0"/>
        <w:kinsoku w:val="0"/>
        <w:wordWrap w:val="0"/>
        <w:autoSpaceDE w:val="0"/>
        <w:autoSpaceDN w:val="0"/>
        <w:adjustRightInd w:val="0"/>
        <w:spacing w:before="41" w:after="40" w:line="240" w:lineRule="auto"/>
        <w:ind w:left="320" w:right="0" w:firstLine="0"/>
        <w:jc w:val="left"/>
        <w:textAlignment w:val="baseline"/>
      </w:pPr>
      <w:r>
        <w:rPr>
          <w:rFonts w:ascii="Times New Roman" w:hAnsi="Times New Roman" w:eastAsia="Times New Roman" w:cs="Times New Roman"/>
          <w:b w:val="0"/>
          <w:i w:val="0"/>
          <w:color w:val="000000"/>
          <w:spacing w:val="2"/>
          <w:w w:val="100"/>
          <w:kern w:val="0"/>
          <w:position w:val="0"/>
          <w:sz w:val="24"/>
          <w:szCs w:val="24"/>
        </w:rPr>
        <w:t>H</w:t>
      </w:r>
      <w:r>
        <w:rPr>
          <w:rFonts w:ascii="Times New Roman" w:hAnsi="Times New Roman" w:eastAsia="Times New Roman" w:cs="Times New Roman"/>
          <w:b w:val="0"/>
          <w:i w:val="0"/>
          <w:color w:val="000000"/>
          <w:spacing w:val="1"/>
          <w:w w:val="100"/>
          <w:kern w:val="0"/>
          <w:position w:val="0"/>
          <w:sz w:val="24"/>
          <w:szCs w:val="24"/>
        </w:rPr>
        <w:t>ì</w:t>
      </w:r>
      <w:r>
        <w:rPr>
          <w:rFonts w:ascii="Times New Roman" w:hAnsi="Times New Roman" w:eastAsia="Times New Roman" w:cs="Times New Roman"/>
          <w:b w:val="0"/>
          <w:i w:val="0"/>
          <w:color w:val="000000"/>
          <w:spacing w:val="0"/>
          <w:w w:val="100"/>
          <w:kern w:val="0"/>
          <w:position w:val="0"/>
          <w:sz w:val="24"/>
          <w:szCs w:val="24"/>
        </w:rPr>
        <w:t>nh</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3.2.1.1a</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Đăng</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ký</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tài</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khoản</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14</w:t>
      </w:r>
    </w:p>
    <w:p>
      <w:pPr>
        <w:widowControl w:val="0"/>
        <w:kinsoku w:val="0"/>
        <w:wordWrap w:val="0"/>
        <w:autoSpaceDE w:val="0"/>
        <w:autoSpaceDN w:val="0"/>
        <w:adjustRightInd w:val="0"/>
        <w:spacing w:before="41" w:after="40" w:line="240" w:lineRule="auto"/>
        <w:ind w:left="32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H</w:t>
      </w:r>
      <w:r>
        <w:rPr>
          <w:rFonts w:ascii="Times New Roman" w:hAnsi="Times New Roman" w:eastAsia="Times New Roman" w:cs="Times New Roman"/>
          <w:b w:val="0"/>
          <w:i w:val="0"/>
          <w:color w:val="000000"/>
          <w:spacing w:val="0"/>
          <w:w w:val="100"/>
          <w:kern w:val="0"/>
          <w:position w:val="0"/>
          <w:sz w:val="24"/>
          <w:szCs w:val="24"/>
        </w:rPr>
        <w:t>ình</w:t>
      </w:r>
      <w:r>
        <w:rPr>
          <w:rFonts w:ascii="Times New Roman" w:hAnsi="Times New Roman" w:eastAsia="Times New Roman"/>
          <w:b w:val="0"/>
          <w:i w:val="0"/>
          <w:color w:val="000000"/>
          <w:spacing w:val="5"/>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3.2.1.1b</w:t>
      </w:r>
      <w:r>
        <w:rPr>
          <w:rFonts w:ascii="Times New Roman" w:hAnsi="Times New Roman" w:eastAsia="Times New Roman"/>
          <w:b w:val="0"/>
          <w:i w:val="0"/>
          <w:color w:val="000000"/>
          <w:spacing w:val="5"/>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Thông</w:t>
      </w:r>
      <w:r>
        <w:rPr>
          <w:rFonts w:ascii="Times New Roman" w:hAnsi="Times New Roman" w:eastAsia="Times New Roman"/>
          <w:b w:val="0"/>
          <w:i w:val="0"/>
          <w:color w:val="000000"/>
          <w:spacing w:val="5"/>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báo</w:t>
      </w:r>
      <w:r>
        <w:rPr>
          <w:rFonts w:ascii="Times New Roman" w:hAnsi="Times New Roman" w:eastAsia="Times New Roman"/>
          <w:b w:val="0"/>
          <w:i w:val="0"/>
          <w:color w:val="000000"/>
          <w:spacing w:val="5"/>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đăng</w:t>
      </w:r>
      <w:r>
        <w:rPr>
          <w:rFonts w:ascii="Times New Roman" w:hAnsi="Times New Roman" w:eastAsia="Times New Roman"/>
          <w:b w:val="0"/>
          <w:i w:val="0"/>
          <w:color w:val="000000"/>
          <w:spacing w:val="5"/>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ký</w:t>
      </w:r>
      <w:r>
        <w:rPr>
          <w:rFonts w:ascii="Times New Roman" w:hAnsi="Times New Roman" w:eastAsia="Times New Roman"/>
          <w:b w:val="0"/>
          <w:i w:val="0"/>
          <w:color w:val="000000"/>
          <w:spacing w:val="5"/>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thành</w:t>
      </w:r>
      <w:r>
        <w:rPr>
          <w:rFonts w:ascii="Times New Roman" w:hAnsi="Times New Roman" w:eastAsia="Times New Roman"/>
          <w:b w:val="0"/>
          <w:i w:val="0"/>
          <w:color w:val="000000"/>
          <w:spacing w:val="5"/>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công..............................................................................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15</w:t>
      </w:r>
    </w:p>
    <w:p>
      <w:pPr>
        <w:widowControl w:val="0"/>
        <w:kinsoku w:val="0"/>
        <w:wordWrap w:val="0"/>
        <w:autoSpaceDE w:val="0"/>
        <w:autoSpaceDN w:val="0"/>
        <w:adjustRightInd w:val="0"/>
        <w:spacing w:before="41" w:after="40" w:line="240" w:lineRule="auto"/>
        <w:ind w:left="32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H</w:t>
      </w:r>
      <w:r>
        <w:rPr>
          <w:rFonts w:ascii="Times New Roman" w:hAnsi="Times New Roman" w:eastAsia="Times New Roman" w:cs="Times New Roman"/>
          <w:b w:val="0"/>
          <w:i w:val="0"/>
          <w:color w:val="000000"/>
          <w:spacing w:val="0"/>
          <w:w w:val="100"/>
          <w:kern w:val="0"/>
          <w:position w:val="0"/>
          <w:sz w:val="24"/>
          <w:szCs w:val="24"/>
        </w:rPr>
        <w:t>ình</w:t>
      </w:r>
      <w:r>
        <w:rPr>
          <w:rFonts w:ascii="Times New Roman" w:hAnsi="Times New Roman" w:eastAsia="Times New Roman"/>
          <w:b w:val="0"/>
          <w:i w:val="0"/>
          <w:color w:val="000000"/>
          <w:spacing w:val="7"/>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3.2.1.2a</w:t>
      </w:r>
      <w:r>
        <w:rPr>
          <w:rFonts w:ascii="Times New Roman" w:hAnsi="Times New Roman" w:eastAsia="Times New Roman"/>
          <w:b w:val="0"/>
          <w:i w:val="0"/>
          <w:color w:val="000000"/>
          <w:spacing w:val="7"/>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Email</w:t>
      </w:r>
      <w:r>
        <w:rPr>
          <w:rFonts w:ascii="Times New Roman" w:hAnsi="Times New Roman" w:eastAsia="Times New Roman"/>
          <w:b w:val="0"/>
          <w:i w:val="0"/>
          <w:color w:val="000000"/>
          <w:spacing w:val="7"/>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xác</w:t>
      </w:r>
      <w:r>
        <w:rPr>
          <w:rFonts w:ascii="Times New Roman" w:hAnsi="Times New Roman" w:eastAsia="Times New Roman"/>
          <w:b w:val="0"/>
          <w:i w:val="0"/>
          <w:color w:val="000000"/>
          <w:spacing w:val="7"/>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thực</w:t>
      </w:r>
      <w:r>
        <w:rPr>
          <w:rFonts w:ascii="Times New Roman" w:hAnsi="Times New Roman" w:eastAsia="Times New Roman"/>
          <w:b w:val="0"/>
          <w:i w:val="0"/>
          <w:color w:val="000000"/>
          <w:spacing w:val="7"/>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gửi</w:t>
      </w:r>
      <w:r>
        <w:rPr>
          <w:rFonts w:ascii="Times New Roman" w:hAnsi="Times New Roman" w:eastAsia="Times New Roman"/>
          <w:b w:val="0"/>
          <w:i w:val="0"/>
          <w:color w:val="000000"/>
          <w:spacing w:val="7"/>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tới............................................................................................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16</w:t>
      </w:r>
    </w:p>
    <w:p>
      <w:pPr>
        <w:widowControl w:val="0"/>
        <w:kinsoku w:val="0"/>
        <w:wordWrap w:val="0"/>
        <w:autoSpaceDE w:val="0"/>
        <w:autoSpaceDN w:val="0"/>
        <w:adjustRightInd w:val="0"/>
        <w:spacing w:before="40" w:after="40" w:line="240" w:lineRule="auto"/>
        <w:ind w:left="32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H</w:t>
      </w:r>
      <w:r>
        <w:rPr>
          <w:rFonts w:ascii="Times New Roman" w:hAnsi="Times New Roman" w:eastAsia="Times New Roman" w:cs="Times New Roman"/>
          <w:b w:val="0"/>
          <w:i w:val="0"/>
          <w:color w:val="000000"/>
          <w:spacing w:val="0"/>
          <w:w w:val="100"/>
          <w:kern w:val="0"/>
          <w:position w:val="0"/>
          <w:sz w:val="24"/>
          <w:szCs w:val="24"/>
        </w:rPr>
        <w:t>ình</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3.2.1.2b</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Đường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dẫn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để</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xác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thực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tài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khoản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99"/>
          <w:kern w:val="0"/>
          <w:position w:val="0"/>
          <w:sz w:val="24"/>
          <w:szCs w:val="24"/>
        </w:rPr>
        <w:t>................................</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58"/>
          <w:w w:val="100"/>
          <w:kern w:val="0"/>
          <w:position w:val="0"/>
          <w:sz w:val="24"/>
          <w:szCs w:val="24"/>
        </w:rPr>
        <w:t xml:space="preserve"> </w:t>
      </w:r>
      <w:r>
        <w:rPr>
          <w:rFonts w:ascii="Times New Roman" w:hAnsi="Times New Roman" w:eastAsia="Times New Roman"/>
          <w:b w:val="0"/>
          <w:i w:val="0"/>
          <w:color w:val="000000"/>
          <w:spacing w:val="1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16</w:t>
      </w:r>
    </w:p>
    <w:p>
      <w:pPr>
        <w:widowControl w:val="0"/>
        <w:kinsoku w:val="0"/>
        <w:wordWrap w:val="0"/>
        <w:autoSpaceDE w:val="0"/>
        <w:autoSpaceDN w:val="0"/>
        <w:adjustRightInd w:val="0"/>
        <w:spacing w:before="41" w:after="40" w:line="240" w:lineRule="auto"/>
        <w:ind w:left="320" w:right="0" w:firstLine="0"/>
        <w:jc w:val="left"/>
        <w:textAlignment w:val="baseline"/>
      </w:pPr>
      <w:r>
        <w:rPr>
          <w:rFonts w:ascii="Times New Roman" w:hAnsi="Times New Roman" w:eastAsia="Times New Roman" w:cs="Times New Roman"/>
          <w:b w:val="0"/>
          <w:i w:val="0"/>
          <w:color w:val="000000"/>
          <w:spacing w:val="2"/>
          <w:w w:val="100"/>
          <w:kern w:val="0"/>
          <w:position w:val="0"/>
          <w:sz w:val="24"/>
          <w:szCs w:val="24"/>
        </w:rPr>
        <w:t>H</w:t>
      </w:r>
      <w:r>
        <w:rPr>
          <w:rFonts w:ascii="Times New Roman" w:hAnsi="Times New Roman" w:eastAsia="Times New Roman" w:cs="Times New Roman"/>
          <w:b w:val="0"/>
          <w:i w:val="0"/>
          <w:color w:val="000000"/>
          <w:spacing w:val="0"/>
          <w:w w:val="100"/>
          <w:kern w:val="0"/>
          <w:position w:val="0"/>
          <w:sz w:val="24"/>
          <w:szCs w:val="24"/>
        </w:rPr>
        <w:t>ình</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3.2.1.3</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chưa</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xác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thực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tài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khoản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17</w:t>
      </w:r>
    </w:p>
    <w:p>
      <w:pPr>
        <w:widowControl w:val="0"/>
        <w:kinsoku w:val="0"/>
        <w:wordWrap w:val="0"/>
        <w:autoSpaceDE w:val="0"/>
        <w:autoSpaceDN w:val="0"/>
        <w:adjustRightInd w:val="0"/>
        <w:spacing w:before="40" w:after="40" w:line="245" w:lineRule="auto"/>
        <w:ind w:left="320" w:right="0" w:firstLine="0"/>
        <w:jc w:val="left"/>
        <w:textAlignment w:val="baseline"/>
      </w:pPr>
      <w:r>
        <w:rPr>
          <w:rFonts w:ascii="Times New Roman" w:hAnsi="Times New Roman" w:eastAsia="Times New Roman" w:cs="Times New Roman"/>
          <w:b w:val="0"/>
          <w:i w:val="0"/>
          <w:color w:val="000000"/>
          <w:spacing w:val="0"/>
          <w:w w:val="100"/>
          <w:kern w:val="0"/>
          <w:position w:val="0"/>
          <w:sz w:val="24"/>
          <w:szCs w:val="24"/>
        </w:rPr>
        <w:t>Hình</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3.2.1.4</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Khi</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chưa</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đăng</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nhập</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99"/>
          <w:kern w:val="0"/>
          <w:position w:val="0"/>
          <w:sz w:val="24"/>
          <w:szCs w:val="24"/>
        </w:rPr>
        <w:t>................................</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cs="Times New Roman"/>
          <w:b w:val="0"/>
          <w:i w:val="0"/>
          <w:color w:val="000000"/>
          <w:spacing w:val="5"/>
          <w:w w:val="100"/>
          <w:kern w:val="0"/>
          <w:position w:val="0"/>
          <w:sz w:val="24"/>
          <w:szCs w:val="24"/>
        </w:rPr>
        <w:t>.</w:t>
      </w:r>
      <w:r>
        <w:rPr>
          <w:rFonts w:ascii="Times New Roman" w:hAnsi="Times New Roman" w:eastAsia="Times New Roman"/>
          <w:b w:val="0"/>
          <w:i w:val="0"/>
          <w:color w:val="000000"/>
          <w:spacing w:val="1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17</w:t>
      </w:r>
    </w:p>
    <w:p>
      <w:pPr>
        <w:widowControl w:val="0"/>
        <w:kinsoku w:val="0"/>
        <w:wordWrap w:val="0"/>
        <w:autoSpaceDE w:val="0"/>
        <w:autoSpaceDN w:val="0"/>
        <w:adjustRightInd w:val="0"/>
        <w:spacing w:before="40" w:after="40" w:line="240" w:lineRule="auto"/>
        <w:ind w:left="320" w:right="0" w:firstLine="0"/>
        <w:jc w:val="left"/>
        <w:textAlignment w:val="baseline"/>
      </w:pPr>
      <w:r>
        <w:rPr>
          <w:rFonts w:ascii="Times New Roman" w:hAnsi="Times New Roman" w:eastAsia="Times New Roman" w:cs="Times New Roman"/>
          <w:b w:val="0"/>
          <w:i w:val="0"/>
          <w:color w:val="000000"/>
          <w:spacing w:val="2"/>
          <w:w w:val="100"/>
          <w:kern w:val="0"/>
          <w:position w:val="0"/>
          <w:sz w:val="24"/>
          <w:szCs w:val="24"/>
        </w:rPr>
        <w:t>H</w:t>
      </w:r>
      <w:r>
        <w:rPr>
          <w:rFonts w:ascii="Times New Roman" w:hAnsi="Times New Roman" w:eastAsia="Times New Roman" w:cs="Times New Roman"/>
          <w:b w:val="0"/>
          <w:i w:val="0"/>
          <w:color w:val="000000"/>
          <w:spacing w:val="1"/>
          <w:w w:val="100"/>
          <w:kern w:val="0"/>
          <w:position w:val="0"/>
          <w:sz w:val="24"/>
          <w:szCs w:val="24"/>
        </w:rPr>
        <w:t>ì</w:t>
      </w:r>
      <w:r>
        <w:rPr>
          <w:rFonts w:ascii="Times New Roman" w:hAnsi="Times New Roman" w:eastAsia="Times New Roman" w:cs="Times New Roman"/>
          <w:b w:val="0"/>
          <w:i w:val="0"/>
          <w:color w:val="000000"/>
          <w:spacing w:val="0"/>
          <w:w w:val="100"/>
          <w:kern w:val="0"/>
          <w:position w:val="0"/>
          <w:sz w:val="24"/>
          <w:szCs w:val="24"/>
        </w:rPr>
        <w:t>nh</w:t>
      </w:r>
      <w:r>
        <w:rPr>
          <w:rFonts w:ascii="Times New Roman" w:hAnsi="Times New Roman" w:eastAsia="Times New Roman"/>
          <w:b w:val="0"/>
          <w:i w:val="0"/>
          <w:color w:val="000000"/>
          <w:spacing w:val="6"/>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3.2.2a</w:t>
      </w:r>
      <w:r>
        <w:rPr>
          <w:rFonts w:ascii="Times New Roman" w:hAnsi="Times New Roman" w:eastAsia="Times New Roman"/>
          <w:b w:val="0"/>
          <w:i w:val="0"/>
          <w:color w:val="000000"/>
          <w:spacing w:val="6"/>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Nhập</w:t>
      </w:r>
      <w:r>
        <w:rPr>
          <w:rFonts w:ascii="Times New Roman" w:hAnsi="Times New Roman" w:eastAsia="Times New Roman"/>
          <w:b w:val="0"/>
          <w:i w:val="0"/>
          <w:color w:val="000000"/>
          <w:spacing w:val="6"/>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thông</w:t>
      </w:r>
      <w:r>
        <w:rPr>
          <w:rFonts w:ascii="Times New Roman" w:hAnsi="Times New Roman" w:eastAsia="Times New Roman"/>
          <w:b w:val="0"/>
          <w:i w:val="0"/>
          <w:color w:val="000000"/>
          <w:spacing w:val="6"/>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tin</w:t>
      </w:r>
      <w:r>
        <w:rPr>
          <w:rFonts w:ascii="Times New Roman" w:hAnsi="Times New Roman" w:eastAsia="Times New Roman"/>
          <w:b w:val="0"/>
          <w:i w:val="0"/>
          <w:color w:val="000000"/>
          <w:spacing w:val="6"/>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người</w:t>
      </w:r>
      <w:r>
        <w:rPr>
          <w:rFonts w:ascii="Times New Roman" w:hAnsi="Times New Roman" w:eastAsia="Times New Roman"/>
          <w:b w:val="0"/>
          <w:i w:val="0"/>
          <w:color w:val="000000"/>
          <w:spacing w:val="6"/>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dùng</w:t>
      </w:r>
      <w:r>
        <w:rPr>
          <w:rFonts w:ascii="Times New Roman" w:hAnsi="Times New Roman" w:eastAsia="Times New Roman"/>
          <w:b w:val="0"/>
          <w:i w:val="0"/>
          <w:color w:val="000000"/>
          <w:spacing w:val="6"/>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mới................................................................................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20</w:t>
      </w:r>
    </w:p>
    <w:p>
      <w:pPr>
        <w:widowControl w:val="0"/>
        <w:kinsoku w:val="0"/>
        <w:wordWrap w:val="0"/>
        <w:autoSpaceDE w:val="0"/>
        <w:autoSpaceDN w:val="0"/>
        <w:adjustRightInd w:val="0"/>
        <w:spacing w:before="40" w:after="40" w:line="240" w:lineRule="auto"/>
        <w:ind w:left="320" w:right="0" w:firstLine="0"/>
        <w:jc w:val="left"/>
        <w:textAlignment w:val="baseline"/>
      </w:pPr>
      <w:r>
        <w:rPr>
          <w:rFonts w:ascii="Times New Roman" w:hAnsi="Times New Roman" w:eastAsia="Times New Roman" w:cs="Times New Roman"/>
          <w:b w:val="0"/>
          <w:i w:val="0"/>
          <w:color w:val="000000"/>
          <w:spacing w:val="0"/>
          <w:w w:val="100"/>
          <w:kern w:val="0"/>
          <w:position w:val="0"/>
          <w:sz w:val="24"/>
          <w:szCs w:val="24"/>
        </w:rPr>
        <w:t>Hình</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3.2.2b</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Thông</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báo</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thêm</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người</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dùng</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thành</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công</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99"/>
          <w:kern w:val="0"/>
          <w:position w:val="0"/>
          <w:sz w:val="24"/>
          <w:szCs w:val="24"/>
        </w:rPr>
        <w:t>................................</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cs="Times New Roman"/>
          <w:b w:val="0"/>
          <w:i w:val="0"/>
          <w:color w:val="000000"/>
          <w:spacing w:val="3"/>
          <w:w w:val="100"/>
          <w:kern w:val="0"/>
          <w:position w:val="0"/>
          <w:sz w:val="24"/>
          <w:szCs w:val="24"/>
        </w:rPr>
        <w:t>..</w:t>
      </w:r>
      <w:r>
        <w:rPr>
          <w:rFonts w:ascii="Times New Roman" w:hAnsi="Times New Roman" w:eastAsia="Times New Roman"/>
          <w:b w:val="0"/>
          <w:i w:val="0"/>
          <w:color w:val="000000"/>
          <w:spacing w:val="1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20</w:t>
      </w:r>
    </w:p>
    <w:p>
      <w:pPr>
        <w:widowControl w:val="0"/>
        <w:kinsoku w:val="0"/>
        <w:wordWrap w:val="0"/>
        <w:autoSpaceDE w:val="0"/>
        <w:autoSpaceDN w:val="0"/>
        <w:adjustRightInd w:val="0"/>
        <w:spacing w:before="41" w:after="40" w:line="240" w:lineRule="auto"/>
        <w:ind w:left="320" w:right="0" w:firstLine="0"/>
        <w:jc w:val="left"/>
        <w:textAlignment w:val="baseline"/>
      </w:pPr>
      <w:r>
        <w:rPr>
          <w:rFonts w:ascii="Times New Roman" w:hAnsi="Times New Roman" w:eastAsia="Times New Roman" w:cs="Times New Roman"/>
          <w:b w:val="0"/>
          <w:i w:val="0"/>
          <w:color w:val="000000"/>
          <w:spacing w:val="2"/>
          <w:w w:val="100"/>
          <w:kern w:val="0"/>
          <w:position w:val="0"/>
          <w:sz w:val="24"/>
          <w:szCs w:val="24"/>
        </w:rPr>
        <w:t>H</w:t>
      </w:r>
      <w:r>
        <w:rPr>
          <w:rFonts w:ascii="Times New Roman" w:hAnsi="Times New Roman" w:eastAsia="Times New Roman" w:cs="Times New Roman"/>
          <w:b w:val="0"/>
          <w:i w:val="0"/>
          <w:color w:val="000000"/>
          <w:spacing w:val="1"/>
          <w:w w:val="100"/>
          <w:kern w:val="0"/>
          <w:position w:val="0"/>
          <w:sz w:val="24"/>
          <w:szCs w:val="24"/>
        </w:rPr>
        <w:t>ì</w:t>
      </w:r>
      <w:r>
        <w:rPr>
          <w:rFonts w:ascii="Times New Roman" w:hAnsi="Times New Roman" w:eastAsia="Times New Roman" w:cs="Times New Roman"/>
          <w:b w:val="0"/>
          <w:i w:val="0"/>
          <w:color w:val="000000"/>
          <w:spacing w:val="0"/>
          <w:w w:val="100"/>
          <w:kern w:val="0"/>
          <w:position w:val="0"/>
          <w:sz w:val="24"/>
          <w:szCs w:val="24"/>
        </w:rPr>
        <w:t>nh</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3.2.3</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Giao</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diện</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xem</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chi</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tiết</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người</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dùng..............................................................................</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21</w:t>
      </w:r>
    </w:p>
    <w:p>
      <w:pPr>
        <w:widowControl w:val="0"/>
        <w:kinsoku w:val="0"/>
        <w:wordWrap w:val="0"/>
        <w:autoSpaceDE w:val="0"/>
        <w:autoSpaceDN w:val="0"/>
        <w:adjustRightInd w:val="0"/>
        <w:spacing w:before="41" w:after="40" w:line="240" w:lineRule="auto"/>
        <w:ind w:left="32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H</w:t>
      </w:r>
      <w:r>
        <w:rPr>
          <w:rFonts w:ascii="Times New Roman" w:hAnsi="Times New Roman" w:eastAsia="Times New Roman" w:cs="Times New Roman"/>
          <w:b w:val="0"/>
          <w:i w:val="0"/>
          <w:color w:val="000000"/>
          <w:spacing w:val="0"/>
          <w:w w:val="100"/>
          <w:kern w:val="0"/>
          <w:position w:val="0"/>
          <w:sz w:val="24"/>
          <w:szCs w:val="24"/>
        </w:rPr>
        <w:t>ình</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3.2.4a</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Cập</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nhật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hình</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ảnh</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người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dùng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99"/>
          <w:kern w:val="0"/>
          <w:position w:val="0"/>
          <w:sz w:val="24"/>
          <w:szCs w:val="24"/>
        </w:rPr>
        <w:t>................................</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58"/>
          <w:w w:val="100"/>
          <w:kern w:val="0"/>
          <w:position w:val="0"/>
          <w:sz w:val="24"/>
          <w:szCs w:val="24"/>
        </w:rPr>
        <w:t xml:space="preserve"> </w:t>
      </w:r>
      <w:r>
        <w:rPr>
          <w:rFonts w:ascii="Times New Roman" w:hAnsi="Times New Roman" w:eastAsia="Times New Roman"/>
          <w:b w:val="0"/>
          <w:i w:val="0"/>
          <w:color w:val="000000"/>
          <w:spacing w:val="1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21</w:t>
      </w:r>
    </w:p>
    <w:p>
      <w:pPr>
        <w:widowControl w:val="0"/>
        <w:kinsoku w:val="0"/>
        <w:wordWrap w:val="0"/>
        <w:autoSpaceDE w:val="0"/>
        <w:autoSpaceDN w:val="0"/>
        <w:adjustRightInd w:val="0"/>
        <w:spacing w:before="41" w:after="40" w:line="240" w:lineRule="auto"/>
        <w:ind w:left="320" w:right="0" w:firstLine="0"/>
        <w:jc w:val="left"/>
        <w:textAlignment w:val="baseline"/>
      </w:pPr>
      <w:r>
        <w:rPr>
          <w:rFonts w:ascii="Times New Roman" w:hAnsi="Times New Roman" w:eastAsia="Times New Roman" w:cs="Times New Roman"/>
          <w:b w:val="0"/>
          <w:i w:val="0"/>
          <w:color w:val="000000"/>
          <w:spacing w:val="2"/>
          <w:w w:val="100"/>
          <w:kern w:val="0"/>
          <w:position w:val="0"/>
          <w:sz w:val="24"/>
          <w:szCs w:val="24"/>
        </w:rPr>
        <w:t>H</w:t>
      </w:r>
      <w:r>
        <w:rPr>
          <w:rFonts w:ascii="Times New Roman" w:hAnsi="Times New Roman" w:eastAsia="Times New Roman" w:cs="Times New Roman"/>
          <w:b w:val="0"/>
          <w:i w:val="0"/>
          <w:color w:val="000000"/>
          <w:spacing w:val="0"/>
          <w:w w:val="100"/>
          <w:kern w:val="0"/>
          <w:position w:val="0"/>
          <w:sz w:val="24"/>
          <w:szCs w:val="24"/>
        </w:rPr>
        <w:t>ình</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3.2.4b</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Thông</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báo</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thay</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đổi</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thành</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công.................................................................................</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22</w:t>
      </w:r>
    </w:p>
    <w:p>
      <w:pPr>
        <w:widowControl w:val="0"/>
        <w:kinsoku w:val="0"/>
        <w:wordWrap w:val="0"/>
        <w:autoSpaceDE w:val="0"/>
        <w:autoSpaceDN w:val="0"/>
        <w:adjustRightInd w:val="0"/>
        <w:spacing w:before="41" w:after="40" w:line="240" w:lineRule="auto"/>
        <w:ind w:left="320" w:right="0" w:firstLine="0"/>
        <w:jc w:val="left"/>
        <w:textAlignment w:val="baseline"/>
      </w:pPr>
      <w:r>
        <w:rPr>
          <w:rFonts w:ascii="Times New Roman" w:hAnsi="Times New Roman" w:eastAsia="Times New Roman" w:cs="Times New Roman"/>
          <w:b w:val="0"/>
          <w:i w:val="0"/>
          <w:color w:val="000000"/>
          <w:spacing w:val="0"/>
          <w:w w:val="100"/>
          <w:kern w:val="0"/>
          <w:position w:val="0"/>
          <w:sz w:val="24"/>
          <w:szCs w:val="24"/>
        </w:rPr>
        <w:t>Hình</w:t>
      </w:r>
      <w:r>
        <w:rPr>
          <w:rFonts w:ascii="Times New Roman" w:hAnsi="Times New Roman" w:eastAsia="Times New Roman"/>
          <w:b w:val="0"/>
          <w:i w:val="0"/>
          <w:color w:val="000000"/>
          <w:spacing w:val="5"/>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3.2.5</w:t>
      </w:r>
      <w:r>
        <w:rPr>
          <w:rFonts w:ascii="Times New Roman" w:hAnsi="Times New Roman" w:eastAsia="Times New Roman"/>
          <w:b w:val="0"/>
          <w:i w:val="0"/>
          <w:color w:val="000000"/>
          <w:spacing w:val="5"/>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Thông</w:t>
      </w:r>
      <w:r>
        <w:rPr>
          <w:rFonts w:ascii="Times New Roman" w:hAnsi="Times New Roman" w:eastAsia="Times New Roman"/>
          <w:b w:val="0"/>
          <w:i w:val="0"/>
          <w:color w:val="000000"/>
          <w:spacing w:val="5"/>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báo</w:t>
      </w:r>
      <w:r>
        <w:rPr>
          <w:rFonts w:ascii="Times New Roman" w:hAnsi="Times New Roman" w:eastAsia="Times New Roman"/>
          <w:b w:val="0"/>
          <w:i w:val="0"/>
          <w:color w:val="000000"/>
          <w:spacing w:val="5"/>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khi</w:t>
      </w:r>
      <w:r>
        <w:rPr>
          <w:rFonts w:ascii="Times New Roman" w:hAnsi="Times New Roman" w:eastAsia="Times New Roman"/>
          <w:b w:val="0"/>
          <w:i w:val="0"/>
          <w:color w:val="000000"/>
          <w:spacing w:val="5"/>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muốn</w:t>
      </w:r>
      <w:r>
        <w:rPr>
          <w:rFonts w:ascii="Times New Roman" w:hAnsi="Times New Roman" w:eastAsia="Times New Roman"/>
          <w:b w:val="0"/>
          <w:i w:val="0"/>
          <w:color w:val="000000"/>
          <w:spacing w:val="5"/>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xóa</w:t>
      </w:r>
      <w:r>
        <w:rPr>
          <w:rFonts w:ascii="Times New Roman" w:hAnsi="Times New Roman" w:eastAsia="Times New Roman"/>
          <w:b w:val="0"/>
          <w:i w:val="0"/>
          <w:color w:val="000000"/>
          <w:spacing w:val="5"/>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người</w:t>
      </w:r>
      <w:r>
        <w:rPr>
          <w:rFonts w:ascii="Times New Roman" w:hAnsi="Times New Roman" w:eastAsia="Times New Roman"/>
          <w:b w:val="0"/>
          <w:i w:val="0"/>
          <w:color w:val="000000"/>
          <w:spacing w:val="5"/>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dùng</w:t>
      </w:r>
      <w:r>
        <w:rPr>
          <w:rFonts w:ascii="Times New Roman" w:hAnsi="Times New Roman" w:eastAsia="Times New Roman" w:cs="Times New Roman"/>
          <w:b w:val="0"/>
          <w:i w:val="0"/>
          <w:color w:val="000000"/>
          <w:spacing w:val="0"/>
          <w:w w:val="99"/>
          <w:kern w:val="0"/>
          <w:position w:val="0"/>
          <w:sz w:val="24"/>
          <w:szCs w:val="24"/>
        </w:rPr>
        <w:t>................................</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58"/>
          <w:w w:val="100"/>
          <w:kern w:val="0"/>
          <w:position w:val="0"/>
          <w:sz w:val="24"/>
          <w:szCs w:val="24"/>
        </w:rPr>
        <w:t xml:space="preserve"> </w:t>
      </w:r>
      <w:r>
        <w:rPr>
          <w:rFonts w:ascii="Times New Roman" w:hAnsi="Times New Roman" w:eastAsia="Times New Roman"/>
          <w:b w:val="0"/>
          <w:i w:val="0"/>
          <w:color w:val="000000"/>
          <w:spacing w:val="1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22</w:t>
      </w:r>
    </w:p>
    <w:p>
      <w:pPr>
        <w:widowControl w:val="0"/>
        <w:kinsoku w:val="0"/>
        <w:wordWrap w:val="0"/>
        <w:autoSpaceDE w:val="0"/>
        <w:autoSpaceDN w:val="0"/>
        <w:adjustRightInd w:val="0"/>
        <w:spacing w:before="40" w:after="0" w:line="240" w:lineRule="auto"/>
        <w:ind w:left="320" w:right="0" w:firstLine="0"/>
        <w:jc w:val="left"/>
        <w:textAlignment w:val="baseline"/>
      </w:pPr>
      <w:r>
        <w:rPr>
          <w:rFonts w:ascii="Times New Roman" w:hAnsi="Times New Roman" w:eastAsia="Times New Roman" w:cs="Times New Roman"/>
          <w:b w:val="0"/>
          <w:i w:val="0"/>
          <w:color w:val="000000"/>
          <w:spacing w:val="2"/>
          <w:w w:val="100"/>
          <w:kern w:val="0"/>
          <w:position w:val="0"/>
          <w:sz w:val="24"/>
          <w:szCs w:val="24"/>
        </w:rPr>
        <w:t>H</w:t>
      </w:r>
      <w:r>
        <w:rPr>
          <w:rFonts w:ascii="Times New Roman" w:hAnsi="Times New Roman" w:eastAsia="Times New Roman" w:cs="Times New Roman"/>
          <w:b w:val="0"/>
          <w:i w:val="0"/>
          <w:color w:val="000000"/>
          <w:spacing w:val="1"/>
          <w:w w:val="100"/>
          <w:kern w:val="0"/>
          <w:position w:val="0"/>
          <w:sz w:val="24"/>
          <w:szCs w:val="24"/>
        </w:rPr>
        <w:t>ì</w:t>
      </w:r>
      <w:r>
        <w:rPr>
          <w:rFonts w:ascii="Times New Roman" w:hAnsi="Times New Roman" w:eastAsia="Times New Roman" w:cs="Times New Roman"/>
          <w:b w:val="0"/>
          <w:i w:val="0"/>
          <w:color w:val="000000"/>
          <w:spacing w:val="0"/>
          <w:w w:val="100"/>
          <w:kern w:val="0"/>
          <w:position w:val="0"/>
          <w:sz w:val="24"/>
          <w:szCs w:val="24"/>
        </w:rPr>
        <w:t>nh</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3.2.6</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Tì</w:t>
      </w:r>
      <w:r>
        <w:rPr>
          <w:rFonts w:ascii="Times New Roman" w:hAnsi="Times New Roman" w:eastAsia="Times New Roman" w:cs="Times New Roman"/>
          <w:b w:val="0"/>
          <w:i w:val="0"/>
          <w:color w:val="000000"/>
          <w:spacing w:val="0"/>
          <w:w w:val="100"/>
          <w:kern w:val="0"/>
          <w:position w:val="0"/>
          <w:sz w:val="24"/>
          <w:szCs w:val="24"/>
        </w:rPr>
        <w:t>m</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kiếm</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người</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dùng</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theo</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tên....................................................................................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22</w:t>
      </w:r>
    </w:p>
    <w:p>
      <w:pPr>
        <w:widowControl w:val="0"/>
        <w:kinsoku w:val="0"/>
        <w:wordWrap w:val="0"/>
        <w:autoSpaceDE w:val="0"/>
        <w:autoSpaceDN w:val="0"/>
        <w:adjustRightInd w:val="0"/>
        <w:spacing w:before="0" w:after="0" w:line="438"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39" w:line="240" w:lineRule="auto"/>
        <w:ind w:left="32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H</w:t>
      </w:r>
      <w:r>
        <w:rPr>
          <w:rFonts w:ascii="Times New Roman" w:hAnsi="Times New Roman" w:eastAsia="Times New Roman" w:cs="Times New Roman"/>
          <w:b w:val="0"/>
          <w:i w:val="0"/>
          <w:color w:val="000000"/>
          <w:spacing w:val="0"/>
          <w:w w:val="100"/>
          <w:kern w:val="0"/>
          <w:position w:val="0"/>
          <w:sz w:val="24"/>
          <w:szCs w:val="24"/>
        </w:rPr>
        <w:t>ình</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4.1.1</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Thông</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báo</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lỗi</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400</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24</w:t>
      </w:r>
    </w:p>
    <w:p>
      <w:pPr>
        <w:widowControl w:val="0"/>
        <w:kinsoku w:val="0"/>
        <w:wordWrap w:val="0"/>
        <w:autoSpaceDE w:val="0"/>
        <w:autoSpaceDN w:val="0"/>
        <w:adjustRightInd w:val="0"/>
        <w:spacing w:before="40" w:after="40" w:line="240" w:lineRule="auto"/>
        <w:ind w:left="32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H</w:t>
      </w:r>
      <w:r>
        <w:rPr>
          <w:rFonts w:ascii="Times New Roman" w:hAnsi="Times New Roman" w:eastAsia="Times New Roman" w:cs="Times New Roman"/>
          <w:b w:val="0"/>
          <w:i w:val="0"/>
          <w:color w:val="000000"/>
          <w:spacing w:val="0"/>
          <w:w w:val="100"/>
          <w:kern w:val="0"/>
          <w:position w:val="0"/>
          <w:sz w:val="24"/>
          <w:szCs w:val="24"/>
        </w:rPr>
        <w:t>ình</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4.1.2</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Thông</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báo</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lỗi</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401</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25</w:t>
      </w:r>
    </w:p>
    <w:p>
      <w:pPr>
        <w:widowControl w:val="0"/>
        <w:kinsoku w:val="0"/>
        <w:wordWrap w:val="0"/>
        <w:autoSpaceDE w:val="0"/>
        <w:autoSpaceDN w:val="0"/>
        <w:adjustRightInd w:val="0"/>
        <w:spacing w:before="41" w:after="40" w:line="240" w:lineRule="auto"/>
        <w:ind w:left="32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H</w:t>
      </w:r>
      <w:r>
        <w:rPr>
          <w:rFonts w:ascii="Times New Roman" w:hAnsi="Times New Roman" w:eastAsia="Times New Roman" w:cs="Times New Roman"/>
          <w:b w:val="0"/>
          <w:i w:val="0"/>
          <w:color w:val="000000"/>
          <w:spacing w:val="0"/>
          <w:w w:val="100"/>
          <w:kern w:val="0"/>
          <w:position w:val="0"/>
          <w:sz w:val="24"/>
          <w:szCs w:val="24"/>
        </w:rPr>
        <w:t>ình</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4.1.3</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Thông</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báo</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lỗi</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404</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26</w:t>
      </w:r>
    </w:p>
    <w:p>
      <w:pPr>
        <w:widowControl w:val="0"/>
        <w:kinsoku w:val="0"/>
        <w:wordWrap w:val="0"/>
        <w:autoSpaceDE w:val="0"/>
        <w:autoSpaceDN w:val="0"/>
        <w:adjustRightInd w:val="0"/>
        <w:spacing w:before="40" w:after="0" w:line="240" w:lineRule="auto"/>
        <w:ind w:left="32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H</w:t>
      </w:r>
      <w:r>
        <w:rPr>
          <w:rFonts w:ascii="Times New Roman" w:hAnsi="Times New Roman" w:eastAsia="Times New Roman" w:cs="Times New Roman"/>
          <w:b w:val="0"/>
          <w:i w:val="0"/>
          <w:color w:val="000000"/>
          <w:spacing w:val="0"/>
          <w:w w:val="100"/>
          <w:kern w:val="0"/>
          <w:position w:val="0"/>
          <w:sz w:val="24"/>
          <w:szCs w:val="24"/>
        </w:rPr>
        <w:t>ình</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4.1.4</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Thông</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báo</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lỗi</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500</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27</w:t>
      </w: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3" w:after="0" w:line="444" w:lineRule="auto"/>
        <w:ind w:left="0" w:right="0" w:firstLine="0"/>
        <w:jc w:val="both"/>
        <w:textAlignment w:val="baseline"/>
        <w:rPr>
          <w:rFonts w:ascii="Arial" w:hAnsi="Arial" w:eastAsia="Arial" w:cs="Arial"/>
          <w:sz w:val="20"/>
          <w:szCs w:val="20"/>
        </w:rPr>
      </w:pPr>
    </w:p>
    <w:p>
      <w:pPr>
        <w:sectPr>
          <w:type w:val="continuous"/>
          <w:pgSz w:w="12240" w:h="15840"/>
          <w:pgMar w:top="1340" w:right="1100" w:bottom="1340" w:left="1100" w:header="0" w:footer="0" w:gutter="0"/>
          <w:cols w:space="425" w:num="1"/>
        </w:sectPr>
      </w:pPr>
    </w:p>
    <w:p>
      <w:pPr>
        <w:widowControl w:val="0"/>
        <w:kinsoku w:val="0"/>
        <w:wordWrap w:val="0"/>
        <w:autoSpaceDE w:val="0"/>
        <w:autoSpaceDN w:val="0"/>
        <w:adjustRightInd w:val="0"/>
        <w:spacing w:before="7" w:after="0" w:line="351"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0" w:lineRule="auto"/>
        <w:ind w:left="320" w:right="0" w:firstLine="0"/>
        <w:jc w:val="left"/>
        <w:textAlignment w:val="baseline"/>
        <w:outlineLvl w:val="1"/>
      </w:pPr>
      <w:r>
        <w:rPr>
          <w:rFonts w:ascii="Times New Roman" w:hAnsi="Times New Roman" w:eastAsia="Times New Roman" w:cs="Times New Roman"/>
          <w:b/>
          <w:i w:val="0"/>
          <w:color w:val="000000"/>
          <w:spacing w:val="0"/>
          <w:w w:val="100"/>
          <w:kern w:val="0"/>
          <w:position w:val="0"/>
          <w:sz w:val="32"/>
          <w:szCs w:val="32"/>
        </w:rPr>
        <w:t>Chương</w:t>
      </w:r>
      <w:r>
        <w:rPr>
          <w:rFonts w:ascii="Times New Roman" w:hAnsi="Times New Roman" w:eastAsia="Times New Roman"/>
          <w:b/>
          <w:i w:val="0"/>
          <w:color w:val="000000"/>
          <w:spacing w:val="-2"/>
          <w:w w:val="100"/>
          <w:kern w:val="0"/>
          <w:position w:val="0"/>
          <w:sz w:val="32"/>
          <w:szCs w:val="32"/>
        </w:rPr>
        <w:t xml:space="preserve"> </w:t>
      </w:r>
      <w:r>
        <w:rPr>
          <w:rFonts w:ascii="Times New Roman" w:hAnsi="Times New Roman" w:eastAsia="Times New Roman" w:cs="Times New Roman"/>
          <w:b/>
          <w:i w:val="0"/>
          <w:color w:val="000000"/>
          <w:spacing w:val="0"/>
          <w:w w:val="100"/>
          <w:kern w:val="0"/>
          <w:position w:val="0"/>
          <w:sz w:val="32"/>
          <w:szCs w:val="32"/>
        </w:rPr>
        <w:t>1.</w:t>
      </w:r>
      <w:r>
        <w:rPr>
          <w:rFonts w:ascii="Times New Roman" w:hAnsi="Times New Roman" w:eastAsia="Times New Roman"/>
          <w:b/>
          <w:i w:val="0"/>
          <w:color w:val="000000"/>
          <w:spacing w:val="-2"/>
          <w:w w:val="100"/>
          <w:kern w:val="0"/>
          <w:position w:val="0"/>
          <w:sz w:val="32"/>
          <w:szCs w:val="32"/>
        </w:rPr>
        <w:t xml:space="preserve"> </w:t>
      </w:r>
      <w:r>
        <w:rPr>
          <w:rFonts w:ascii="Times New Roman" w:hAnsi="Times New Roman" w:eastAsia="Times New Roman" w:cs="Times New Roman"/>
          <w:b/>
          <w:i w:val="0"/>
          <w:color w:val="000000"/>
          <w:spacing w:val="0"/>
          <w:w w:val="100"/>
          <w:kern w:val="0"/>
          <w:position w:val="0"/>
          <w:sz w:val="32"/>
          <w:szCs w:val="32"/>
        </w:rPr>
        <w:t>GIỚI</w:t>
      </w:r>
      <w:r>
        <w:rPr>
          <w:rFonts w:ascii="Times New Roman" w:hAnsi="Times New Roman" w:eastAsia="Times New Roman"/>
          <w:b/>
          <w:i w:val="0"/>
          <w:color w:val="000000"/>
          <w:spacing w:val="-2"/>
          <w:w w:val="100"/>
          <w:kern w:val="0"/>
          <w:position w:val="0"/>
          <w:sz w:val="32"/>
          <w:szCs w:val="32"/>
        </w:rPr>
        <w:t xml:space="preserve"> </w:t>
      </w:r>
      <w:r>
        <w:rPr>
          <w:rFonts w:ascii="Times New Roman" w:hAnsi="Times New Roman" w:eastAsia="Times New Roman" w:cs="Times New Roman"/>
          <w:b/>
          <w:i w:val="0"/>
          <w:color w:val="000000"/>
          <w:spacing w:val="0"/>
          <w:w w:val="100"/>
          <w:kern w:val="0"/>
          <w:position w:val="0"/>
          <w:sz w:val="32"/>
          <w:szCs w:val="32"/>
        </w:rPr>
        <w:t>THIỆU</w:t>
      </w:r>
    </w:p>
    <w:p>
      <w:pPr>
        <w:widowControl w:val="0"/>
        <w:kinsoku w:val="0"/>
        <w:wordWrap w:val="0"/>
        <w:autoSpaceDE w:val="0"/>
        <w:autoSpaceDN w:val="0"/>
        <w:adjustRightInd w:val="0"/>
        <w:spacing w:before="0" w:after="0" w:line="227"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1" w:after="0" w:line="239" w:lineRule="auto"/>
        <w:ind w:left="320" w:right="0" w:firstLine="0"/>
        <w:jc w:val="left"/>
        <w:textAlignment w:val="baseline"/>
        <w:outlineLvl w:val="2"/>
      </w:pPr>
      <w:r>
        <w:rPr>
          <w:rFonts w:ascii="Times New Roman" w:hAnsi="Times New Roman" w:eastAsia="Times New Roman" w:cs="Times New Roman"/>
          <w:b/>
          <w:i w:val="0"/>
          <w:color w:val="000000"/>
          <w:spacing w:val="3"/>
          <w:w w:val="100"/>
          <w:kern w:val="0"/>
          <w:position w:val="0"/>
          <w:sz w:val="28"/>
          <w:szCs w:val="28"/>
        </w:rPr>
        <w:t>1.1.</w:t>
      </w:r>
      <w:r>
        <w:rPr>
          <w:rFonts w:ascii="Times New Roman" w:hAnsi="Times New Roman" w:eastAsia="Times New Roman"/>
          <w:b/>
          <w:i w:val="0"/>
          <w:color w:val="000000"/>
          <w:spacing w:val="80"/>
          <w:w w:val="100"/>
          <w:kern w:val="0"/>
          <w:position w:val="0"/>
          <w:sz w:val="28"/>
          <w:szCs w:val="28"/>
        </w:rPr>
        <w:t xml:space="preserve"> </w:t>
      </w:r>
      <w:r>
        <w:rPr>
          <w:rFonts w:ascii="Times New Roman" w:hAnsi="Times New Roman" w:eastAsia="Times New Roman" w:cs="Times New Roman"/>
          <w:b/>
          <w:i w:val="0"/>
          <w:color w:val="000000"/>
          <w:spacing w:val="0"/>
          <w:w w:val="100"/>
          <w:kern w:val="0"/>
          <w:position w:val="0"/>
          <w:sz w:val="28"/>
          <w:szCs w:val="28"/>
        </w:rPr>
        <w:t>Mục</w:t>
      </w:r>
      <w:r>
        <w:rPr>
          <w:rFonts w:ascii="Times New Roman" w:hAnsi="Times New Roman" w:eastAsia="Times New Roman"/>
          <w:b/>
          <w:i w:val="0"/>
          <w:color w:val="000000"/>
          <w:spacing w:val="0"/>
          <w:w w:val="100"/>
          <w:kern w:val="0"/>
          <w:position w:val="0"/>
          <w:sz w:val="28"/>
          <w:szCs w:val="28"/>
        </w:rPr>
        <w:t xml:space="preserve"> </w:t>
      </w:r>
      <w:r>
        <w:rPr>
          <w:rFonts w:ascii="Times New Roman" w:hAnsi="Times New Roman" w:eastAsia="Times New Roman" w:cs="Times New Roman"/>
          <w:b/>
          <w:i w:val="0"/>
          <w:color w:val="000000"/>
          <w:spacing w:val="0"/>
          <w:w w:val="100"/>
          <w:kern w:val="0"/>
          <w:position w:val="0"/>
          <w:sz w:val="28"/>
          <w:szCs w:val="28"/>
        </w:rPr>
        <w:t>tiêu</w:t>
      </w:r>
      <w:r>
        <w:rPr>
          <w:rFonts w:ascii="Times New Roman" w:hAnsi="Times New Roman" w:eastAsia="Times New Roman"/>
          <w:b/>
          <w:i w:val="0"/>
          <w:color w:val="000000"/>
          <w:spacing w:val="0"/>
          <w:w w:val="100"/>
          <w:kern w:val="0"/>
          <w:position w:val="0"/>
          <w:sz w:val="28"/>
          <w:szCs w:val="28"/>
        </w:rPr>
        <w:t xml:space="preserve"> </w:t>
      </w:r>
      <w:r>
        <w:rPr>
          <w:rFonts w:ascii="Times New Roman" w:hAnsi="Times New Roman" w:eastAsia="Times New Roman" w:cs="Times New Roman"/>
          <w:b/>
          <w:i w:val="0"/>
          <w:color w:val="000000"/>
          <w:spacing w:val="0"/>
          <w:w w:val="100"/>
          <w:kern w:val="0"/>
          <w:position w:val="0"/>
          <w:sz w:val="28"/>
          <w:szCs w:val="28"/>
        </w:rPr>
        <w:t>dự</w:t>
      </w:r>
      <w:r>
        <w:rPr>
          <w:rFonts w:ascii="Times New Roman" w:hAnsi="Times New Roman" w:eastAsia="Times New Roman"/>
          <w:b/>
          <w:i w:val="0"/>
          <w:color w:val="000000"/>
          <w:spacing w:val="0"/>
          <w:w w:val="100"/>
          <w:kern w:val="0"/>
          <w:position w:val="0"/>
          <w:sz w:val="28"/>
          <w:szCs w:val="28"/>
        </w:rPr>
        <w:t xml:space="preserve"> </w:t>
      </w:r>
      <w:r>
        <w:rPr>
          <w:rFonts w:ascii="Times New Roman" w:hAnsi="Times New Roman" w:eastAsia="Times New Roman" w:cs="Times New Roman"/>
          <w:b/>
          <w:i w:val="0"/>
          <w:color w:val="000000"/>
          <w:spacing w:val="0"/>
          <w:w w:val="100"/>
          <w:kern w:val="0"/>
          <w:position w:val="0"/>
          <w:sz w:val="28"/>
          <w:szCs w:val="28"/>
        </w:rPr>
        <w:t>án</w:t>
      </w:r>
    </w:p>
    <w:p>
      <w:pPr>
        <w:widowControl w:val="0"/>
        <w:kinsoku w:val="0"/>
        <w:wordWrap w:val="0"/>
        <w:autoSpaceDE w:val="0"/>
        <w:autoSpaceDN w:val="0"/>
        <w:adjustRightInd w:val="0"/>
        <w:spacing w:before="0" w:after="0" w:line="173"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120" w:line="252" w:lineRule="auto"/>
        <w:ind w:left="540" w:right="0" w:firstLine="0"/>
        <w:jc w:val="left"/>
        <w:textAlignment w:val="baseline"/>
        <w:outlineLvl w:val="4"/>
        <w:rPr>
          <w:rFonts w:hint="default" w:ascii="Times New Roman" w:hAnsi="Times New Roman" w:eastAsia="Segoe UI" w:cs="Times New Roman"/>
          <w:i w:val="0"/>
          <w:caps w:val="0"/>
          <w:color w:val="081B3A"/>
          <w:spacing w:val="0"/>
          <w:sz w:val="24"/>
          <w:szCs w:val="24"/>
          <w:shd w:val="clear" w:fill="FFFFFF"/>
        </w:rPr>
      </w:pPr>
      <w:r>
        <w:rPr>
          <w:rFonts w:hint="default" w:ascii="Times New Roman" w:hAnsi="Times New Roman" w:eastAsia="Segoe UI" w:cs="Times New Roman"/>
          <w:i w:val="0"/>
          <w:caps w:val="0"/>
          <w:color w:val="081B3A"/>
          <w:spacing w:val="0"/>
          <w:sz w:val="24"/>
          <w:szCs w:val="24"/>
          <w:shd w:val="clear" w:fill="FFFFFF"/>
        </w:rPr>
        <w:t>WebSachs là hệ thống thương mại điện tử hướng đến việc giới thiệu và bán sách trực tuyến. Hệ thống hỗ trợ khách hàng đăng ký tài khoản, xác thực email, tìm kiếm và xem sách theo thể loại, quản lý giỏ hàng, đặt hàng, thanh toán bằng mã VietQR, theo dõi đơn hàng, đánh giá sách và lưu sách yêu thích. Bên cạnh đó, hệ thống cung cấp khu vực quản trị/nhân viên để quản lý sách, danh mục, đơn hàng, người dùng, đá</w:t>
      </w:r>
      <w:r>
        <w:rPr>
          <w:rFonts w:hint="default" w:ascii="Times New Roman" w:hAnsi="Times New Roman" w:eastAsia="Segoe UI" w:cs="Times New Roman"/>
          <w:i w:val="0"/>
          <w:caps w:val="0"/>
          <w:color w:val="081B3A"/>
          <w:spacing w:val="0"/>
          <w:sz w:val="24"/>
          <w:szCs w:val="24"/>
          <w:shd w:val="clear" w:fill="FFFFFF"/>
          <w:lang w:val="en-US"/>
        </w:rPr>
        <w:t>n</w:t>
      </w:r>
      <w:r>
        <w:rPr>
          <w:rFonts w:hint="default" w:ascii="Times New Roman" w:hAnsi="Times New Roman" w:eastAsia="Segoe UI" w:cs="Times New Roman"/>
          <w:i w:val="0"/>
          <w:caps w:val="0"/>
          <w:color w:val="081B3A"/>
          <w:spacing w:val="0"/>
          <w:sz w:val="24"/>
          <w:szCs w:val="24"/>
          <w:shd w:val="clear" w:fill="FFFFFF"/>
        </w:rPr>
        <w:t>h giá, chương trình Flash Sale và thông báo.</w:t>
      </w:r>
    </w:p>
    <w:p>
      <w:pPr>
        <w:widowControl w:val="0"/>
        <w:kinsoku w:val="0"/>
        <w:wordWrap w:val="0"/>
        <w:autoSpaceDE w:val="0"/>
        <w:autoSpaceDN w:val="0"/>
        <w:adjustRightInd w:val="0"/>
        <w:spacing w:before="0" w:after="120" w:line="252" w:lineRule="auto"/>
        <w:ind w:left="540" w:right="0" w:firstLine="0"/>
        <w:jc w:val="left"/>
        <w:textAlignment w:val="baseline"/>
        <w:outlineLvl w:val="4"/>
      </w:pPr>
      <w:r>
        <w:rPr>
          <w:rFonts w:ascii="Times New Roman" w:hAnsi="Times New Roman" w:eastAsia="Times New Roman" w:cs="Times New Roman"/>
          <w:b/>
          <w:i w:val="0"/>
          <w:color w:val="000000"/>
          <w:spacing w:val="0"/>
          <w:w w:val="100"/>
          <w:kern w:val="0"/>
          <w:position w:val="0"/>
          <w:sz w:val="24"/>
          <w:szCs w:val="24"/>
        </w:rPr>
        <w:t>1.1.1.</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1"/>
          <w:w w:val="100"/>
          <w:kern w:val="0"/>
          <w:position w:val="0"/>
          <w:sz w:val="24"/>
          <w:szCs w:val="24"/>
        </w:rPr>
        <w:t>C</w:t>
      </w:r>
      <w:r>
        <w:rPr>
          <w:rFonts w:ascii="Times New Roman" w:hAnsi="Times New Roman" w:eastAsia="Times New Roman" w:cs="Times New Roman"/>
          <w:b/>
          <w:i w:val="0"/>
          <w:color w:val="000000"/>
          <w:spacing w:val="0"/>
          <w:w w:val="100"/>
          <w:kern w:val="0"/>
          <w:position w:val="0"/>
          <w:sz w:val="24"/>
          <w:szCs w:val="24"/>
        </w:rPr>
        <w:t>ác</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1"/>
          <w:w w:val="100"/>
          <w:kern w:val="0"/>
          <w:position w:val="0"/>
          <w:sz w:val="24"/>
          <w:szCs w:val="24"/>
        </w:rPr>
        <w:t>c</w:t>
      </w:r>
      <w:r>
        <w:rPr>
          <w:rFonts w:ascii="Times New Roman" w:hAnsi="Times New Roman" w:eastAsia="Times New Roman" w:cs="Times New Roman"/>
          <w:b/>
          <w:i w:val="0"/>
          <w:color w:val="000000"/>
          <w:spacing w:val="0"/>
          <w:w w:val="100"/>
          <w:kern w:val="0"/>
          <w:position w:val="0"/>
          <w:sz w:val="24"/>
          <w:szCs w:val="24"/>
        </w:rPr>
        <w:t>hức</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năng</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cơ</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bản</w:t>
      </w:r>
    </w:p>
    <w:p>
      <w:pPr>
        <w:widowControl w:val="0"/>
        <w:numPr>
          <w:ilvl w:val="0"/>
          <w:numId w:val="1"/>
        </w:numPr>
        <w:kinsoku w:val="0"/>
        <w:wordWrap w:val="0"/>
        <w:autoSpaceDE w:val="0"/>
        <w:autoSpaceDN w:val="0"/>
        <w:adjustRightInd w:val="0"/>
        <w:spacing w:before="120" w:after="120" w:line="255" w:lineRule="auto"/>
        <w:ind w:left="1320" w:right="0" w:hanging="359"/>
        <w:jc w:val="left"/>
        <w:textAlignment w:val="baseline"/>
      </w:pPr>
      <w:r>
        <w:rPr>
          <w:rFonts w:ascii="Times New Roman" w:hAnsi="Times New Roman" w:eastAsia="Times New Roman" w:cs="Times New Roman"/>
          <w:b w:val="0"/>
          <w:i w:val="0"/>
          <w:color w:val="000000"/>
          <w:spacing w:val="1"/>
          <w:w w:val="100"/>
          <w:kern w:val="0"/>
          <w:position w:val="0"/>
          <w:sz w:val="24"/>
          <w:szCs w:val="24"/>
        </w:rPr>
        <w:t>Đ</w:t>
      </w:r>
      <w:r>
        <w:rPr>
          <w:rFonts w:ascii="Times New Roman" w:hAnsi="Times New Roman" w:eastAsia="Times New Roman" w:cs="Times New Roman"/>
          <w:b w:val="0"/>
          <w:i w:val="0"/>
          <w:color w:val="000000"/>
          <w:spacing w:val="0"/>
          <w:w w:val="100"/>
          <w:kern w:val="0"/>
          <w:position w:val="0"/>
          <w:sz w:val="24"/>
          <w:szCs w:val="24"/>
        </w:rPr>
        <w:t>ăng</w:t>
      </w:r>
      <w:r>
        <w:rPr>
          <w:rFonts w:ascii="Times New Roman" w:hAnsi="Times New Roman" w:eastAsia="Times New Roman"/>
          <w:b w:val="0"/>
          <w:i w:val="0"/>
          <w:color w:val="000000"/>
          <w:spacing w:val="0"/>
          <w:w w:val="9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ký:</w:t>
      </w:r>
      <w:r>
        <w:rPr>
          <w:rFonts w:ascii="Times New Roman" w:hAnsi="Times New Roman" w:eastAsia="Times New Roman"/>
          <w:b w:val="0"/>
          <w:i w:val="0"/>
          <w:color w:val="000000"/>
          <w:spacing w:val="0"/>
          <w:w w:val="9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Admin</w:t>
      </w:r>
      <w:r>
        <w:rPr>
          <w:rFonts w:ascii="Times New Roman" w:hAnsi="Times New Roman" w:eastAsia="Times New Roman"/>
          <w:b w:val="0"/>
          <w:i w:val="0"/>
          <w:color w:val="000000"/>
          <w:spacing w:val="0"/>
          <w:w w:val="9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có</w:t>
      </w:r>
      <w:r>
        <w:rPr>
          <w:rFonts w:ascii="Times New Roman" w:hAnsi="Times New Roman" w:eastAsia="Times New Roman"/>
          <w:b w:val="0"/>
          <w:i w:val="0"/>
          <w:color w:val="000000"/>
          <w:spacing w:val="0"/>
          <w:w w:val="9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thể</w:t>
      </w:r>
      <w:r>
        <w:rPr>
          <w:rFonts w:ascii="Times New Roman" w:hAnsi="Times New Roman" w:eastAsia="Times New Roman"/>
          <w:b w:val="0"/>
          <w:i w:val="0"/>
          <w:color w:val="000000"/>
          <w:spacing w:val="0"/>
          <w:w w:val="9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tạo</w:t>
      </w:r>
      <w:r>
        <w:rPr>
          <w:rFonts w:ascii="Times New Roman" w:hAnsi="Times New Roman" w:eastAsia="Times New Roman"/>
          <w:b w:val="0"/>
          <w:i w:val="0"/>
          <w:color w:val="000000"/>
          <w:spacing w:val="0"/>
          <w:w w:val="9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tài</w:t>
      </w:r>
      <w:r>
        <w:rPr>
          <w:rFonts w:ascii="Times New Roman" w:hAnsi="Times New Roman" w:eastAsia="Times New Roman"/>
          <w:b w:val="0"/>
          <w:i w:val="0"/>
          <w:color w:val="000000"/>
          <w:spacing w:val="0"/>
          <w:w w:val="9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khoản</w:t>
      </w:r>
      <w:r>
        <w:rPr>
          <w:rFonts w:ascii="Times New Roman" w:hAnsi="Times New Roman" w:eastAsia="Times New Roman"/>
          <w:b w:val="0"/>
          <w:i w:val="0"/>
          <w:color w:val="000000"/>
          <w:spacing w:val="0"/>
          <w:w w:val="9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mới.</w:t>
      </w:r>
    </w:p>
    <w:p>
      <w:pPr>
        <w:widowControl w:val="0"/>
        <w:numPr>
          <w:ilvl w:val="0"/>
          <w:numId w:val="1"/>
        </w:numPr>
        <w:kinsoku w:val="0"/>
        <w:wordWrap w:val="0"/>
        <w:autoSpaceDE w:val="0"/>
        <w:autoSpaceDN w:val="0"/>
        <w:adjustRightInd w:val="0"/>
        <w:spacing w:before="120" w:after="119" w:line="255" w:lineRule="auto"/>
        <w:ind w:left="1320" w:right="0" w:hanging="359"/>
        <w:jc w:val="left"/>
        <w:textAlignment w:val="baseline"/>
      </w:pPr>
      <w:r>
        <w:rPr>
          <w:rFonts w:ascii="Times New Roman" w:hAnsi="Times New Roman" w:eastAsia="Times New Roman" w:cs="Times New Roman"/>
          <w:b w:val="0"/>
          <w:i w:val="0"/>
          <w:color w:val="000000"/>
          <w:spacing w:val="1"/>
          <w:w w:val="100"/>
          <w:kern w:val="0"/>
          <w:position w:val="0"/>
          <w:sz w:val="24"/>
          <w:szCs w:val="24"/>
        </w:rPr>
        <w:t>Đ</w:t>
      </w:r>
      <w:r>
        <w:rPr>
          <w:rFonts w:ascii="Times New Roman" w:hAnsi="Times New Roman" w:eastAsia="Times New Roman" w:cs="Times New Roman"/>
          <w:b w:val="0"/>
          <w:i w:val="0"/>
          <w:color w:val="000000"/>
          <w:spacing w:val="0"/>
          <w:w w:val="100"/>
          <w:kern w:val="0"/>
          <w:position w:val="0"/>
          <w:sz w:val="24"/>
          <w:szCs w:val="24"/>
        </w:rPr>
        <w:t>ăng</w:t>
      </w:r>
      <w:r>
        <w:rPr>
          <w:rFonts w:ascii="Times New Roman" w:hAnsi="Times New Roman" w:eastAsia="Times New Roman"/>
          <w:b w:val="0"/>
          <w:i w:val="0"/>
          <w:color w:val="000000"/>
          <w:spacing w:val="0"/>
          <w:w w:val="93"/>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nhập:</w:t>
      </w:r>
      <w:r>
        <w:rPr>
          <w:rFonts w:ascii="Times New Roman" w:hAnsi="Times New Roman" w:eastAsia="Times New Roman"/>
          <w:b w:val="0"/>
          <w:i w:val="0"/>
          <w:color w:val="000000"/>
          <w:spacing w:val="0"/>
          <w:w w:val="93"/>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Admin</w:t>
      </w:r>
      <w:r>
        <w:rPr>
          <w:rFonts w:ascii="Times New Roman" w:hAnsi="Times New Roman" w:eastAsia="Times New Roman"/>
          <w:b w:val="0"/>
          <w:i w:val="0"/>
          <w:color w:val="000000"/>
          <w:spacing w:val="0"/>
          <w:w w:val="93"/>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có</w:t>
      </w:r>
      <w:r>
        <w:rPr>
          <w:rFonts w:ascii="Times New Roman" w:hAnsi="Times New Roman" w:eastAsia="Times New Roman"/>
          <w:b w:val="0"/>
          <w:i w:val="0"/>
          <w:color w:val="000000"/>
          <w:spacing w:val="0"/>
          <w:w w:val="93"/>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thể</w:t>
      </w:r>
      <w:r>
        <w:rPr>
          <w:rFonts w:ascii="Times New Roman" w:hAnsi="Times New Roman" w:eastAsia="Times New Roman"/>
          <w:b w:val="0"/>
          <w:i w:val="0"/>
          <w:color w:val="000000"/>
          <w:spacing w:val="0"/>
          <w:w w:val="93"/>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đăng</w:t>
      </w:r>
      <w:r>
        <w:rPr>
          <w:rFonts w:ascii="Times New Roman" w:hAnsi="Times New Roman" w:eastAsia="Times New Roman"/>
          <w:b w:val="0"/>
          <w:i w:val="0"/>
          <w:color w:val="000000"/>
          <w:spacing w:val="0"/>
          <w:w w:val="93"/>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nhập</w:t>
      </w:r>
      <w:r>
        <w:rPr>
          <w:rFonts w:ascii="Times New Roman" w:hAnsi="Times New Roman" w:eastAsia="Times New Roman"/>
          <w:b w:val="0"/>
          <w:i w:val="0"/>
          <w:color w:val="000000"/>
          <w:spacing w:val="0"/>
          <w:w w:val="93"/>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bằng</w:t>
      </w:r>
      <w:r>
        <w:rPr>
          <w:rFonts w:ascii="Times New Roman" w:hAnsi="Times New Roman" w:eastAsia="Times New Roman"/>
          <w:b w:val="0"/>
          <w:i w:val="0"/>
          <w:color w:val="000000"/>
          <w:spacing w:val="0"/>
          <w:w w:val="93"/>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tài</w:t>
      </w:r>
      <w:r>
        <w:rPr>
          <w:rFonts w:ascii="Times New Roman" w:hAnsi="Times New Roman" w:eastAsia="Times New Roman"/>
          <w:b w:val="0"/>
          <w:i w:val="0"/>
          <w:color w:val="000000"/>
          <w:spacing w:val="0"/>
          <w:w w:val="93"/>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khoản</w:t>
      </w:r>
      <w:r>
        <w:rPr>
          <w:rFonts w:ascii="Times New Roman" w:hAnsi="Times New Roman" w:eastAsia="Times New Roman"/>
          <w:b w:val="0"/>
          <w:i w:val="0"/>
          <w:color w:val="000000"/>
          <w:spacing w:val="0"/>
          <w:w w:val="93"/>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đã</w:t>
      </w:r>
      <w:r>
        <w:rPr>
          <w:rFonts w:ascii="Times New Roman" w:hAnsi="Times New Roman" w:eastAsia="Times New Roman"/>
          <w:b w:val="0"/>
          <w:i w:val="0"/>
          <w:color w:val="000000"/>
          <w:spacing w:val="0"/>
          <w:w w:val="93"/>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đăng</w:t>
      </w:r>
      <w:r>
        <w:rPr>
          <w:rFonts w:ascii="Times New Roman" w:hAnsi="Times New Roman" w:eastAsia="Times New Roman"/>
          <w:b w:val="0"/>
          <w:i w:val="0"/>
          <w:color w:val="000000"/>
          <w:spacing w:val="0"/>
          <w:w w:val="93"/>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ký.</w:t>
      </w:r>
    </w:p>
    <w:p>
      <w:pPr>
        <w:widowControl w:val="0"/>
        <w:numPr>
          <w:ilvl w:val="0"/>
          <w:numId w:val="1"/>
        </w:numPr>
        <w:kinsoku w:val="0"/>
        <w:wordWrap w:val="0"/>
        <w:autoSpaceDE w:val="0"/>
        <w:autoSpaceDN w:val="0"/>
        <w:adjustRightInd w:val="0"/>
        <w:spacing w:before="119" w:after="119" w:line="251" w:lineRule="auto"/>
        <w:ind w:left="1320" w:right="0" w:hanging="359"/>
        <w:jc w:val="left"/>
        <w:textAlignment w:val="baseline"/>
      </w:pPr>
      <w:r>
        <w:rPr>
          <w:rFonts w:ascii="Times New Roman" w:hAnsi="Times New Roman" w:eastAsia="Times New Roman" w:cs="Times New Roman"/>
          <w:b w:val="0"/>
          <w:i w:val="0"/>
          <w:color w:val="000000"/>
          <w:spacing w:val="1"/>
          <w:w w:val="100"/>
          <w:kern w:val="0"/>
          <w:position w:val="0"/>
          <w:sz w:val="24"/>
          <w:szCs w:val="24"/>
        </w:rPr>
        <w:t>Đ</w:t>
      </w:r>
      <w:r>
        <w:rPr>
          <w:rFonts w:ascii="Times New Roman" w:hAnsi="Times New Roman" w:eastAsia="Times New Roman" w:cs="Times New Roman"/>
          <w:b w:val="0"/>
          <w:i w:val="0"/>
          <w:color w:val="000000"/>
          <w:spacing w:val="0"/>
          <w:w w:val="100"/>
          <w:kern w:val="0"/>
          <w:position w:val="0"/>
          <w:sz w:val="24"/>
          <w:szCs w:val="24"/>
        </w:rPr>
        <w:t>ăng</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xuất:</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Admin</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có</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thể</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đăng</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xuất</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khỏi</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hệ</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thống.</w:t>
      </w:r>
    </w:p>
    <w:p>
      <w:pPr>
        <w:widowControl w:val="0"/>
        <w:numPr>
          <w:ilvl w:val="0"/>
          <w:numId w:val="1"/>
        </w:numPr>
        <w:kinsoku w:val="0"/>
        <w:autoSpaceDE w:val="0"/>
        <w:autoSpaceDN w:val="0"/>
        <w:adjustRightInd w:val="0"/>
        <w:spacing w:before="119" w:after="0" w:line="358" w:lineRule="auto"/>
        <w:ind w:left="1320" w:right="320" w:hanging="359"/>
        <w:jc w:val="left"/>
        <w:textAlignment w:val="baseline"/>
      </w:pPr>
      <w:r>
        <w:rPr>
          <w:rFonts w:ascii="Times New Roman" w:hAnsi="Times New Roman" w:eastAsia="Times New Roman" w:cs="Times New Roman"/>
          <w:b w:val="0"/>
          <w:i w:val="0"/>
          <w:color w:val="000000"/>
          <w:spacing w:val="0"/>
          <w:w w:val="100"/>
          <w:kern w:val="0"/>
          <w:position w:val="0"/>
          <w:sz w:val="24"/>
          <w:szCs w:val="24"/>
        </w:rPr>
        <w:t>Tạo</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người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dùng: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Admin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(hoặc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người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dùng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có</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quyền)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có</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thể</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tạo</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tài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khoản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người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dùng</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99"/>
          <w:kern w:val="0"/>
          <w:position w:val="0"/>
          <w:sz w:val="24"/>
          <w:szCs w:val="24"/>
        </w:rPr>
        <w:t>mới.</w:t>
      </w:r>
      <w:r>
        <w:rPr>
          <w:rFonts w:ascii="Times New Roman" w:hAnsi="Times New Roman" w:eastAsia="Times New Roman"/>
          <w:b w:val="0"/>
          <w:i w:val="0"/>
          <w:color w:val="000000"/>
          <w:spacing w:val="0"/>
          <w:w w:val="100"/>
          <w:kern w:val="0"/>
          <w:position w:val="0"/>
          <w:sz w:val="24"/>
          <w:szCs w:val="24"/>
        </w:rPr>
        <w:t xml:space="preserve"> </w:t>
      </w:r>
    </w:p>
    <w:p>
      <w:pPr>
        <w:widowControl w:val="0"/>
        <w:numPr>
          <w:ilvl w:val="0"/>
          <w:numId w:val="1"/>
        </w:numPr>
        <w:kinsoku w:val="0"/>
        <w:autoSpaceDE w:val="0"/>
        <w:autoSpaceDN w:val="0"/>
        <w:adjustRightInd w:val="0"/>
        <w:spacing w:before="1" w:after="0" w:line="356" w:lineRule="auto"/>
        <w:ind w:left="1320" w:right="320" w:hanging="359"/>
        <w:jc w:val="left"/>
        <w:textAlignment w:val="baseline"/>
      </w:pPr>
      <w:r>
        <w:rPr>
          <w:rFonts w:ascii="Times New Roman" w:hAnsi="Times New Roman" w:eastAsia="Times New Roman" w:cs="Times New Roman"/>
          <w:b w:val="0"/>
          <w:i w:val="0"/>
          <w:color w:val="000000"/>
          <w:spacing w:val="0"/>
          <w:w w:val="100"/>
          <w:kern w:val="0"/>
          <w:position w:val="0"/>
          <w:sz w:val="24"/>
          <w:szCs w:val="24"/>
        </w:rPr>
        <w:t>Sửa</w:t>
      </w:r>
      <w:r>
        <w:rPr>
          <w:rFonts w:ascii="Times New Roman" w:hAnsi="Times New Roman" w:eastAsia="Times New Roman"/>
          <w:b w:val="0"/>
          <w:i w:val="0"/>
          <w:color w:val="000000"/>
          <w:spacing w:val="0"/>
          <w:w w:val="8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thông</w:t>
      </w:r>
      <w:r>
        <w:rPr>
          <w:rFonts w:ascii="Times New Roman" w:hAnsi="Times New Roman" w:eastAsia="Times New Roman"/>
          <w:b w:val="0"/>
          <w:i w:val="0"/>
          <w:color w:val="000000"/>
          <w:spacing w:val="0"/>
          <w:w w:val="8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tin</w:t>
      </w:r>
      <w:r>
        <w:rPr>
          <w:rFonts w:ascii="Times New Roman" w:hAnsi="Times New Roman" w:eastAsia="Times New Roman"/>
          <w:b w:val="0"/>
          <w:i w:val="0"/>
          <w:color w:val="000000"/>
          <w:spacing w:val="0"/>
          <w:w w:val="8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người</w:t>
      </w:r>
      <w:r>
        <w:rPr>
          <w:rFonts w:ascii="Times New Roman" w:hAnsi="Times New Roman" w:eastAsia="Times New Roman"/>
          <w:b w:val="0"/>
          <w:i w:val="0"/>
          <w:color w:val="000000"/>
          <w:spacing w:val="0"/>
          <w:w w:val="8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dùng:</w:t>
      </w:r>
      <w:r>
        <w:rPr>
          <w:rFonts w:ascii="Times New Roman" w:hAnsi="Times New Roman" w:eastAsia="Times New Roman"/>
          <w:b w:val="0"/>
          <w:i w:val="0"/>
          <w:color w:val="000000"/>
          <w:spacing w:val="0"/>
          <w:w w:val="8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Admin</w:t>
      </w:r>
      <w:r>
        <w:rPr>
          <w:rFonts w:ascii="Times New Roman" w:hAnsi="Times New Roman" w:eastAsia="Times New Roman"/>
          <w:b w:val="0"/>
          <w:i w:val="0"/>
          <w:color w:val="000000"/>
          <w:spacing w:val="0"/>
          <w:w w:val="8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(hoặc</w:t>
      </w:r>
      <w:r>
        <w:rPr>
          <w:rFonts w:ascii="Times New Roman" w:hAnsi="Times New Roman" w:eastAsia="Times New Roman"/>
          <w:b w:val="0"/>
          <w:i w:val="0"/>
          <w:color w:val="000000"/>
          <w:spacing w:val="0"/>
          <w:w w:val="8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người</w:t>
      </w:r>
      <w:r>
        <w:rPr>
          <w:rFonts w:ascii="Times New Roman" w:hAnsi="Times New Roman" w:eastAsia="Times New Roman"/>
          <w:b w:val="0"/>
          <w:i w:val="0"/>
          <w:color w:val="000000"/>
          <w:spacing w:val="0"/>
          <w:w w:val="8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dùng</w:t>
      </w:r>
      <w:r>
        <w:rPr>
          <w:rFonts w:ascii="Times New Roman" w:hAnsi="Times New Roman" w:eastAsia="Times New Roman"/>
          <w:b w:val="0"/>
          <w:i w:val="0"/>
          <w:color w:val="000000"/>
          <w:spacing w:val="0"/>
          <w:w w:val="8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có</w:t>
      </w:r>
      <w:r>
        <w:rPr>
          <w:rFonts w:ascii="Times New Roman" w:hAnsi="Times New Roman" w:eastAsia="Times New Roman"/>
          <w:b w:val="0"/>
          <w:i w:val="0"/>
          <w:color w:val="000000"/>
          <w:spacing w:val="0"/>
          <w:w w:val="8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quyền)</w:t>
      </w:r>
      <w:r>
        <w:rPr>
          <w:rFonts w:ascii="Times New Roman" w:hAnsi="Times New Roman" w:eastAsia="Times New Roman"/>
          <w:b w:val="0"/>
          <w:i w:val="0"/>
          <w:color w:val="000000"/>
          <w:spacing w:val="0"/>
          <w:w w:val="8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có</w:t>
      </w:r>
      <w:r>
        <w:rPr>
          <w:rFonts w:ascii="Times New Roman" w:hAnsi="Times New Roman" w:eastAsia="Times New Roman"/>
          <w:b w:val="0"/>
          <w:i w:val="0"/>
          <w:color w:val="000000"/>
          <w:spacing w:val="0"/>
          <w:w w:val="8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thể</w:t>
      </w:r>
      <w:r>
        <w:rPr>
          <w:rFonts w:ascii="Times New Roman" w:hAnsi="Times New Roman" w:eastAsia="Times New Roman"/>
          <w:b w:val="0"/>
          <w:i w:val="0"/>
          <w:color w:val="000000"/>
          <w:spacing w:val="0"/>
          <w:w w:val="8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cập</w:t>
      </w:r>
      <w:r>
        <w:rPr>
          <w:rFonts w:ascii="Times New Roman" w:hAnsi="Times New Roman" w:eastAsia="Times New Roman"/>
          <w:b w:val="0"/>
          <w:i w:val="0"/>
          <w:color w:val="000000"/>
          <w:spacing w:val="0"/>
          <w:w w:val="8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nhật</w:t>
      </w:r>
      <w:r>
        <w:rPr>
          <w:rFonts w:ascii="Times New Roman" w:hAnsi="Times New Roman" w:eastAsia="Times New Roman"/>
          <w:b w:val="0"/>
          <w:i w:val="0"/>
          <w:color w:val="000000"/>
          <w:spacing w:val="0"/>
          <w:w w:val="8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thông</w:t>
      </w:r>
      <w:r>
        <w:rPr>
          <w:rFonts w:ascii="Times New Roman" w:hAnsi="Times New Roman" w:eastAsia="Times New Roman"/>
          <w:b w:val="0"/>
          <w:i w:val="0"/>
          <w:color w:val="000000"/>
          <w:spacing w:val="0"/>
          <w:w w:val="8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tin</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người</w:t>
      </w:r>
      <w:r>
        <w:rPr>
          <w:rFonts w:ascii="Times New Roman" w:hAnsi="Times New Roman" w:eastAsia="Times New Roman"/>
          <w:b w:val="0"/>
          <w:i w:val="0"/>
          <w:color w:val="000000"/>
          <w:spacing w:val="0"/>
          <w:w w:val="82"/>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dùng.</w:t>
      </w:r>
      <w:r>
        <w:rPr>
          <w:rFonts w:ascii="Times New Roman" w:hAnsi="Times New Roman" w:eastAsia="Times New Roman"/>
          <w:b w:val="0"/>
          <w:i w:val="0"/>
          <w:color w:val="000000"/>
          <w:spacing w:val="0"/>
          <w:w w:val="100"/>
          <w:kern w:val="0"/>
          <w:position w:val="0"/>
          <w:sz w:val="24"/>
          <w:szCs w:val="24"/>
        </w:rPr>
        <w:t xml:space="preserve"> </w:t>
      </w:r>
    </w:p>
    <w:p>
      <w:pPr>
        <w:widowControl w:val="0"/>
        <w:numPr>
          <w:ilvl w:val="0"/>
          <w:numId w:val="1"/>
        </w:numPr>
        <w:kinsoku w:val="0"/>
        <w:wordWrap w:val="0"/>
        <w:autoSpaceDE w:val="0"/>
        <w:autoSpaceDN w:val="0"/>
        <w:adjustRightInd w:val="0"/>
        <w:spacing w:before="0" w:after="120" w:line="251" w:lineRule="auto"/>
        <w:ind w:left="1320" w:right="0" w:hanging="359"/>
        <w:jc w:val="left"/>
        <w:textAlignment w:val="baseline"/>
      </w:pPr>
      <w:r>
        <w:rPr>
          <w:rFonts w:ascii="Times New Roman" w:hAnsi="Times New Roman" w:eastAsia="Times New Roman" w:cs="Times New Roman"/>
          <w:b w:val="0"/>
          <w:i w:val="0"/>
          <w:color w:val="000000"/>
          <w:spacing w:val="1"/>
          <w:w w:val="100"/>
          <w:kern w:val="0"/>
          <w:position w:val="0"/>
          <w:sz w:val="24"/>
          <w:szCs w:val="24"/>
        </w:rPr>
        <w:t>X</w:t>
      </w:r>
      <w:r>
        <w:rPr>
          <w:rFonts w:ascii="Times New Roman" w:hAnsi="Times New Roman" w:eastAsia="Times New Roman" w:cs="Times New Roman"/>
          <w:b w:val="0"/>
          <w:i w:val="0"/>
          <w:color w:val="000000"/>
          <w:spacing w:val="0"/>
          <w:w w:val="100"/>
          <w:kern w:val="0"/>
          <w:position w:val="0"/>
          <w:sz w:val="24"/>
          <w:szCs w:val="24"/>
        </w:rPr>
        <w:t>óa</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người</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dùng:</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Admin</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(hoặc</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người</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dùng</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có</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quyền)</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có</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thể</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xóa</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tài</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khoản</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người</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dùng.</w:t>
      </w:r>
    </w:p>
    <w:p>
      <w:pPr>
        <w:widowControl w:val="0"/>
        <w:numPr>
          <w:ilvl w:val="0"/>
          <w:numId w:val="1"/>
        </w:numPr>
        <w:kinsoku w:val="0"/>
        <w:wordWrap w:val="0"/>
        <w:autoSpaceDE w:val="0"/>
        <w:autoSpaceDN w:val="0"/>
        <w:adjustRightInd w:val="0"/>
        <w:spacing w:before="120" w:after="0" w:line="240" w:lineRule="auto"/>
        <w:ind w:left="1320" w:right="0" w:hanging="359"/>
        <w:jc w:val="left"/>
        <w:textAlignment w:val="baseline"/>
      </w:pPr>
      <w:r>
        <w:rPr>
          <w:rFonts w:ascii="Times New Roman" w:hAnsi="Times New Roman" w:eastAsia="Times New Roman" w:cs="Times New Roman"/>
          <w:b w:val="0"/>
          <w:i w:val="0"/>
          <w:color w:val="000000"/>
          <w:spacing w:val="1"/>
          <w:w w:val="100"/>
          <w:kern w:val="0"/>
          <w:position w:val="0"/>
          <w:sz w:val="24"/>
          <w:szCs w:val="24"/>
        </w:rPr>
        <w:t>Tìm</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ki</w:t>
      </w:r>
      <w:r>
        <w:rPr>
          <w:rFonts w:ascii="Times New Roman" w:hAnsi="Times New Roman" w:eastAsia="Times New Roman" w:cs="Times New Roman"/>
          <w:b w:val="0"/>
          <w:i w:val="0"/>
          <w:color w:val="000000"/>
          <w:spacing w:val="1"/>
          <w:w w:val="100"/>
          <w:kern w:val="0"/>
          <w:position w:val="0"/>
          <w:sz w:val="24"/>
          <w:szCs w:val="24"/>
        </w:rPr>
        <w:t>ế</w:t>
      </w:r>
      <w:r>
        <w:rPr>
          <w:rFonts w:ascii="Times New Roman" w:hAnsi="Times New Roman" w:eastAsia="Times New Roman" w:cs="Times New Roman"/>
          <w:b w:val="0"/>
          <w:i w:val="0"/>
          <w:color w:val="000000"/>
          <w:spacing w:val="0"/>
          <w:w w:val="100"/>
          <w:kern w:val="0"/>
          <w:position w:val="0"/>
          <w:sz w:val="24"/>
          <w:szCs w:val="24"/>
        </w:rPr>
        <w:t>m</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người</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dùng:</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Tìm</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kiếm</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người</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dùng</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theo</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tên,</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email,</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hoặc</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các</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tiêu</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chí</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khác.</w:t>
      </w: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331"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120" w:line="252" w:lineRule="auto"/>
        <w:ind w:left="540" w:right="0" w:firstLine="0"/>
        <w:jc w:val="left"/>
        <w:textAlignment w:val="baseline"/>
        <w:outlineLvl w:val="4"/>
      </w:pPr>
      <w:r>
        <w:rPr>
          <w:rFonts w:ascii="Times New Roman" w:hAnsi="Times New Roman" w:eastAsia="Times New Roman" w:cs="Times New Roman"/>
          <w:b/>
          <w:i w:val="0"/>
          <w:color w:val="000000"/>
          <w:spacing w:val="0"/>
          <w:w w:val="100"/>
          <w:kern w:val="0"/>
          <w:position w:val="0"/>
          <w:sz w:val="24"/>
          <w:szCs w:val="24"/>
        </w:rPr>
        <w:t>1.1.2.</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1"/>
          <w:w w:val="100"/>
          <w:kern w:val="0"/>
          <w:position w:val="0"/>
          <w:sz w:val="24"/>
          <w:szCs w:val="24"/>
        </w:rPr>
        <w:t>Mục</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1"/>
          <w:w w:val="100"/>
          <w:kern w:val="0"/>
          <w:position w:val="0"/>
          <w:sz w:val="24"/>
          <w:szCs w:val="24"/>
        </w:rPr>
        <w:t>đ</w:t>
      </w:r>
      <w:r>
        <w:rPr>
          <w:rFonts w:ascii="Times New Roman" w:hAnsi="Times New Roman" w:eastAsia="Times New Roman" w:cs="Times New Roman"/>
          <w:b/>
          <w:i w:val="0"/>
          <w:color w:val="000000"/>
          <w:spacing w:val="0"/>
          <w:w w:val="100"/>
          <w:kern w:val="0"/>
          <w:position w:val="0"/>
          <w:sz w:val="24"/>
          <w:szCs w:val="24"/>
        </w:rPr>
        <w:t>ích</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phát</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triển</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ứng</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dụng</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Back-End</w:t>
      </w:r>
    </w:p>
    <w:p>
      <w:pPr>
        <w:widowControl w:val="0"/>
        <w:numPr>
          <w:ilvl w:val="0"/>
          <w:numId w:val="2"/>
        </w:numPr>
        <w:kinsoku w:val="0"/>
        <w:autoSpaceDE w:val="0"/>
        <w:autoSpaceDN w:val="0"/>
        <w:adjustRightInd w:val="0"/>
        <w:spacing w:before="120" w:after="0" w:line="356" w:lineRule="auto"/>
        <w:ind w:left="1320" w:right="320" w:hanging="359"/>
        <w:jc w:val="left"/>
        <w:textAlignment w:val="baseline"/>
      </w:pPr>
      <w:r>
        <w:rPr>
          <w:rFonts w:ascii="Times New Roman" w:hAnsi="Times New Roman" w:eastAsia="Times New Roman" w:cs="Times New Roman"/>
          <w:b w:val="0"/>
          <w:i w:val="0"/>
          <w:color w:val="000000"/>
          <w:spacing w:val="0"/>
          <w:w w:val="100"/>
          <w:kern w:val="0"/>
          <w:position w:val="0"/>
          <w:sz w:val="24"/>
          <w:szCs w:val="24"/>
        </w:rPr>
        <w:t>Cung</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cấp</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API:</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Backend</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sẽ</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cung</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cấp</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các</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API</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(Application</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Programming</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Interfaces)</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để</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front</w:t>
      </w:r>
      <w:r>
        <w:rPr>
          <w:rFonts w:ascii="Times New Roman" w:hAnsi="Times New Roman" w:eastAsia="Times New Roman" w:cs="Times New Roman"/>
          <w:b w:val="0"/>
          <w:i w:val="0"/>
          <w:color w:val="000000"/>
          <w:spacing w:val="1"/>
          <w:w w:val="100"/>
          <w:kern w:val="0"/>
          <w:position w:val="0"/>
          <w:sz w:val="24"/>
          <w:szCs w:val="24"/>
        </w:rPr>
        <w:t>e</w:t>
      </w:r>
      <w:r>
        <w:rPr>
          <w:rFonts w:ascii="Times New Roman" w:hAnsi="Times New Roman" w:eastAsia="Times New Roman" w:cs="Times New Roman"/>
          <w:b w:val="0"/>
          <w:i w:val="0"/>
          <w:color w:val="000000"/>
          <w:spacing w:val="0"/>
          <w:w w:val="100"/>
          <w:kern w:val="0"/>
          <w:position w:val="0"/>
          <w:sz w:val="24"/>
          <w:szCs w:val="24"/>
        </w:rPr>
        <w:t>nd</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(gi</w:t>
      </w:r>
      <w:r>
        <w:rPr>
          <w:rFonts w:ascii="Times New Roman" w:hAnsi="Times New Roman" w:eastAsia="Times New Roman" w:cs="Times New Roman"/>
          <w:b w:val="0"/>
          <w:i w:val="0"/>
          <w:color w:val="000000"/>
          <w:spacing w:val="1"/>
          <w:w w:val="100"/>
          <w:kern w:val="0"/>
          <w:position w:val="0"/>
          <w:sz w:val="24"/>
          <w:szCs w:val="24"/>
        </w:rPr>
        <w:t>ao</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di</w:t>
      </w:r>
      <w:r>
        <w:rPr>
          <w:rFonts w:ascii="Times New Roman" w:hAnsi="Times New Roman" w:eastAsia="Times New Roman" w:cs="Times New Roman"/>
          <w:b w:val="0"/>
          <w:i w:val="0"/>
          <w:color w:val="000000"/>
          <w:spacing w:val="1"/>
          <w:w w:val="100"/>
          <w:kern w:val="0"/>
          <w:position w:val="0"/>
          <w:sz w:val="24"/>
          <w:szCs w:val="24"/>
        </w:rPr>
        <w:t>ện</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ngườ</w:t>
      </w:r>
      <w:r>
        <w:rPr>
          <w:rFonts w:ascii="Times New Roman" w:hAnsi="Times New Roman" w:eastAsia="Times New Roman" w:cs="Times New Roman"/>
          <w:b w:val="0"/>
          <w:i w:val="0"/>
          <w:color w:val="000000"/>
          <w:spacing w:val="1"/>
          <w:w w:val="100"/>
          <w:kern w:val="0"/>
          <w:position w:val="0"/>
          <w:sz w:val="24"/>
          <w:szCs w:val="24"/>
        </w:rPr>
        <w:t>i</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dùng)</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có</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t</w:t>
      </w:r>
      <w:r>
        <w:rPr>
          <w:rFonts w:ascii="Times New Roman" w:hAnsi="Times New Roman" w:eastAsia="Times New Roman" w:cs="Times New Roman"/>
          <w:b w:val="0"/>
          <w:i w:val="0"/>
          <w:color w:val="000000"/>
          <w:spacing w:val="0"/>
          <w:w w:val="100"/>
          <w:kern w:val="0"/>
          <w:position w:val="0"/>
          <w:sz w:val="24"/>
          <w:szCs w:val="24"/>
        </w:rPr>
        <w:t>hể</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tương</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tác</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với</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dữ</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liệu</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người</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dùng.</w:t>
      </w:r>
      <w:r>
        <w:rPr>
          <w:rFonts w:ascii="Times New Roman" w:hAnsi="Times New Roman" w:eastAsia="Times New Roman"/>
          <w:b w:val="0"/>
          <w:i w:val="0"/>
          <w:color w:val="000000"/>
          <w:spacing w:val="0"/>
          <w:w w:val="100"/>
          <w:kern w:val="0"/>
          <w:position w:val="0"/>
          <w:sz w:val="24"/>
          <w:szCs w:val="24"/>
        </w:rPr>
        <w:t xml:space="preserve"> </w:t>
      </w:r>
    </w:p>
    <w:p>
      <w:pPr>
        <w:widowControl w:val="0"/>
        <w:numPr>
          <w:ilvl w:val="0"/>
          <w:numId w:val="2"/>
        </w:numPr>
        <w:kinsoku w:val="0"/>
        <w:autoSpaceDE w:val="0"/>
        <w:autoSpaceDN w:val="0"/>
        <w:adjustRightInd w:val="0"/>
        <w:spacing w:before="1" w:after="0" w:line="356" w:lineRule="auto"/>
        <w:ind w:left="1320" w:right="320" w:hanging="359"/>
        <w:jc w:val="left"/>
        <w:textAlignment w:val="baseline"/>
      </w:pPr>
      <w:r>
        <w:rPr>
          <w:rFonts w:ascii="Times New Roman" w:hAnsi="Times New Roman" w:eastAsia="Times New Roman" w:cs="Times New Roman"/>
          <w:b w:val="0"/>
          <w:i w:val="0"/>
          <w:color w:val="000000"/>
          <w:spacing w:val="0"/>
          <w:w w:val="100"/>
          <w:kern w:val="0"/>
          <w:position w:val="0"/>
          <w:sz w:val="24"/>
          <w:szCs w:val="24"/>
        </w:rPr>
        <w:t>Xử</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lý</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logic</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nghiệp</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vụ:</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Backend</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sẽ</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xử</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lý</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các</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logic</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nghiệp</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vụ</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liên</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quan</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đến</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việc</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quản</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lý</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ngườ</w:t>
      </w:r>
      <w:r>
        <w:rPr>
          <w:rFonts w:ascii="Times New Roman" w:hAnsi="Times New Roman" w:eastAsia="Times New Roman" w:cs="Times New Roman"/>
          <w:b w:val="0"/>
          <w:i w:val="0"/>
          <w:color w:val="000000"/>
          <w:spacing w:val="1"/>
          <w:w w:val="100"/>
          <w:kern w:val="0"/>
          <w:position w:val="0"/>
          <w:sz w:val="24"/>
          <w:szCs w:val="24"/>
        </w:rPr>
        <w:t>i</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dùng,</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c</w:t>
      </w:r>
      <w:r>
        <w:rPr>
          <w:rFonts w:ascii="Times New Roman" w:hAnsi="Times New Roman" w:eastAsia="Times New Roman" w:cs="Times New Roman"/>
          <w:b w:val="0"/>
          <w:i w:val="0"/>
          <w:color w:val="000000"/>
          <w:spacing w:val="0"/>
          <w:w w:val="100"/>
          <w:kern w:val="0"/>
          <w:position w:val="0"/>
          <w:sz w:val="24"/>
          <w:szCs w:val="24"/>
        </w:rPr>
        <w:t>hẳng</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hạ</w:t>
      </w:r>
      <w:r>
        <w:rPr>
          <w:rFonts w:ascii="Times New Roman" w:hAnsi="Times New Roman" w:eastAsia="Times New Roman" w:cs="Times New Roman"/>
          <w:b w:val="0"/>
          <w:i w:val="0"/>
          <w:color w:val="000000"/>
          <w:spacing w:val="1"/>
          <w:w w:val="100"/>
          <w:kern w:val="0"/>
          <w:position w:val="0"/>
          <w:sz w:val="24"/>
          <w:szCs w:val="24"/>
        </w:rPr>
        <w:t>n</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như</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xá</w:t>
      </w:r>
      <w:r>
        <w:rPr>
          <w:rFonts w:ascii="Times New Roman" w:hAnsi="Times New Roman" w:eastAsia="Times New Roman" w:cs="Times New Roman"/>
          <w:b w:val="0"/>
          <w:i w:val="0"/>
          <w:color w:val="000000"/>
          <w:spacing w:val="1"/>
          <w:w w:val="100"/>
          <w:kern w:val="0"/>
          <w:position w:val="0"/>
          <w:sz w:val="24"/>
          <w:szCs w:val="24"/>
        </w:rPr>
        <w:t>c</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t</w:t>
      </w:r>
      <w:r>
        <w:rPr>
          <w:rFonts w:ascii="Times New Roman" w:hAnsi="Times New Roman" w:eastAsia="Times New Roman" w:cs="Times New Roman"/>
          <w:b w:val="0"/>
          <w:i w:val="0"/>
          <w:color w:val="000000"/>
          <w:spacing w:val="0"/>
          <w:w w:val="100"/>
          <w:kern w:val="0"/>
          <w:position w:val="0"/>
          <w:sz w:val="24"/>
          <w:szCs w:val="24"/>
        </w:rPr>
        <w:t>hực</w:t>
      </w:r>
      <w:r>
        <w:rPr>
          <w:rFonts w:ascii="Times New Roman" w:hAnsi="Times New Roman" w:eastAsia="Times New Roman" w:cs="Times New Roman"/>
          <w:b w:val="0"/>
          <w:i w:val="0"/>
          <w:color w:val="000000"/>
          <w:spacing w:val="1"/>
          <w:w w:val="100"/>
          <w:kern w:val="0"/>
          <w:position w:val="0"/>
          <w:sz w:val="24"/>
          <w:szCs w:val="24"/>
        </w:rPr>
        <w:t>,</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ủy</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quyền,</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ki</w:t>
      </w:r>
      <w:r>
        <w:rPr>
          <w:rFonts w:ascii="Times New Roman" w:hAnsi="Times New Roman" w:eastAsia="Times New Roman" w:cs="Times New Roman"/>
          <w:b w:val="0"/>
          <w:i w:val="0"/>
          <w:color w:val="000000"/>
          <w:spacing w:val="1"/>
          <w:w w:val="100"/>
          <w:kern w:val="0"/>
          <w:position w:val="0"/>
          <w:sz w:val="24"/>
          <w:szCs w:val="24"/>
        </w:rPr>
        <w:t>ểm</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t</w:t>
      </w:r>
      <w:r>
        <w:rPr>
          <w:rFonts w:ascii="Times New Roman" w:hAnsi="Times New Roman" w:eastAsia="Times New Roman" w:cs="Times New Roman"/>
          <w:b w:val="0"/>
          <w:i w:val="0"/>
          <w:color w:val="000000"/>
          <w:spacing w:val="0"/>
          <w:w w:val="100"/>
          <w:kern w:val="0"/>
          <w:position w:val="0"/>
          <w:sz w:val="24"/>
          <w:szCs w:val="24"/>
        </w:rPr>
        <w:t>ra</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dữ</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liệu</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đầu</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vào,</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v.v.</w:t>
      </w:r>
      <w:r>
        <w:rPr>
          <w:rFonts w:ascii="Times New Roman" w:hAnsi="Times New Roman" w:eastAsia="Times New Roman"/>
          <w:b w:val="0"/>
          <w:i w:val="0"/>
          <w:color w:val="000000"/>
          <w:spacing w:val="0"/>
          <w:w w:val="100"/>
          <w:kern w:val="0"/>
          <w:position w:val="0"/>
          <w:sz w:val="24"/>
          <w:szCs w:val="24"/>
        </w:rPr>
        <w:t xml:space="preserve"> </w:t>
      </w:r>
    </w:p>
    <w:p>
      <w:pPr>
        <w:widowControl w:val="0"/>
        <w:numPr>
          <w:ilvl w:val="0"/>
          <w:numId w:val="2"/>
        </w:numPr>
        <w:kinsoku w:val="0"/>
        <w:autoSpaceDE w:val="0"/>
        <w:autoSpaceDN w:val="0"/>
        <w:adjustRightInd w:val="0"/>
        <w:spacing w:before="1" w:after="0" w:line="356" w:lineRule="auto"/>
        <w:ind w:left="1320" w:right="320" w:hanging="359"/>
        <w:jc w:val="left"/>
        <w:textAlignment w:val="baseline"/>
      </w:pPr>
      <w:r>
        <w:rPr>
          <w:rFonts w:ascii="Times New Roman" w:hAnsi="Times New Roman" w:eastAsia="Times New Roman" w:cs="Times New Roman"/>
          <w:b w:val="0"/>
          <w:i w:val="0"/>
          <w:color w:val="000000"/>
          <w:spacing w:val="0"/>
          <w:w w:val="100"/>
          <w:kern w:val="0"/>
          <w:position w:val="0"/>
          <w:sz w:val="24"/>
          <w:szCs w:val="24"/>
        </w:rPr>
        <w:t>Lưu</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trữ</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dữ</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liệu:</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Backend</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sẽ</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chịu</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trách</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nhiệm</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lưu</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trữ</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dữ</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liệu</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người</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dùng</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trong</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cơ</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sở</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dữ</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liệu</w:t>
      </w:r>
      <w:r>
        <w:rPr>
          <w:rFonts w:ascii="Times New Roman" w:hAnsi="Times New Roman" w:eastAsia="Times New Roman"/>
          <w:b w:val="0"/>
          <w:i w:val="0"/>
          <w:color w:val="000000"/>
          <w:spacing w:val="0"/>
          <w:w w:val="9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(MongoDB).</w:t>
      </w:r>
      <w:r>
        <w:rPr>
          <w:rFonts w:ascii="Times New Roman" w:hAnsi="Times New Roman" w:eastAsia="Times New Roman"/>
          <w:b w:val="0"/>
          <w:i w:val="0"/>
          <w:color w:val="000000"/>
          <w:spacing w:val="0"/>
          <w:w w:val="100"/>
          <w:kern w:val="0"/>
          <w:position w:val="0"/>
          <w:sz w:val="24"/>
          <w:szCs w:val="24"/>
        </w:rPr>
        <w:t xml:space="preserve"> </w:t>
      </w:r>
    </w:p>
    <w:p>
      <w:pPr>
        <w:widowControl w:val="0"/>
        <w:numPr>
          <w:ilvl w:val="0"/>
          <w:numId w:val="2"/>
        </w:numPr>
        <w:kinsoku w:val="0"/>
        <w:autoSpaceDE w:val="0"/>
        <w:autoSpaceDN w:val="0"/>
        <w:adjustRightInd w:val="0"/>
        <w:spacing w:before="0" w:after="0" w:line="299" w:lineRule="auto"/>
        <w:ind w:left="1320" w:right="320" w:hanging="359"/>
        <w:jc w:val="left"/>
        <w:textAlignment w:val="baseline"/>
      </w:pPr>
      <w:r>
        <w:rPr>
          <w:rFonts w:ascii="Times New Roman" w:hAnsi="Times New Roman" w:eastAsia="Times New Roman" w:cs="Times New Roman"/>
          <w:b w:val="0"/>
          <w:i w:val="0"/>
          <w:color w:val="000000"/>
          <w:spacing w:val="0"/>
          <w:w w:val="100"/>
          <w:kern w:val="0"/>
          <w:position w:val="0"/>
          <w:sz w:val="24"/>
          <w:szCs w:val="24"/>
        </w:rPr>
        <w:t>Bảo</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mật: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Backend</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sẽ</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đảm</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bảo</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an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toàn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cho</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dữ</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liệu</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người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dùng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và</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ngăn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chặn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các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truy</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c</w:t>
      </w:r>
      <w:r>
        <w:rPr>
          <w:rFonts w:ascii="Times New Roman" w:hAnsi="Times New Roman" w:eastAsia="Times New Roman" w:cs="Times New Roman"/>
          <w:b w:val="0"/>
          <w:i w:val="0"/>
          <w:color w:val="000000"/>
          <w:spacing w:val="0"/>
          <w:w w:val="100"/>
          <w:kern w:val="0"/>
          <w:position w:val="0"/>
          <w:sz w:val="24"/>
          <w:szCs w:val="24"/>
        </w:rPr>
        <w:t>ập</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trái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phép.</w:t>
      </w:r>
      <w:r>
        <w:rPr>
          <w:rFonts w:ascii="Times New Roman" w:hAnsi="Times New Roman" w:eastAsia="Times New Roman"/>
          <w:b w:val="0"/>
          <w:i w:val="0"/>
          <w:color w:val="000000"/>
          <w:spacing w:val="0"/>
          <w:w w:val="100"/>
          <w:kern w:val="0"/>
          <w:position w:val="0"/>
          <w:sz w:val="24"/>
          <w:szCs w:val="24"/>
        </w:rPr>
        <w:t xml:space="preserve"> </w:t>
      </w:r>
    </w:p>
    <w:p>
      <w:pPr>
        <w:widowControl w:val="0"/>
        <w:kinsoku w:val="0"/>
        <w:wordWrap w:val="0"/>
        <w:autoSpaceDE w:val="0"/>
        <w:autoSpaceDN w:val="0"/>
        <w:adjustRightInd w:val="0"/>
        <w:spacing w:before="1"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302"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16" w:after="0" w:line="240" w:lineRule="auto"/>
        <w:ind w:left="4940" w:right="0" w:firstLine="0"/>
        <w:jc w:val="left"/>
        <w:textAlignment w:val="baseline"/>
      </w:pPr>
      <w:r>
        <w:rPr>
          <w:rFonts w:ascii="Times New Roman" w:hAnsi="Times New Roman" w:eastAsia="Times New Roman" w:cs="Times New Roman"/>
          <w:b w:val="0"/>
          <w:i w:val="0"/>
          <w:color w:val="000000"/>
          <w:spacing w:val="0"/>
          <w:w w:val="99"/>
          <w:kern w:val="0"/>
          <w:position w:val="0"/>
          <w:sz w:val="24"/>
          <w:szCs w:val="24"/>
        </w:rPr>
        <w:t>1</w:t>
      </w:r>
    </w:p>
    <w:p>
      <w:pPr>
        <w:sectPr>
          <w:type w:val="continuous"/>
          <w:pgSz w:w="12240" w:h="15840"/>
          <w:pgMar w:top="1340" w:right="1100" w:bottom="980" w:left="1100" w:header="0" w:footer="0" w:gutter="0"/>
          <w:cols w:space="425" w:num="1"/>
        </w:sectPr>
      </w:pPr>
    </w:p>
    <w:p>
      <w:pPr>
        <w:widowControl w:val="0"/>
        <w:kinsoku w:val="0"/>
        <w:wordWrap w:val="0"/>
        <w:autoSpaceDE w:val="0"/>
        <w:autoSpaceDN w:val="0"/>
        <w:adjustRightInd w:val="0"/>
        <w:spacing w:before="87" w:after="160" w:line="253" w:lineRule="auto"/>
        <w:ind w:left="320" w:right="0" w:firstLine="0"/>
        <w:jc w:val="left"/>
        <w:textAlignment w:val="baseline"/>
        <w:outlineLvl w:val="1"/>
      </w:pPr>
      <w:r>
        <w:rPr>
          <w:rFonts w:ascii="Times New Roman" w:hAnsi="Times New Roman" w:eastAsia="Times New Roman" w:cs="Times New Roman"/>
          <w:b/>
          <w:i w:val="0"/>
          <w:color w:val="000000"/>
          <w:spacing w:val="3"/>
          <w:w w:val="100"/>
          <w:kern w:val="0"/>
          <w:position w:val="0"/>
          <w:sz w:val="28"/>
          <w:szCs w:val="28"/>
        </w:rPr>
        <w:t>1.2.</w:t>
      </w:r>
      <w:r>
        <w:rPr>
          <w:rFonts w:ascii="Times New Roman" w:hAnsi="Times New Roman" w:eastAsia="Times New Roman"/>
          <w:b/>
          <w:i w:val="0"/>
          <w:color w:val="000000"/>
          <w:spacing w:val="80"/>
          <w:w w:val="100"/>
          <w:kern w:val="0"/>
          <w:position w:val="0"/>
          <w:sz w:val="28"/>
          <w:szCs w:val="28"/>
        </w:rPr>
        <w:t xml:space="preserve"> </w:t>
      </w:r>
      <w:r>
        <w:rPr>
          <w:rFonts w:ascii="Times New Roman" w:hAnsi="Times New Roman" w:eastAsia="Times New Roman" w:cs="Times New Roman"/>
          <w:b/>
          <w:i w:val="0"/>
          <w:color w:val="000000"/>
          <w:spacing w:val="0"/>
          <w:w w:val="100"/>
          <w:kern w:val="0"/>
          <w:position w:val="0"/>
          <w:sz w:val="28"/>
          <w:szCs w:val="28"/>
        </w:rPr>
        <w:t>Công</w:t>
      </w:r>
      <w:r>
        <w:rPr>
          <w:rFonts w:ascii="Times New Roman" w:hAnsi="Times New Roman" w:eastAsia="Times New Roman"/>
          <w:b/>
          <w:i w:val="0"/>
          <w:color w:val="000000"/>
          <w:spacing w:val="0"/>
          <w:w w:val="100"/>
          <w:kern w:val="0"/>
          <w:position w:val="0"/>
          <w:sz w:val="28"/>
          <w:szCs w:val="28"/>
        </w:rPr>
        <w:t xml:space="preserve"> </w:t>
      </w:r>
      <w:r>
        <w:rPr>
          <w:rFonts w:ascii="Times New Roman" w:hAnsi="Times New Roman" w:eastAsia="Times New Roman" w:cs="Times New Roman"/>
          <w:b/>
          <w:i w:val="0"/>
          <w:color w:val="000000"/>
          <w:spacing w:val="0"/>
          <w:w w:val="100"/>
          <w:kern w:val="0"/>
          <w:position w:val="0"/>
          <w:sz w:val="28"/>
          <w:szCs w:val="28"/>
        </w:rPr>
        <w:t>nghệ</w:t>
      </w:r>
      <w:r>
        <w:rPr>
          <w:rFonts w:ascii="Times New Roman" w:hAnsi="Times New Roman" w:eastAsia="Times New Roman"/>
          <w:b/>
          <w:i w:val="0"/>
          <w:color w:val="000000"/>
          <w:spacing w:val="0"/>
          <w:w w:val="100"/>
          <w:kern w:val="0"/>
          <w:position w:val="0"/>
          <w:sz w:val="28"/>
          <w:szCs w:val="28"/>
        </w:rPr>
        <w:t xml:space="preserve"> </w:t>
      </w:r>
      <w:r>
        <w:rPr>
          <w:rFonts w:ascii="Times New Roman" w:hAnsi="Times New Roman" w:eastAsia="Times New Roman" w:cs="Times New Roman"/>
          <w:b/>
          <w:i w:val="0"/>
          <w:color w:val="000000"/>
          <w:spacing w:val="0"/>
          <w:w w:val="100"/>
          <w:kern w:val="0"/>
          <w:position w:val="0"/>
          <w:sz w:val="28"/>
          <w:szCs w:val="28"/>
        </w:rPr>
        <w:t>sử</w:t>
      </w:r>
      <w:r>
        <w:rPr>
          <w:rFonts w:ascii="Times New Roman" w:hAnsi="Times New Roman" w:eastAsia="Times New Roman"/>
          <w:b/>
          <w:i w:val="0"/>
          <w:color w:val="000000"/>
          <w:spacing w:val="0"/>
          <w:w w:val="100"/>
          <w:kern w:val="0"/>
          <w:position w:val="0"/>
          <w:sz w:val="28"/>
          <w:szCs w:val="28"/>
        </w:rPr>
        <w:t xml:space="preserve"> </w:t>
      </w:r>
      <w:r>
        <w:rPr>
          <w:rFonts w:ascii="Times New Roman" w:hAnsi="Times New Roman" w:eastAsia="Times New Roman" w:cs="Times New Roman"/>
          <w:b/>
          <w:i w:val="0"/>
          <w:color w:val="000000"/>
          <w:spacing w:val="0"/>
          <w:w w:val="100"/>
          <w:kern w:val="0"/>
          <w:position w:val="0"/>
          <w:sz w:val="28"/>
          <w:szCs w:val="28"/>
        </w:rPr>
        <w:t>dụng</w:t>
      </w:r>
    </w:p>
    <w:p>
      <w:pPr>
        <w:widowControl w:val="0"/>
        <w:kinsoku w:val="0"/>
        <w:wordWrap w:val="0"/>
        <w:autoSpaceDE w:val="0"/>
        <w:autoSpaceDN w:val="0"/>
        <w:adjustRightInd w:val="0"/>
        <w:spacing w:before="161" w:after="120" w:line="254" w:lineRule="auto"/>
        <w:ind w:left="420" w:right="0" w:firstLine="0"/>
        <w:jc w:val="left"/>
        <w:textAlignment w:val="baseline"/>
        <w:outlineLvl w:val="3"/>
      </w:pPr>
      <w:r>
        <w:rPr>
          <w:rFonts w:ascii="Times New Roman" w:hAnsi="Times New Roman" w:eastAsia="Times New Roman" w:cs="Times New Roman"/>
          <w:b/>
          <w:i w:val="0"/>
          <w:color w:val="000000"/>
          <w:spacing w:val="0"/>
          <w:w w:val="100"/>
          <w:kern w:val="0"/>
          <w:position w:val="0"/>
          <w:sz w:val="24"/>
          <w:szCs w:val="24"/>
        </w:rPr>
        <w:t>1.2.1.</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NodeJS</w:t>
      </w:r>
    </w:p>
    <w:p>
      <w:pPr>
        <w:widowControl w:val="0"/>
        <w:kinsoku w:val="0"/>
        <w:autoSpaceDE w:val="0"/>
        <w:autoSpaceDN w:val="0"/>
        <w:adjustRightInd w:val="0"/>
        <w:spacing w:before="120" w:after="0" w:line="360" w:lineRule="auto"/>
        <w:ind w:left="320" w:right="320" w:hanging="3"/>
        <w:jc w:val="both"/>
        <w:textAlignment w:val="baseline"/>
      </w:pPr>
      <w:r>
        <w:rPr>
          <w:rFonts w:ascii="Times New Roman" w:hAnsi="Times New Roman" w:eastAsia="Times New Roman" w:cs="Times New Roman"/>
          <w:b w:val="0"/>
          <w:i w:val="0"/>
          <w:color w:val="000000"/>
          <w:spacing w:val="0"/>
          <w:w w:val="100"/>
          <w:kern w:val="0"/>
          <w:position w:val="0"/>
          <w:sz w:val="24"/>
          <w:szCs w:val="24"/>
        </w:rPr>
        <w:t>NodeJS</w:t>
      </w:r>
      <w:r>
        <w:rPr>
          <w:rFonts w:ascii="Times New Roman" w:hAnsi="Times New Roman" w:eastAsia="Times New Roman"/>
          <w:b w:val="0"/>
          <w:i w:val="0"/>
          <w:color w:val="000000"/>
          <w:spacing w:val="0"/>
          <w:w w:val="87"/>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là</w:t>
      </w:r>
      <w:r>
        <w:rPr>
          <w:rFonts w:ascii="Times New Roman" w:hAnsi="Times New Roman" w:eastAsia="Times New Roman"/>
          <w:b w:val="0"/>
          <w:i w:val="0"/>
          <w:color w:val="000000"/>
          <w:spacing w:val="0"/>
          <w:w w:val="87"/>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một</w:t>
      </w:r>
      <w:r>
        <w:rPr>
          <w:rFonts w:ascii="Times New Roman" w:hAnsi="Times New Roman" w:eastAsia="Times New Roman"/>
          <w:b w:val="0"/>
          <w:i w:val="0"/>
          <w:color w:val="000000"/>
          <w:spacing w:val="0"/>
          <w:w w:val="87"/>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môi</w:t>
      </w:r>
      <w:r>
        <w:rPr>
          <w:rFonts w:ascii="Times New Roman" w:hAnsi="Times New Roman" w:eastAsia="Times New Roman"/>
          <w:b w:val="0"/>
          <w:i w:val="0"/>
          <w:color w:val="000000"/>
          <w:spacing w:val="0"/>
          <w:w w:val="87"/>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trường</w:t>
      </w:r>
      <w:r>
        <w:rPr>
          <w:rFonts w:ascii="Times New Roman" w:hAnsi="Times New Roman" w:eastAsia="Times New Roman"/>
          <w:b w:val="0"/>
          <w:i w:val="0"/>
          <w:color w:val="000000"/>
          <w:spacing w:val="0"/>
          <w:w w:val="87"/>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thực</w:t>
      </w:r>
      <w:r>
        <w:rPr>
          <w:rFonts w:ascii="Times New Roman" w:hAnsi="Times New Roman" w:eastAsia="Times New Roman"/>
          <w:b w:val="0"/>
          <w:i w:val="0"/>
          <w:color w:val="000000"/>
          <w:spacing w:val="0"/>
          <w:w w:val="87"/>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thi</w:t>
      </w:r>
      <w:r>
        <w:rPr>
          <w:rFonts w:ascii="Times New Roman" w:hAnsi="Times New Roman" w:eastAsia="Times New Roman"/>
          <w:b w:val="0"/>
          <w:i w:val="0"/>
          <w:color w:val="000000"/>
          <w:spacing w:val="0"/>
          <w:w w:val="87"/>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(runtime</w:t>
      </w:r>
      <w:r>
        <w:rPr>
          <w:rFonts w:ascii="Times New Roman" w:hAnsi="Times New Roman" w:eastAsia="Times New Roman"/>
          <w:b w:val="0"/>
          <w:i w:val="0"/>
          <w:color w:val="000000"/>
          <w:spacing w:val="0"/>
          <w:w w:val="87"/>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environment)</w:t>
      </w:r>
      <w:r>
        <w:rPr>
          <w:rFonts w:ascii="Times New Roman" w:hAnsi="Times New Roman" w:eastAsia="Times New Roman"/>
          <w:b w:val="0"/>
          <w:i w:val="0"/>
          <w:color w:val="000000"/>
          <w:spacing w:val="0"/>
          <w:w w:val="87"/>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JavaScript</w:t>
      </w:r>
      <w:r>
        <w:rPr>
          <w:rFonts w:ascii="Times New Roman" w:hAnsi="Times New Roman" w:eastAsia="Times New Roman"/>
          <w:b w:val="0"/>
          <w:i w:val="0"/>
          <w:color w:val="000000"/>
          <w:spacing w:val="0"/>
          <w:w w:val="87"/>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mã</w:t>
      </w:r>
      <w:r>
        <w:rPr>
          <w:rFonts w:ascii="Times New Roman" w:hAnsi="Times New Roman" w:eastAsia="Times New Roman"/>
          <w:b w:val="0"/>
          <w:i w:val="0"/>
          <w:color w:val="000000"/>
          <w:spacing w:val="0"/>
          <w:w w:val="87"/>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nguồn</w:t>
      </w:r>
      <w:r>
        <w:rPr>
          <w:rFonts w:ascii="Times New Roman" w:hAnsi="Times New Roman" w:eastAsia="Times New Roman"/>
          <w:b w:val="0"/>
          <w:i w:val="0"/>
          <w:color w:val="000000"/>
          <w:spacing w:val="0"/>
          <w:w w:val="87"/>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mở,</w:t>
      </w:r>
      <w:r>
        <w:rPr>
          <w:rFonts w:ascii="Times New Roman" w:hAnsi="Times New Roman" w:eastAsia="Times New Roman"/>
          <w:b w:val="0"/>
          <w:i w:val="0"/>
          <w:color w:val="000000"/>
          <w:spacing w:val="0"/>
          <w:w w:val="87"/>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chạy</w:t>
      </w:r>
      <w:r>
        <w:rPr>
          <w:rFonts w:ascii="Times New Roman" w:hAnsi="Times New Roman" w:eastAsia="Times New Roman"/>
          <w:b w:val="0"/>
          <w:i w:val="0"/>
          <w:color w:val="000000"/>
          <w:spacing w:val="0"/>
          <w:w w:val="87"/>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trên</w:t>
      </w:r>
      <w:r>
        <w:rPr>
          <w:rFonts w:ascii="Times New Roman" w:hAnsi="Times New Roman" w:eastAsia="Times New Roman"/>
          <w:b w:val="0"/>
          <w:i w:val="0"/>
          <w:color w:val="000000"/>
          <w:spacing w:val="0"/>
          <w:w w:val="87"/>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nền</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t</w:t>
      </w:r>
      <w:r>
        <w:rPr>
          <w:rFonts w:ascii="Times New Roman" w:hAnsi="Times New Roman" w:eastAsia="Times New Roman" w:cs="Times New Roman"/>
          <w:b w:val="0"/>
          <w:i w:val="0"/>
          <w:color w:val="000000"/>
          <w:spacing w:val="0"/>
          <w:w w:val="100"/>
          <w:kern w:val="0"/>
          <w:position w:val="0"/>
          <w:sz w:val="24"/>
          <w:szCs w:val="24"/>
        </w:rPr>
        <w:t>ảng</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V8</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Engine</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(cũng</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được</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dùng</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trong</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trình</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duyệt</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Chrome).</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Nó</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cho</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phép</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ta</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chạy</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mã</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JavaScript</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bê</w:t>
      </w:r>
      <w:r>
        <w:rPr>
          <w:rFonts w:ascii="Times New Roman" w:hAnsi="Times New Roman" w:eastAsia="Times New Roman" w:cs="Times New Roman"/>
          <w:b w:val="0"/>
          <w:i w:val="0"/>
          <w:color w:val="000000"/>
          <w:spacing w:val="1"/>
          <w:w w:val="100"/>
          <w:kern w:val="0"/>
          <w:position w:val="0"/>
          <w:sz w:val="24"/>
          <w:szCs w:val="24"/>
        </w:rPr>
        <w:t>n</w:t>
      </w:r>
      <w:r>
        <w:rPr>
          <w:rFonts w:ascii="Times New Roman" w:hAnsi="Times New Roman" w:eastAsia="Times New Roman"/>
          <w:b w:val="0"/>
          <w:i w:val="0"/>
          <w:color w:val="000000"/>
          <w:spacing w:val="9"/>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ngoà</w:t>
      </w:r>
      <w:r>
        <w:rPr>
          <w:rFonts w:ascii="Times New Roman" w:hAnsi="Times New Roman" w:eastAsia="Times New Roman" w:cs="Times New Roman"/>
          <w:b w:val="0"/>
          <w:i w:val="0"/>
          <w:color w:val="000000"/>
          <w:spacing w:val="1"/>
          <w:w w:val="100"/>
          <w:kern w:val="0"/>
          <w:position w:val="0"/>
          <w:sz w:val="24"/>
          <w:szCs w:val="24"/>
        </w:rPr>
        <w:t>i</w:t>
      </w:r>
      <w:r>
        <w:rPr>
          <w:rFonts w:ascii="Times New Roman" w:hAnsi="Times New Roman" w:eastAsia="Times New Roman"/>
          <w:b w:val="0"/>
          <w:i w:val="0"/>
          <w:color w:val="000000"/>
          <w:spacing w:val="9"/>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t</w:t>
      </w:r>
      <w:r>
        <w:rPr>
          <w:rFonts w:ascii="Times New Roman" w:hAnsi="Times New Roman" w:eastAsia="Times New Roman" w:cs="Times New Roman"/>
          <w:b w:val="0"/>
          <w:i w:val="0"/>
          <w:color w:val="000000"/>
          <w:spacing w:val="0"/>
          <w:w w:val="100"/>
          <w:kern w:val="0"/>
          <w:position w:val="0"/>
          <w:sz w:val="24"/>
          <w:szCs w:val="24"/>
        </w:rPr>
        <w:t>rình</w:t>
      </w:r>
      <w:r>
        <w:rPr>
          <w:rFonts w:ascii="Times New Roman" w:hAnsi="Times New Roman" w:eastAsia="Times New Roman"/>
          <w:b w:val="0"/>
          <w:i w:val="0"/>
          <w:color w:val="000000"/>
          <w:spacing w:val="9"/>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duyệ</w:t>
      </w:r>
      <w:r>
        <w:rPr>
          <w:rFonts w:ascii="Times New Roman" w:hAnsi="Times New Roman" w:eastAsia="Times New Roman" w:cs="Times New Roman"/>
          <w:b w:val="0"/>
          <w:i w:val="0"/>
          <w:color w:val="000000"/>
          <w:spacing w:val="1"/>
          <w:w w:val="100"/>
          <w:kern w:val="0"/>
          <w:position w:val="0"/>
          <w:sz w:val="24"/>
          <w:szCs w:val="24"/>
        </w:rPr>
        <w:t>t</w:t>
      </w:r>
      <w:r>
        <w:rPr>
          <w:rFonts w:ascii="Times New Roman" w:hAnsi="Times New Roman" w:eastAsia="Times New Roman"/>
          <w:b w:val="0"/>
          <w:i w:val="0"/>
          <w:color w:val="000000"/>
          <w:spacing w:val="9"/>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we</w:t>
      </w:r>
      <w:r>
        <w:rPr>
          <w:rFonts w:ascii="Times New Roman" w:hAnsi="Times New Roman" w:eastAsia="Times New Roman" w:cs="Times New Roman"/>
          <w:b w:val="0"/>
          <w:i w:val="0"/>
          <w:color w:val="000000"/>
          <w:spacing w:val="0"/>
          <w:w w:val="100"/>
          <w:kern w:val="0"/>
          <w:position w:val="0"/>
          <w:sz w:val="24"/>
          <w:szCs w:val="24"/>
        </w:rPr>
        <w:t>b,</w:t>
      </w:r>
      <w:r>
        <w:rPr>
          <w:rFonts w:ascii="Times New Roman" w:hAnsi="Times New Roman" w:eastAsia="Times New Roman"/>
          <w:b w:val="0"/>
          <w:i w:val="0"/>
          <w:color w:val="000000"/>
          <w:spacing w:val="9"/>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c</w:t>
      </w:r>
      <w:r>
        <w:rPr>
          <w:rFonts w:ascii="Times New Roman" w:hAnsi="Times New Roman" w:eastAsia="Times New Roman" w:cs="Times New Roman"/>
          <w:b w:val="0"/>
          <w:i w:val="0"/>
          <w:color w:val="000000"/>
          <w:spacing w:val="0"/>
          <w:w w:val="100"/>
          <w:kern w:val="0"/>
          <w:position w:val="0"/>
          <w:sz w:val="24"/>
          <w:szCs w:val="24"/>
        </w:rPr>
        <w:t>hủ</w:t>
      </w:r>
      <w:r>
        <w:rPr>
          <w:rFonts w:ascii="Times New Roman" w:hAnsi="Times New Roman" w:eastAsia="Times New Roman"/>
          <w:b w:val="0"/>
          <w:i w:val="0"/>
          <w:color w:val="000000"/>
          <w:spacing w:val="9"/>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yế</w:t>
      </w:r>
      <w:r>
        <w:rPr>
          <w:rFonts w:ascii="Times New Roman" w:hAnsi="Times New Roman" w:eastAsia="Times New Roman" w:cs="Times New Roman"/>
          <w:b w:val="0"/>
          <w:i w:val="0"/>
          <w:color w:val="000000"/>
          <w:spacing w:val="1"/>
          <w:w w:val="100"/>
          <w:kern w:val="0"/>
          <w:position w:val="0"/>
          <w:sz w:val="24"/>
          <w:szCs w:val="24"/>
        </w:rPr>
        <w:t>u</w:t>
      </w:r>
      <w:r>
        <w:rPr>
          <w:rFonts w:ascii="Times New Roman" w:hAnsi="Times New Roman" w:eastAsia="Times New Roman"/>
          <w:b w:val="0"/>
          <w:i w:val="0"/>
          <w:color w:val="000000"/>
          <w:spacing w:val="9"/>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để</w:t>
      </w:r>
      <w:r>
        <w:rPr>
          <w:rFonts w:ascii="Times New Roman" w:hAnsi="Times New Roman" w:eastAsia="Times New Roman"/>
          <w:b w:val="0"/>
          <w:i w:val="0"/>
          <w:color w:val="000000"/>
          <w:spacing w:val="9"/>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xâ</w:t>
      </w:r>
      <w:r>
        <w:rPr>
          <w:rFonts w:ascii="Times New Roman" w:hAnsi="Times New Roman" w:eastAsia="Times New Roman" w:cs="Times New Roman"/>
          <w:b w:val="0"/>
          <w:i w:val="0"/>
          <w:color w:val="000000"/>
          <w:spacing w:val="1"/>
          <w:w w:val="100"/>
          <w:kern w:val="0"/>
          <w:position w:val="0"/>
          <w:sz w:val="24"/>
          <w:szCs w:val="24"/>
        </w:rPr>
        <w:t>y</w:t>
      </w:r>
      <w:r>
        <w:rPr>
          <w:rFonts w:ascii="Times New Roman" w:hAnsi="Times New Roman" w:eastAsia="Times New Roman"/>
          <w:b w:val="0"/>
          <w:i w:val="0"/>
          <w:color w:val="000000"/>
          <w:spacing w:val="9"/>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dựng</w:t>
      </w:r>
      <w:r>
        <w:rPr>
          <w:rFonts w:ascii="Times New Roman" w:hAnsi="Times New Roman" w:eastAsia="Times New Roman"/>
          <w:b w:val="0"/>
          <w:i w:val="0"/>
          <w:color w:val="000000"/>
          <w:spacing w:val="9"/>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các</w:t>
      </w:r>
      <w:r>
        <w:rPr>
          <w:rFonts w:ascii="Times New Roman" w:hAnsi="Times New Roman" w:eastAsia="Times New Roman"/>
          <w:b w:val="0"/>
          <w:i w:val="0"/>
          <w:color w:val="000000"/>
          <w:spacing w:val="9"/>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ứng</w:t>
      </w:r>
      <w:r>
        <w:rPr>
          <w:rFonts w:ascii="Times New Roman" w:hAnsi="Times New Roman" w:eastAsia="Times New Roman"/>
          <w:b w:val="0"/>
          <w:i w:val="0"/>
          <w:color w:val="000000"/>
          <w:spacing w:val="9"/>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dụng</w:t>
      </w:r>
      <w:r>
        <w:rPr>
          <w:rFonts w:ascii="Times New Roman" w:hAnsi="Times New Roman" w:eastAsia="Times New Roman"/>
          <w:b w:val="0"/>
          <w:i w:val="0"/>
          <w:color w:val="000000"/>
          <w:spacing w:val="9"/>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m</w:t>
      </w:r>
      <w:r>
        <w:rPr>
          <w:rFonts w:ascii="Times New Roman" w:hAnsi="Times New Roman" w:eastAsia="Times New Roman" w:cs="Times New Roman"/>
          <w:b w:val="0"/>
          <w:i w:val="0"/>
          <w:color w:val="000000"/>
          <w:spacing w:val="0"/>
          <w:w w:val="100"/>
          <w:kern w:val="0"/>
          <w:position w:val="0"/>
          <w:sz w:val="24"/>
          <w:szCs w:val="24"/>
        </w:rPr>
        <w:t>ạng</w:t>
      </w:r>
      <w:r>
        <w:rPr>
          <w:rFonts w:ascii="Times New Roman" w:hAnsi="Times New Roman" w:eastAsia="Times New Roman"/>
          <w:b w:val="0"/>
          <w:i w:val="0"/>
          <w:color w:val="000000"/>
          <w:spacing w:val="9"/>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phía</w:t>
      </w:r>
      <w:r>
        <w:rPr>
          <w:rFonts w:ascii="Times New Roman" w:hAnsi="Times New Roman" w:eastAsia="Times New Roman"/>
          <w:b w:val="0"/>
          <w:i w:val="0"/>
          <w:color w:val="000000"/>
          <w:spacing w:val="9"/>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máy</w:t>
      </w:r>
      <w:r>
        <w:rPr>
          <w:rFonts w:ascii="Times New Roman" w:hAnsi="Times New Roman" w:eastAsia="Times New Roman"/>
          <w:b w:val="0"/>
          <w:i w:val="0"/>
          <w:color w:val="000000"/>
          <w:spacing w:val="9"/>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chủ</w:t>
      </w:r>
      <w:r>
        <w:rPr>
          <w:rFonts w:ascii="Times New Roman" w:hAnsi="Times New Roman" w:eastAsia="Times New Roman"/>
          <w:b w:val="0"/>
          <w:i w:val="0"/>
          <w:color w:val="000000"/>
          <w:spacing w:val="9"/>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(server-side)</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nhanh</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c</w:t>
      </w:r>
      <w:r>
        <w:rPr>
          <w:rFonts w:ascii="Times New Roman" w:hAnsi="Times New Roman" w:eastAsia="Times New Roman" w:cs="Times New Roman"/>
          <w:b w:val="0"/>
          <w:i w:val="0"/>
          <w:color w:val="000000"/>
          <w:spacing w:val="0"/>
          <w:w w:val="100"/>
          <w:kern w:val="0"/>
          <w:position w:val="0"/>
          <w:sz w:val="24"/>
          <w:szCs w:val="24"/>
        </w:rPr>
        <w:t>hóng</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và</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c</w:t>
      </w:r>
      <w:r>
        <w:rPr>
          <w:rFonts w:ascii="Times New Roman" w:hAnsi="Times New Roman" w:eastAsia="Times New Roman" w:cs="Times New Roman"/>
          <w:b w:val="0"/>
          <w:i w:val="0"/>
          <w:color w:val="000000"/>
          <w:spacing w:val="0"/>
          <w:w w:val="100"/>
          <w:kern w:val="0"/>
          <w:position w:val="0"/>
          <w:sz w:val="24"/>
          <w:szCs w:val="24"/>
        </w:rPr>
        <w:t>ó</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khả</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năng</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mở</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rộng.</w:t>
      </w:r>
      <w:r>
        <w:rPr>
          <w:rFonts w:ascii="Times New Roman" w:hAnsi="Times New Roman" w:eastAsia="Times New Roman"/>
          <w:b w:val="0"/>
          <w:i w:val="0"/>
          <w:color w:val="000000"/>
          <w:spacing w:val="0"/>
          <w:w w:val="100"/>
          <w:kern w:val="0"/>
          <w:position w:val="0"/>
          <w:sz w:val="24"/>
          <w:szCs w:val="24"/>
        </w:rPr>
        <w:t xml:space="preserve"> </w:t>
      </w:r>
    </w:p>
    <w:p>
      <w:pPr>
        <w:widowControl w:val="0"/>
        <w:numPr>
          <w:ilvl w:val="0"/>
          <w:numId w:val="3"/>
        </w:numPr>
        <w:tabs>
          <w:tab w:val="left" w:pos="1058"/>
        </w:tabs>
        <w:kinsoku w:val="0"/>
        <w:wordWrap w:val="0"/>
        <w:autoSpaceDE w:val="0"/>
        <w:autoSpaceDN w:val="0"/>
        <w:adjustRightInd w:val="0"/>
        <w:spacing w:before="1" w:after="120" w:line="254" w:lineRule="auto"/>
        <w:ind w:left="680" w:right="0" w:firstLine="0"/>
        <w:jc w:val="left"/>
        <w:textAlignment w:val="baseline"/>
      </w:pPr>
      <w:r>
        <w:rPr>
          <w:rFonts w:ascii="Times New Roman" w:hAnsi="Times New Roman" w:eastAsia="Times New Roman" w:cs="Times New Roman"/>
          <w:b/>
          <w:i w:val="0"/>
          <w:color w:val="000000"/>
          <w:spacing w:val="0"/>
          <w:w w:val="100"/>
          <w:kern w:val="0"/>
          <w:position w:val="0"/>
          <w:sz w:val="24"/>
          <w:szCs w:val="24"/>
        </w:rPr>
        <w:t>Tăn</w:t>
      </w:r>
      <w:r>
        <w:rPr>
          <w:rFonts w:ascii="Times New Roman" w:hAnsi="Times New Roman" w:eastAsia="Times New Roman" w:cs="Times New Roman"/>
          <w:b/>
          <w:i w:val="0"/>
          <w:color w:val="000000"/>
          <w:spacing w:val="1"/>
          <w:w w:val="100"/>
          <w:kern w:val="0"/>
          <w:position w:val="0"/>
          <w:sz w:val="24"/>
          <w:szCs w:val="24"/>
        </w:rPr>
        <w:t>g</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cường</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hiệu</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suất:</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Nodemon</w:t>
      </w:r>
    </w:p>
    <w:p>
      <w:pPr>
        <w:widowControl w:val="0"/>
        <w:kinsoku w:val="0"/>
        <w:autoSpaceDE w:val="0"/>
        <w:autoSpaceDN w:val="0"/>
        <w:adjustRightInd w:val="0"/>
        <w:spacing w:before="122" w:after="0" w:line="320" w:lineRule="auto"/>
        <w:ind w:left="320" w:right="320" w:hanging="3"/>
        <w:jc w:val="both"/>
        <w:textAlignment w:val="baseline"/>
      </w:pPr>
      <w:r>
        <w:rPr>
          <w:rFonts w:ascii="Times New Roman" w:hAnsi="Times New Roman" w:eastAsia="Times New Roman" w:cs="Times New Roman"/>
          <w:b w:val="0"/>
          <w:i w:val="0"/>
          <w:color w:val="000000"/>
          <w:spacing w:val="1"/>
          <w:w w:val="100"/>
          <w:kern w:val="0"/>
          <w:position w:val="0"/>
          <w:sz w:val="24"/>
          <w:szCs w:val="24"/>
        </w:rPr>
        <w:t>N</w:t>
      </w:r>
      <w:r>
        <w:rPr>
          <w:rFonts w:ascii="Times New Roman" w:hAnsi="Times New Roman" w:eastAsia="Times New Roman" w:cs="Times New Roman"/>
          <w:b w:val="0"/>
          <w:i w:val="0"/>
          <w:color w:val="000000"/>
          <w:spacing w:val="0"/>
          <w:w w:val="100"/>
          <w:kern w:val="0"/>
          <w:position w:val="0"/>
          <w:sz w:val="24"/>
          <w:szCs w:val="24"/>
        </w:rPr>
        <w:t>ode</w:t>
      </w:r>
      <w:r>
        <w:rPr>
          <w:rFonts w:ascii="Times New Roman" w:hAnsi="Times New Roman" w:eastAsia="Times New Roman" w:cs="Times New Roman"/>
          <w:b w:val="0"/>
          <w:i w:val="0"/>
          <w:color w:val="000000"/>
          <w:spacing w:val="1"/>
          <w:w w:val="100"/>
          <w:kern w:val="0"/>
          <w:position w:val="0"/>
          <w:sz w:val="24"/>
          <w:szCs w:val="24"/>
        </w:rPr>
        <w:t>m</w:t>
      </w:r>
      <w:r>
        <w:rPr>
          <w:rFonts w:ascii="Times New Roman" w:hAnsi="Times New Roman" w:eastAsia="Times New Roman" w:cs="Times New Roman"/>
          <w:b w:val="0"/>
          <w:i w:val="0"/>
          <w:color w:val="000000"/>
          <w:spacing w:val="0"/>
          <w:w w:val="100"/>
          <w:kern w:val="0"/>
          <w:position w:val="0"/>
          <w:sz w:val="24"/>
          <w:szCs w:val="24"/>
        </w:rPr>
        <w:t>on</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là</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m</w:t>
      </w:r>
      <w:r>
        <w:rPr>
          <w:rFonts w:ascii="Times New Roman" w:hAnsi="Times New Roman" w:eastAsia="Times New Roman" w:cs="Times New Roman"/>
          <w:b w:val="0"/>
          <w:i w:val="0"/>
          <w:color w:val="000000"/>
          <w:spacing w:val="0"/>
          <w:w w:val="100"/>
          <w:kern w:val="0"/>
          <w:position w:val="0"/>
          <w:sz w:val="24"/>
          <w:szCs w:val="24"/>
        </w:rPr>
        <w:t>ột</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c</w:t>
      </w:r>
      <w:r>
        <w:rPr>
          <w:rFonts w:ascii="Times New Roman" w:hAnsi="Times New Roman" w:eastAsia="Times New Roman" w:cs="Times New Roman"/>
          <w:b w:val="0"/>
          <w:i w:val="0"/>
          <w:color w:val="000000"/>
          <w:spacing w:val="0"/>
          <w:w w:val="100"/>
          <w:kern w:val="0"/>
          <w:position w:val="0"/>
          <w:sz w:val="24"/>
          <w:szCs w:val="24"/>
        </w:rPr>
        <w:t>ông</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c</w:t>
      </w:r>
      <w:r>
        <w:rPr>
          <w:rFonts w:ascii="Times New Roman" w:hAnsi="Times New Roman" w:eastAsia="Times New Roman" w:cs="Times New Roman"/>
          <w:b w:val="0"/>
          <w:i w:val="0"/>
          <w:color w:val="000000"/>
          <w:spacing w:val="0"/>
          <w:w w:val="100"/>
          <w:kern w:val="0"/>
          <w:position w:val="0"/>
          <w:sz w:val="24"/>
          <w:szCs w:val="24"/>
        </w:rPr>
        <w:t>ụ</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tiện</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ích</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giúp</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tự</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động</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khởi</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động</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lại</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ứng</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dụng</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Node.js</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khi</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phát</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hiện</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các</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thay</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đổi</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trong</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mã</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nguồn.</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Điều</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này</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giúp</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tăng</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tốc</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quá</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trình</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phát</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triển</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vì</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ta</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không</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cần</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phải</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dừng</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và</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c</w:t>
      </w:r>
      <w:r>
        <w:rPr>
          <w:rFonts w:ascii="Times New Roman" w:hAnsi="Times New Roman" w:eastAsia="Times New Roman" w:cs="Times New Roman"/>
          <w:b w:val="0"/>
          <w:i w:val="0"/>
          <w:color w:val="000000"/>
          <w:spacing w:val="0"/>
          <w:w w:val="100"/>
          <w:kern w:val="0"/>
          <w:position w:val="0"/>
          <w:sz w:val="24"/>
          <w:szCs w:val="24"/>
        </w:rPr>
        <w:t>hạ</w:t>
      </w:r>
      <w:r>
        <w:rPr>
          <w:rFonts w:ascii="Times New Roman" w:hAnsi="Times New Roman" w:eastAsia="Times New Roman" w:cs="Times New Roman"/>
          <w:b w:val="0"/>
          <w:i w:val="0"/>
          <w:color w:val="000000"/>
          <w:spacing w:val="1"/>
          <w:w w:val="100"/>
          <w:kern w:val="0"/>
          <w:position w:val="0"/>
          <w:sz w:val="24"/>
          <w:szCs w:val="24"/>
        </w:rPr>
        <w:t>y</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lạ</w:t>
      </w:r>
      <w:r>
        <w:rPr>
          <w:rFonts w:ascii="Times New Roman" w:hAnsi="Times New Roman" w:eastAsia="Times New Roman" w:cs="Times New Roman"/>
          <w:b w:val="0"/>
          <w:i w:val="0"/>
          <w:color w:val="000000"/>
          <w:spacing w:val="0"/>
          <w:w w:val="100"/>
          <w:kern w:val="0"/>
          <w:position w:val="0"/>
          <w:sz w:val="24"/>
          <w:szCs w:val="24"/>
        </w:rPr>
        <w:t>i</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server</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thủ</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công</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mỗi</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khi</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sửa</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code.</w:t>
      </w:r>
      <w:r>
        <w:rPr>
          <w:rFonts w:ascii="Times New Roman" w:hAnsi="Times New Roman" w:eastAsia="Times New Roman"/>
          <w:b w:val="0"/>
          <w:i w:val="0"/>
          <w:color w:val="000000"/>
          <w:spacing w:val="0"/>
          <w:w w:val="100"/>
          <w:kern w:val="0"/>
          <w:position w:val="0"/>
          <w:sz w:val="24"/>
          <w:szCs w:val="24"/>
        </w:rPr>
        <w:t xml:space="preserve"> </w:t>
      </w: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r>
        <w:drawing>
          <wp:anchor distT="0" distB="0" distL="0" distR="0" simplePos="0" relativeHeight="251658240" behindDoc="1" locked="0" layoutInCell="1" allowOverlap="1">
            <wp:simplePos x="0" y="0"/>
            <wp:positionH relativeFrom="page">
              <wp:posOffset>1028700</wp:posOffset>
            </wp:positionH>
            <wp:positionV relativeFrom="paragraph">
              <wp:posOffset>-1132840</wp:posOffset>
            </wp:positionV>
            <wp:extent cx="5710555" cy="2413000"/>
            <wp:effectExtent l="0" t="0" r="0" b="0"/>
            <wp:wrapNone/>
            <wp:docPr id="335" name="Imag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Image 335"/>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a:xfrm>
                      <a:off x="0" y="0"/>
                      <a:ext cx="5710767" cy="2413000"/>
                    </a:xfrm>
                    <a:prstGeom prst="rect">
                      <a:avLst/>
                    </a:prstGeom>
                  </pic:spPr>
                </pic:pic>
              </a:graphicData>
            </a:graphic>
          </wp:anchor>
        </w:drawing>
      </w: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487"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1" w:after="0" w:line="239" w:lineRule="auto"/>
        <w:ind w:left="4100" w:right="0" w:firstLine="0"/>
        <w:jc w:val="left"/>
        <w:textAlignment w:val="baseline"/>
      </w:pPr>
      <w:r>
        <w:rPr>
          <w:rFonts w:ascii="Times New Roman" w:hAnsi="Times New Roman" w:eastAsia="Times New Roman" w:cs="Times New Roman"/>
          <w:b w:val="0"/>
          <w:i/>
          <w:color w:val="000000"/>
          <w:spacing w:val="1"/>
          <w:w w:val="100"/>
          <w:kern w:val="0"/>
          <w:position w:val="0"/>
          <w:sz w:val="24"/>
          <w:szCs w:val="24"/>
        </w:rPr>
        <w:t>H</w:t>
      </w:r>
      <w:r>
        <w:rPr>
          <w:rFonts w:ascii="Times New Roman" w:hAnsi="Times New Roman" w:eastAsia="Times New Roman" w:cs="Times New Roman"/>
          <w:b w:val="0"/>
          <w:i/>
          <w:color w:val="000000"/>
          <w:spacing w:val="0"/>
          <w:w w:val="100"/>
          <w:kern w:val="0"/>
          <w:position w:val="0"/>
          <w:sz w:val="24"/>
          <w:szCs w:val="24"/>
        </w:rPr>
        <w:t>ình</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1.2.1</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NodeJS</w:t>
      </w: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322"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120" w:line="254" w:lineRule="auto"/>
        <w:ind w:left="420" w:right="0" w:firstLine="0"/>
        <w:jc w:val="left"/>
        <w:textAlignment w:val="baseline"/>
        <w:outlineLvl w:val="3"/>
      </w:pPr>
      <w:r>
        <w:rPr>
          <w:rFonts w:ascii="Times New Roman" w:hAnsi="Times New Roman" w:eastAsia="Times New Roman" w:cs="Times New Roman"/>
          <w:b/>
          <w:i w:val="0"/>
          <w:color w:val="000000"/>
          <w:spacing w:val="0"/>
          <w:w w:val="100"/>
          <w:kern w:val="0"/>
          <w:position w:val="0"/>
          <w:sz w:val="24"/>
          <w:szCs w:val="24"/>
        </w:rPr>
        <w:t>1.2.2.</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Express</w:t>
      </w:r>
    </w:p>
    <w:p>
      <w:pPr>
        <w:widowControl w:val="0"/>
        <w:kinsoku w:val="0"/>
        <w:autoSpaceDE w:val="0"/>
        <w:autoSpaceDN w:val="0"/>
        <w:adjustRightInd w:val="0"/>
        <w:spacing w:before="121" w:after="0" w:line="360" w:lineRule="auto"/>
        <w:ind w:left="320" w:right="320" w:firstLine="0"/>
        <w:jc w:val="both"/>
        <w:textAlignment w:val="baseline"/>
      </w:pPr>
      <w:r>
        <w:rPr>
          <w:rFonts w:ascii="Times New Roman" w:hAnsi="Times New Roman" w:eastAsia="Times New Roman" w:cs="Times New Roman"/>
          <w:b w:val="0"/>
          <w:i w:val="0"/>
          <w:color w:val="000000"/>
          <w:spacing w:val="0"/>
          <w:w w:val="100"/>
          <w:kern w:val="0"/>
          <w:position w:val="0"/>
          <w:sz w:val="24"/>
          <w:szCs w:val="24"/>
        </w:rPr>
        <w:t>Express</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là</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một</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framework</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ứng</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dụng</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web</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tối</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giản</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và</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linh</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hoạt</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cho</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Node.js.</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Nó</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cung</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cấp</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một</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tập</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hợ</w:t>
      </w:r>
      <w:r>
        <w:rPr>
          <w:rFonts w:ascii="Times New Roman" w:hAnsi="Times New Roman" w:eastAsia="Times New Roman" w:cs="Times New Roman"/>
          <w:b w:val="0"/>
          <w:i w:val="0"/>
          <w:color w:val="000000"/>
          <w:spacing w:val="1"/>
          <w:w w:val="100"/>
          <w:kern w:val="0"/>
          <w:position w:val="0"/>
          <w:sz w:val="24"/>
          <w:szCs w:val="24"/>
        </w:rPr>
        <w:t>p</w:t>
      </w:r>
      <w:r>
        <w:rPr>
          <w:rFonts w:ascii="Times New Roman" w:hAnsi="Times New Roman" w:eastAsia="Times New Roman"/>
          <w:b w:val="0"/>
          <w:i w:val="0"/>
          <w:color w:val="000000"/>
          <w:spacing w:val="8"/>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các</w:t>
      </w:r>
      <w:r>
        <w:rPr>
          <w:rFonts w:ascii="Times New Roman" w:hAnsi="Times New Roman" w:eastAsia="Times New Roman"/>
          <w:b w:val="0"/>
          <w:i w:val="0"/>
          <w:color w:val="000000"/>
          <w:spacing w:val="8"/>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tí</w:t>
      </w:r>
      <w:r>
        <w:rPr>
          <w:rFonts w:ascii="Times New Roman" w:hAnsi="Times New Roman" w:eastAsia="Times New Roman" w:cs="Times New Roman"/>
          <w:b w:val="0"/>
          <w:i w:val="0"/>
          <w:color w:val="000000"/>
          <w:spacing w:val="0"/>
          <w:w w:val="100"/>
          <w:kern w:val="0"/>
          <w:position w:val="0"/>
          <w:sz w:val="24"/>
          <w:szCs w:val="24"/>
        </w:rPr>
        <w:t>nh</w:t>
      </w:r>
      <w:r>
        <w:rPr>
          <w:rFonts w:ascii="Times New Roman" w:hAnsi="Times New Roman" w:eastAsia="Times New Roman"/>
          <w:b w:val="0"/>
          <w:i w:val="0"/>
          <w:color w:val="000000"/>
          <w:spacing w:val="8"/>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năng</w:t>
      </w:r>
      <w:r>
        <w:rPr>
          <w:rFonts w:ascii="Times New Roman" w:hAnsi="Times New Roman" w:eastAsia="Times New Roman"/>
          <w:b w:val="0"/>
          <w:i w:val="0"/>
          <w:color w:val="000000"/>
          <w:spacing w:val="8"/>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m</w:t>
      </w:r>
      <w:r>
        <w:rPr>
          <w:rFonts w:ascii="Times New Roman" w:hAnsi="Times New Roman" w:eastAsia="Times New Roman" w:cs="Times New Roman"/>
          <w:b w:val="0"/>
          <w:i w:val="0"/>
          <w:color w:val="000000"/>
          <w:spacing w:val="0"/>
          <w:w w:val="100"/>
          <w:kern w:val="0"/>
          <w:position w:val="0"/>
          <w:sz w:val="24"/>
          <w:szCs w:val="24"/>
        </w:rPr>
        <w:t>ạnh</w:t>
      </w:r>
      <w:r>
        <w:rPr>
          <w:rFonts w:ascii="Times New Roman" w:hAnsi="Times New Roman" w:eastAsia="Times New Roman"/>
          <w:b w:val="0"/>
          <w:i w:val="0"/>
          <w:color w:val="000000"/>
          <w:spacing w:val="8"/>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mẽ</w:t>
      </w:r>
      <w:r>
        <w:rPr>
          <w:rFonts w:ascii="Times New Roman" w:hAnsi="Times New Roman" w:eastAsia="Times New Roman"/>
          <w:b w:val="0"/>
          <w:i w:val="0"/>
          <w:color w:val="000000"/>
          <w:spacing w:val="8"/>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để</w:t>
      </w:r>
      <w:r>
        <w:rPr>
          <w:rFonts w:ascii="Times New Roman" w:hAnsi="Times New Roman" w:eastAsia="Times New Roman"/>
          <w:b w:val="0"/>
          <w:i w:val="0"/>
          <w:color w:val="000000"/>
          <w:spacing w:val="8"/>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xây</w:t>
      </w:r>
      <w:r>
        <w:rPr>
          <w:rFonts w:ascii="Times New Roman" w:hAnsi="Times New Roman" w:eastAsia="Times New Roman"/>
          <w:b w:val="0"/>
          <w:i w:val="0"/>
          <w:color w:val="000000"/>
          <w:spacing w:val="8"/>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dựng</w:t>
      </w:r>
      <w:r>
        <w:rPr>
          <w:rFonts w:ascii="Times New Roman" w:hAnsi="Times New Roman" w:eastAsia="Times New Roman"/>
          <w:b w:val="0"/>
          <w:i w:val="0"/>
          <w:color w:val="000000"/>
          <w:spacing w:val="8"/>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các</w:t>
      </w:r>
      <w:r>
        <w:rPr>
          <w:rFonts w:ascii="Times New Roman" w:hAnsi="Times New Roman" w:eastAsia="Times New Roman"/>
          <w:b w:val="0"/>
          <w:i w:val="0"/>
          <w:color w:val="000000"/>
          <w:spacing w:val="8"/>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ứng</w:t>
      </w:r>
      <w:r>
        <w:rPr>
          <w:rFonts w:ascii="Times New Roman" w:hAnsi="Times New Roman" w:eastAsia="Times New Roman"/>
          <w:b w:val="0"/>
          <w:i w:val="0"/>
          <w:color w:val="000000"/>
          <w:spacing w:val="8"/>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dụng</w:t>
      </w:r>
      <w:r>
        <w:rPr>
          <w:rFonts w:ascii="Times New Roman" w:hAnsi="Times New Roman" w:eastAsia="Times New Roman"/>
          <w:b w:val="0"/>
          <w:i w:val="0"/>
          <w:color w:val="000000"/>
          <w:spacing w:val="8"/>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web</w:t>
      </w:r>
      <w:r>
        <w:rPr>
          <w:rFonts w:ascii="Times New Roman" w:hAnsi="Times New Roman" w:eastAsia="Times New Roman"/>
          <w:b w:val="0"/>
          <w:i w:val="0"/>
          <w:color w:val="000000"/>
          <w:spacing w:val="8"/>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và</w:t>
      </w:r>
      <w:r>
        <w:rPr>
          <w:rFonts w:ascii="Times New Roman" w:hAnsi="Times New Roman" w:eastAsia="Times New Roman"/>
          <w:b w:val="0"/>
          <w:i w:val="0"/>
          <w:color w:val="000000"/>
          <w:spacing w:val="8"/>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API</w:t>
      </w:r>
      <w:r>
        <w:rPr>
          <w:rFonts w:ascii="Times New Roman" w:hAnsi="Times New Roman" w:eastAsia="Times New Roman"/>
          <w:b w:val="0"/>
          <w:i w:val="0"/>
          <w:color w:val="000000"/>
          <w:spacing w:val="8"/>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một</w:t>
      </w:r>
      <w:r>
        <w:rPr>
          <w:rFonts w:ascii="Times New Roman" w:hAnsi="Times New Roman" w:eastAsia="Times New Roman"/>
          <w:b w:val="0"/>
          <w:i w:val="0"/>
          <w:color w:val="000000"/>
          <w:spacing w:val="8"/>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cách</w:t>
      </w:r>
      <w:r>
        <w:rPr>
          <w:rFonts w:ascii="Times New Roman" w:hAnsi="Times New Roman" w:eastAsia="Times New Roman"/>
          <w:b w:val="0"/>
          <w:i w:val="0"/>
          <w:color w:val="000000"/>
          <w:spacing w:val="8"/>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dễ</w:t>
      </w:r>
      <w:r>
        <w:rPr>
          <w:rFonts w:ascii="Times New Roman" w:hAnsi="Times New Roman" w:eastAsia="Times New Roman"/>
          <w:b w:val="0"/>
          <w:i w:val="0"/>
          <w:color w:val="000000"/>
          <w:spacing w:val="8"/>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dàng</w:t>
      </w:r>
      <w:r>
        <w:rPr>
          <w:rFonts w:ascii="Times New Roman" w:hAnsi="Times New Roman" w:eastAsia="Times New Roman"/>
          <w:b w:val="0"/>
          <w:i w:val="0"/>
          <w:color w:val="000000"/>
          <w:spacing w:val="8"/>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và</w:t>
      </w:r>
      <w:r>
        <w:rPr>
          <w:rFonts w:ascii="Times New Roman" w:hAnsi="Times New Roman" w:eastAsia="Times New Roman"/>
          <w:b w:val="0"/>
          <w:i w:val="0"/>
          <w:color w:val="000000"/>
          <w:spacing w:val="8"/>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nhanh</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c</w:t>
      </w:r>
      <w:r>
        <w:rPr>
          <w:rFonts w:ascii="Times New Roman" w:hAnsi="Times New Roman" w:eastAsia="Times New Roman" w:cs="Times New Roman"/>
          <w:b w:val="0"/>
          <w:i w:val="0"/>
          <w:color w:val="000000"/>
          <w:spacing w:val="0"/>
          <w:w w:val="100"/>
          <w:kern w:val="0"/>
          <w:position w:val="0"/>
          <w:sz w:val="24"/>
          <w:szCs w:val="24"/>
        </w:rPr>
        <w:t>hóng.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Có</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t</w:t>
      </w:r>
      <w:r>
        <w:rPr>
          <w:rFonts w:ascii="Times New Roman" w:hAnsi="Times New Roman" w:eastAsia="Times New Roman" w:cs="Times New Roman"/>
          <w:b w:val="0"/>
          <w:i w:val="0"/>
          <w:color w:val="000000"/>
          <w:spacing w:val="0"/>
          <w:w w:val="100"/>
          <w:kern w:val="0"/>
          <w:position w:val="0"/>
          <w:sz w:val="24"/>
          <w:szCs w:val="24"/>
        </w:rPr>
        <w:t>hể</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nói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E</w:t>
      </w:r>
      <w:r>
        <w:rPr>
          <w:rFonts w:ascii="Times New Roman" w:hAnsi="Times New Roman" w:eastAsia="Times New Roman" w:cs="Times New Roman"/>
          <w:b w:val="0"/>
          <w:i w:val="0"/>
          <w:color w:val="000000"/>
          <w:spacing w:val="0"/>
          <w:w w:val="100"/>
          <w:kern w:val="0"/>
          <w:position w:val="0"/>
          <w:sz w:val="24"/>
          <w:szCs w:val="24"/>
        </w:rPr>
        <w:t>xpre</w:t>
      </w:r>
      <w:r>
        <w:rPr>
          <w:rFonts w:ascii="Times New Roman" w:hAnsi="Times New Roman" w:eastAsia="Times New Roman" w:cs="Times New Roman"/>
          <w:b w:val="0"/>
          <w:i w:val="0"/>
          <w:color w:val="000000"/>
          <w:spacing w:val="1"/>
          <w:w w:val="100"/>
          <w:kern w:val="0"/>
          <w:position w:val="0"/>
          <w:sz w:val="24"/>
          <w:szCs w:val="24"/>
        </w:rPr>
        <w:t>ss</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là</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fra</w:t>
      </w:r>
      <w:r>
        <w:rPr>
          <w:rFonts w:ascii="Times New Roman" w:hAnsi="Times New Roman" w:eastAsia="Times New Roman" w:cs="Times New Roman"/>
          <w:b w:val="0"/>
          <w:i w:val="0"/>
          <w:color w:val="000000"/>
          <w:spacing w:val="1"/>
          <w:w w:val="100"/>
          <w:kern w:val="0"/>
          <w:position w:val="0"/>
          <w:sz w:val="24"/>
          <w:szCs w:val="24"/>
        </w:rPr>
        <w:t>mew</w:t>
      </w:r>
      <w:r>
        <w:rPr>
          <w:rFonts w:ascii="Times New Roman" w:hAnsi="Times New Roman" w:eastAsia="Times New Roman" w:cs="Times New Roman"/>
          <w:b w:val="0"/>
          <w:i w:val="0"/>
          <w:color w:val="000000"/>
          <w:spacing w:val="0"/>
          <w:w w:val="100"/>
          <w:kern w:val="0"/>
          <w:position w:val="0"/>
          <w:sz w:val="24"/>
          <w:szCs w:val="24"/>
        </w:rPr>
        <w:t>ork</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phổ</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bi</w:t>
      </w:r>
      <w:r>
        <w:rPr>
          <w:rFonts w:ascii="Times New Roman" w:hAnsi="Times New Roman" w:eastAsia="Times New Roman" w:cs="Times New Roman"/>
          <w:b w:val="0"/>
          <w:i w:val="0"/>
          <w:color w:val="000000"/>
          <w:spacing w:val="1"/>
          <w:w w:val="100"/>
          <w:kern w:val="0"/>
          <w:position w:val="0"/>
          <w:sz w:val="24"/>
          <w:szCs w:val="24"/>
        </w:rPr>
        <w:t>ế</w:t>
      </w:r>
      <w:r>
        <w:rPr>
          <w:rFonts w:ascii="Times New Roman" w:hAnsi="Times New Roman" w:eastAsia="Times New Roman" w:cs="Times New Roman"/>
          <w:b w:val="0"/>
          <w:i w:val="0"/>
          <w:color w:val="000000"/>
          <w:spacing w:val="0"/>
          <w:w w:val="100"/>
          <w:kern w:val="0"/>
          <w:position w:val="0"/>
          <w:sz w:val="24"/>
          <w:szCs w:val="24"/>
        </w:rPr>
        <w:t>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nhất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trong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hệ</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sinh</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thái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Node.js.</w:t>
      </w:r>
      <w:r>
        <w:rPr>
          <w:rFonts w:ascii="Times New Roman" w:hAnsi="Times New Roman" w:eastAsia="Times New Roman"/>
          <w:b w:val="0"/>
          <w:i w:val="0"/>
          <w:color w:val="000000"/>
          <w:spacing w:val="0"/>
          <w:w w:val="100"/>
          <w:kern w:val="0"/>
          <w:position w:val="0"/>
          <w:sz w:val="24"/>
          <w:szCs w:val="24"/>
        </w:rPr>
        <w:t xml:space="preserve"> </w:t>
      </w:r>
    </w:p>
    <w:p>
      <w:pPr>
        <w:widowControl w:val="0"/>
        <w:numPr>
          <w:ilvl w:val="0"/>
          <w:numId w:val="4"/>
        </w:numPr>
        <w:tabs>
          <w:tab w:val="left" w:pos="764"/>
        </w:tabs>
        <w:kinsoku w:val="0"/>
        <w:wordWrap w:val="0"/>
        <w:autoSpaceDE w:val="0"/>
        <w:autoSpaceDN w:val="0"/>
        <w:adjustRightInd w:val="0"/>
        <w:spacing w:before="1" w:after="120" w:line="254" w:lineRule="auto"/>
        <w:ind w:left="400" w:right="0" w:firstLine="0"/>
        <w:jc w:val="left"/>
        <w:textAlignment w:val="baseline"/>
      </w:pPr>
      <w:r>
        <w:rPr>
          <w:rFonts w:ascii="Times New Roman" w:hAnsi="Times New Roman" w:eastAsia="Times New Roman" w:cs="Times New Roman"/>
          <w:b/>
          <w:i w:val="0"/>
          <w:color w:val="000000"/>
          <w:spacing w:val="0"/>
          <w:w w:val="100"/>
          <w:kern w:val="0"/>
          <w:position w:val="0"/>
          <w:sz w:val="24"/>
          <w:szCs w:val="24"/>
        </w:rPr>
        <w:t>Tăng</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cường</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hiệu</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suất:</w:t>
      </w:r>
    </w:p>
    <w:p>
      <w:pPr>
        <w:widowControl w:val="0"/>
        <w:numPr>
          <w:ilvl w:val="1"/>
          <w:numId w:val="4"/>
        </w:numPr>
        <w:kinsoku w:val="0"/>
        <w:autoSpaceDE w:val="0"/>
        <w:autoSpaceDN w:val="0"/>
        <w:adjustRightInd w:val="0"/>
        <w:spacing w:before="122" w:after="0" w:line="320" w:lineRule="auto"/>
        <w:ind w:left="1040" w:right="320" w:hanging="360"/>
        <w:jc w:val="left"/>
        <w:textAlignment w:val="baseline"/>
      </w:pPr>
      <w:r>
        <w:rPr>
          <w:rFonts w:ascii="Times New Roman" w:hAnsi="Times New Roman" w:eastAsia="Times New Roman" w:cs="Times New Roman"/>
          <w:b w:val="0"/>
          <w:i w:val="0"/>
          <w:color w:val="000000"/>
          <w:spacing w:val="0"/>
          <w:w w:val="100"/>
          <w:kern w:val="0"/>
          <w:position w:val="0"/>
          <w:sz w:val="24"/>
          <w:szCs w:val="24"/>
        </w:rPr>
        <w:t>express-session: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Là</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một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middleware</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dùng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để</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quản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lý</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phiên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làm</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việc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(session)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trong</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Express.</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Nó</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cho</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phép</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ta</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lưu</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trữ</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dữ</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liệu</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người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dùng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giữa</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các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request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khác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nhau</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(ví</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dụ:</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t</w:t>
      </w:r>
      <w:r>
        <w:rPr>
          <w:rFonts w:ascii="Times New Roman" w:hAnsi="Times New Roman" w:eastAsia="Times New Roman" w:cs="Times New Roman"/>
          <w:b w:val="0"/>
          <w:i w:val="0"/>
          <w:color w:val="000000"/>
          <w:spacing w:val="0"/>
          <w:w w:val="100"/>
          <w:kern w:val="0"/>
          <w:position w:val="0"/>
          <w:sz w:val="24"/>
          <w:szCs w:val="24"/>
        </w:rPr>
        <w:t>hông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tin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đăng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nhập).</w:t>
      </w:r>
      <w:r>
        <w:rPr>
          <w:rFonts w:ascii="Times New Roman" w:hAnsi="Times New Roman" w:eastAsia="Times New Roman"/>
          <w:b w:val="0"/>
          <w:i w:val="0"/>
          <w:color w:val="000000"/>
          <w:spacing w:val="0"/>
          <w:w w:val="100"/>
          <w:kern w:val="0"/>
          <w:position w:val="0"/>
          <w:sz w:val="24"/>
          <w:szCs w:val="24"/>
        </w:rPr>
        <w:t xml:space="preserve"> </w:t>
      </w: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72"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15" w:after="0" w:line="240" w:lineRule="auto"/>
        <w:ind w:left="4940" w:right="0" w:firstLine="0"/>
        <w:jc w:val="left"/>
        <w:textAlignment w:val="baseline"/>
      </w:pPr>
      <w:r>
        <w:rPr>
          <w:rFonts w:ascii="Times New Roman" w:hAnsi="Times New Roman" w:eastAsia="Times New Roman" w:cs="Times New Roman"/>
          <w:b w:val="0"/>
          <w:i w:val="0"/>
          <w:color w:val="000000"/>
          <w:spacing w:val="0"/>
          <w:w w:val="99"/>
          <w:kern w:val="0"/>
          <w:position w:val="0"/>
          <w:sz w:val="24"/>
          <w:szCs w:val="24"/>
        </w:rPr>
        <w:t>2</w:t>
      </w:r>
    </w:p>
    <w:p>
      <w:pPr>
        <w:sectPr>
          <w:type w:val="continuous"/>
          <w:pgSz w:w="12240" w:h="15840"/>
          <w:pgMar w:top="1340" w:right="1100" w:bottom="980" w:left="1100" w:header="0" w:footer="0" w:gutter="0"/>
          <w:cols w:space="425" w:num="1"/>
        </w:sectPr>
      </w:pPr>
    </w:p>
    <w:p>
      <w:pPr>
        <w:widowControl w:val="0"/>
        <w:numPr>
          <w:ilvl w:val="0"/>
          <w:numId w:val="5"/>
        </w:numPr>
        <w:kinsoku w:val="0"/>
        <w:autoSpaceDE w:val="0"/>
        <w:autoSpaceDN w:val="0"/>
        <w:adjustRightInd w:val="0"/>
        <w:spacing w:before="7" w:after="100" w:line="359" w:lineRule="auto"/>
        <w:ind w:left="1040" w:right="320" w:hanging="360"/>
        <w:jc w:val="left"/>
        <w:textAlignment w:val="baseline"/>
      </w:pPr>
      <w:r>
        <w:rPr>
          <w:rFonts w:ascii="Times New Roman" w:hAnsi="Times New Roman" w:eastAsia="Times New Roman" w:cs="Times New Roman"/>
          <w:b w:val="0"/>
          <w:i w:val="0"/>
          <w:color w:val="000000"/>
          <w:spacing w:val="0"/>
          <w:w w:val="100"/>
          <w:kern w:val="0"/>
          <w:position w:val="0"/>
          <w:sz w:val="24"/>
          <w:szCs w:val="24"/>
        </w:rPr>
        <w:t>express-flash-messages:</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(Thường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được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dùng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với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tên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connect-flash)</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Là</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middleware</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cho</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phép</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ta</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lưu</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trữ</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các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thông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báo</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tạm</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thời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(flash</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messages)</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và</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hiển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thị</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chúng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cho</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người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dùng</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ở</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lần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reque</w:t>
      </w:r>
      <w:r>
        <w:rPr>
          <w:rFonts w:ascii="Times New Roman" w:hAnsi="Times New Roman" w:eastAsia="Times New Roman" w:cs="Times New Roman"/>
          <w:b w:val="0"/>
          <w:i w:val="0"/>
          <w:color w:val="000000"/>
          <w:spacing w:val="1"/>
          <w:w w:val="100"/>
          <w:kern w:val="0"/>
          <w:position w:val="0"/>
          <w:sz w:val="24"/>
          <w:szCs w:val="24"/>
        </w:rPr>
        <w:t>st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tiếp</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t</w:t>
      </w:r>
      <w:r>
        <w:rPr>
          <w:rFonts w:ascii="Times New Roman" w:hAnsi="Times New Roman" w:eastAsia="Times New Roman" w:cs="Times New Roman"/>
          <w:b w:val="0"/>
          <w:i w:val="0"/>
          <w:color w:val="000000"/>
          <w:spacing w:val="0"/>
          <w:w w:val="100"/>
          <w:kern w:val="0"/>
          <w:position w:val="0"/>
          <w:sz w:val="24"/>
          <w:szCs w:val="24"/>
        </w:rPr>
        <w:t>he</w:t>
      </w:r>
      <w:r>
        <w:rPr>
          <w:rFonts w:ascii="Times New Roman" w:hAnsi="Times New Roman" w:eastAsia="Times New Roman" w:cs="Times New Roman"/>
          <w:b w:val="0"/>
          <w:i w:val="0"/>
          <w:color w:val="000000"/>
          <w:spacing w:val="1"/>
          <w:w w:val="100"/>
          <w:kern w:val="0"/>
          <w:position w:val="0"/>
          <w:sz w:val="24"/>
          <w:szCs w:val="24"/>
        </w:rPr>
        <w:t>o</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(ví</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dụ:</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t</w:t>
      </w:r>
      <w:r>
        <w:rPr>
          <w:rFonts w:ascii="Times New Roman" w:hAnsi="Times New Roman" w:eastAsia="Times New Roman" w:cs="Times New Roman"/>
          <w:b w:val="0"/>
          <w:i w:val="0"/>
          <w:color w:val="000000"/>
          <w:spacing w:val="0"/>
          <w:w w:val="100"/>
          <w:kern w:val="0"/>
          <w:position w:val="0"/>
          <w:sz w:val="24"/>
          <w:szCs w:val="24"/>
        </w:rPr>
        <w:t>hông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báo</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thành</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công/thất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bại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sau</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đăng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ký/đăng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nhập).</w:t>
      </w:r>
      <w:r>
        <w:rPr>
          <w:rFonts w:ascii="Times New Roman" w:hAnsi="Times New Roman" w:eastAsia="Times New Roman"/>
          <w:b w:val="0"/>
          <w:i w:val="0"/>
          <w:color w:val="000000"/>
          <w:spacing w:val="0"/>
          <w:w w:val="100"/>
          <w:kern w:val="0"/>
          <w:position w:val="0"/>
          <w:sz w:val="24"/>
          <w:szCs w:val="24"/>
        </w:rPr>
        <w:t xml:space="preserve"> </w:t>
      </w:r>
    </w:p>
    <w:p>
      <w:pPr>
        <w:widowControl w:val="0"/>
        <w:numPr>
          <w:ilvl w:val="0"/>
          <w:numId w:val="5"/>
        </w:numPr>
        <w:kinsoku w:val="0"/>
        <w:autoSpaceDE w:val="0"/>
        <w:autoSpaceDN w:val="0"/>
        <w:adjustRightInd w:val="0"/>
        <w:spacing w:before="101" w:after="0" w:line="319" w:lineRule="auto"/>
        <w:ind w:left="1040" w:right="320" w:hanging="360"/>
        <w:jc w:val="left"/>
        <w:textAlignment w:val="baseline"/>
      </w:pPr>
      <w:r>
        <w:rPr>
          <w:rFonts w:ascii="Times New Roman" w:hAnsi="Times New Roman" w:eastAsia="Times New Roman" w:cs="Times New Roman"/>
          <w:b w:val="0"/>
          <w:i w:val="0"/>
          <w:color w:val="000000"/>
          <w:spacing w:val="0"/>
          <w:w w:val="100"/>
          <w:kern w:val="0"/>
          <w:position w:val="0"/>
          <w:sz w:val="24"/>
          <w:szCs w:val="24"/>
        </w:rPr>
        <w:t>express-ejs-layouts:</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Là</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một</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thư</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viện</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giúp</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quản</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lý</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layout</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(bố</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cục)</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cho</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các</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view</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sử</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dụng</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EJS</w:t>
      </w:r>
      <w:r>
        <w:rPr>
          <w:rFonts w:ascii="Times New Roman" w:hAnsi="Times New Roman" w:eastAsia="Times New Roman"/>
          <w:b w:val="0"/>
          <w:i w:val="0"/>
          <w:color w:val="000000"/>
          <w:spacing w:val="0"/>
          <w:w w:val="88"/>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trong</w:t>
      </w:r>
      <w:r>
        <w:rPr>
          <w:rFonts w:ascii="Times New Roman" w:hAnsi="Times New Roman" w:eastAsia="Times New Roman"/>
          <w:b w:val="0"/>
          <w:i w:val="0"/>
          <w:color w:val="000000"/>
          <w:spacing w:val="0"/>
          <w:w w:val="88"/>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Express.</w:t>
      </w:r>
      <w:r>
        <w:rPr>
          <w:rFonts w:ascii="Times New Roman" w:hAnsi="Times New Roman" w:eastAsia="Times New Roman"/>
          <w:b w:val="0"/>
          <w:i w:val="0"/>
          <w:color w:val="000000"/>
          <w:spacing w:val="0"/>
          <w:w w:val="88"/>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Nó</w:t>
      </w:r>
      <w:r>
        <w:rPr>
          <w:rFonts w:ascii="Times New Roman" w:hAnsi="Times New Roman" w:eastAsia="Times New Roman"/>
          <w:b w:val="0"/>
          <w:i w:val="0"/>
          <w:color w:val="000000"/>
          <w:spacing w:val="0"/>
          <w:w w:val="88"/>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cho</w:t>
      </w:r>
      <w:r>
        <w:rPr>
          <w:rFonts w:ascii="Times New Roman" w:hAnsi="Times New Roman" w:eastAsia="Times New Roman"/>
          <w:b w:val="0"/>
          <w:i w:val="0"/>
          <w:color w:val="000000"/>
          <w:spacing w:val="0"/>
          <w:w w:val="88"/>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phép</w:t>
      </w:r>
      <w:r>
        <w:rPr>
          <w:rFonts w:ascii="Times New Roman" w:hAnsi="Times New Roman" w:eastAsia="Times New Roman"/>
          <w:b w:val="0"/>
          <w:i w:val="0"/>
          <w:color w:val="000000"/>
          <w:spacing w:val="0"/>
          <w:w w:val="88"/>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ta</w:t>
      </w:r>
      <w:r>
        <w:rPr>
          <w:rFonts w:ascii="Times New Roman" w:hAnsi="Times New Roman" w:eastAsia="Times New Roman"/>
          <w:b w:val="0"/>
          <w:i w:val="0"/>
          <w:color w:val="000000"/>
          <w:spacing w:val="0"/>
          <w:w w:val="88"/>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định</w:t>
      </w:r>
      <w:r>
        <w:rPr>
          <w:rFonts w:ascii="Times New Roman" w:hAnsi="Times New Roman" w:eastAsia="Times New Roman"/>
          <w:b w:val="0"/>
          <w:i w:val="0"/>
          <w:color w:val="000000"/>
          <w:spacing w:val="0"/>
          <w:w w:val="88"/>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nghĩa</w:t>
      </w:r>
      <w:r>
        <w:rPr>
          <w:rFonts w:ascii="Times New Roman" w:hAnsi="Times New Roman" w:eastAsia="Times New Roman"/>
          <w:b w:val="0"/>
          <w:i w:val="0"/>
          <w:color w:val="000000"/>
          <w:spacing w:val="0"/>
          <w:w w:val="88"/>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layout</w:t>
      </w:r>
      <w:r>
        <w:rPr>
          <w:rFonts w:ascii="Times New Roman" w:hAnsi="Times New Roman" w:eastAsia="Times New Roman"/>
          <w:b w:val="0"/>
          <w:i w:val="0"/>
          <w:color w:val="000000"/>
          <w:spacing w:val="0"/>
          <w:w w:val="88"/>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chung</w:t>
      </w:r>
      <w:r>
        <w:rPr>
          <w:rFonts w:ascii="Times New Roman" w:hAnsi="Times New Roman" w:eastAsia="Times New Roman"/>
          <w:b w:val="0"/>
          <w:i w:val="0"/>
          <w:color w:val="000000"/>
          <w:spacing w:val="0"/>
          <w:w w:val="88"/>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và</w:t>
      </w:r>
      <w:r>
        <w:rPr>
          <w:rFonts w:ascii="Times New Roman" w:hAnsi="Times New Roman" w:eastAsia="Times New Roman"/>
          <w:b w:val="0"/>
          <w:i w:val="0"/>
          <w:color w:val="000000"/>
          <w:spacing w:val="0"/>
          <w:w w:val="88"/>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tái</w:t>
      </w:r>
      <w:r>
        <w:rPr>
          <w:rFonts w:ascii="Times New Roman" w:hAnsi="Times New Roman" w:eastAsia="Times New Roman"/>
          <w:b w:val="0"/>
          <w:i w:val="0"/>
          <w:color w:val="000000"/>
          <w:spacing w:val="0"/>
          <w:w w:val="88"/>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sử</w:t>
      </w:r>
      <w:r>
        <w:rPr>
          <w:rFonts w:ascii="Times New Roman" w:hAnsi="Times New Roman" w:eastAsia="Times New Roman"/>
          <w:b w:val="0"/>
          <w:i w:val="0"/>
          <w:color w:val="000000"/>
          <w:spacing w:val="0"/>
          <w:w w:val="88"/>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dụng</w:t>
      </w:r>
      <w:r>
        <w:rPr>
          <w:rFonts w:ascii="Times New Roman" w:hAnsi="Times New Roman" w:eastAsia="Times New Roman"/>
          <w:b w:val="0"/>
          <w:i w:val="0"/>
          <w:color w:val="000000"/>
          <w:spacing w:val="0"/>
          <w:w w:val="88"/>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cho</w:t>
      </w:r>
      <w:r>
        <w:rPr>
          <w:rFonts w:ascii="Times New Roman" w:hAnsi="Times New Roman" w:eastAsia="Times New Roman"/>
          <w:b w:val="0"/>
          <w:i w:val="0"/>
          <w:color w:val="000000"/>
          <w:spacing w:val="0"/>
          <w:w w:val="88"/>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nhiều</w:t>
      </w:r>
      <w:r>
        <w:rPr>
          <w:rFonts w:ascii="Times New Roman" w:hAnsi="Times New Roman" w:eastAsia="Times New Roman"/>
          <w:b w:val="0"/>
          <w:i w:val="0"/>
          <w:color w:val="000000"/>
          <w:spacing w:val="0"/>
          <w:w w:val="88"/>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trang</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khá</w:t>
      </w:r>
      <w:r>
        <w:rPr>
          <w:rFonts w:ascii="Times New Roman" w:hAnsi="Times New Roman" w:eastAsia="Times New Roman" w:cs="Times New Roman"/>
          <w:b w:val="0"/>
          <w:i w:val="0"/>
          <w:color w:val="000000"/>
          <w:spacing w:val="1"/>
          <w:w w:val="100"/>
          <w:kern w:val="0"/>
          <w:position w:val="0"/>
          <w:sz w:val="24"/>
          <w:szCs w:val="24"/>
        </w:rPr>
        <w:t>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nhau,</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giúp</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c</w:t>
      </w:r>
      <w:r>
        <w:rPr>
          <w:rFonts w:ascii="Times New Roman" w:hAnsi="Times New Roman" w:eastAsia="Times New Roman" w:cs="Times New Roman"/>
          <w:b w:val="0"/>
          <w:i w:val="0"/>
          <w:color w:val="000000"/>
          <w:spacing w:val="0"/>
          <w:w w:val="100"/>
          <w:kern w:val="0"/>
          <w:position w:val="0"/>
          <w:sz w:val="24"/>
          <w:szCs w:val="24"/>
        </w:rPr>
        <w:t>ode</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gọn</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gàng</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và</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dễ</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bả</w:t>
      </w:r>
      <w:r>
        <w:rPr>
          <w:rFonts w:ascii="Times New Roman" w:hAnsi="Times New Roman" w:eastAsia="Times New Roman" w:cs="Times New Roman"/>
          <w:b w:val="0"/>
          <w:i w:val="0"/>
          <w:color w:val="000000"/>
          <w:spacing w:val="1"/>
          <w:w w:val="100"/>
          <w:kern w:val="0"/>
          <w:position w:val="0"/>
          <w:sz w:val="24"/>
          <w:szCs w:val="24"/>
        </w:rPr>
        <w:t>o</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t</w:t>
      </w:r>
      <w:r>
        <w:rPr>
          <w:rFonts w:ascii="Times New Roman" w:hAnsi="Times New Roman" w:eastAsia="Times New Roman" w:cs="Times New Roman"/>
          <w:b w:val="0"/>
          <w:i w:val="0"/>
          <w:color w:val="000000"/>
          <w:spacing w:val="0"/>
          <w:w w:val="100"/>
          <w:kern w:val="0"/>
          <w:position w:val="0"/>
          <w:sz w:val="24"/>
          <w:szCs w:val="24"/>
        </w:rPr>
        <w:t>rì</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hơn.</w:t>
      </w:r>
      <w:r>
        <w:rPr>
          <w:rFonts w:ascii="Times New Roman" w:hAnsi="Times New Roman" w:eastAsia="Times New Roman"/>
          <w:b w:val="0"/>
          <w:i w:val="0"/>
          <w:color w:val="000000"/>
          <w:spacing w:val="0"/>
          <w:w w:val="100"/>
          <w:kern w:val="0"/>
          <w:position w:val="0"/>
          <w:sz w:val="24"/>
          <w:szCs w:val="24"/>
        </w:rPr>
        <w:t xml:space="preserve"> </w:t>
      </w: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r>
        <w:drawing>
          <wp:anchor distT="0" distB="0" distL="0" distR="0" simplePos="0" relativeHeight="251658240" behindDoc="1" locked="0" layoutInCell="1" allowOverlap="1">
            <wp:simplePos x="0" y="0"/>
            <wp:positionH relativeFrom="page">
              <wp:posOffset>914400</wp:posOffset>
            </wp:positionH>
            <wp:positionV relativeFrom="paragraph">
              <wp:posOffset>-1283970</wp:posOffset>
            </wp:positionV>
            <wp:extent cx="5964555" cy="2773045"/>
            <wp:effectExtent l="0" t="0" r="0" b="0"/>
            <wp:wrapNone/>
            <wp:docPr id="368" name="Imag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 name="Image 368"/>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a:xfrm>
                      <a:off x="0" y="0"/>
                      <a:ext cx="5964767" cy="2772834"/>
                    </a:xfrm>
                    <a:prstGeom prst="rect">
                      <a:avLst/>
                    </a:prstGeom>
                  </pic:spPr>
                </pic:pic>
              </a:graphicData>
            </a:graphic>
          </wp:anchor>
        </w:drawing>
      </w: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328"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0" w:lineRule="auto"/>
        <w:ind w:left="3980" w:right="0" w:firstLine="0"/>
        <w:jc w:val="left"/>
        <w:textAlignment w:val="baseline"/>
      </w:pPr>
      <w:r>
        <w:rPr>
          <w:rFonts w:ascii="Times New Roman" w:hAnsi="Times New Roman" w:eastAsia="Times New Roman" w:cs="Times New Roman"/>
          <w:b w:val="0"/>
          <w:i/>
          <w:color w:val="000000"/>
          <w:spacing w:val="1"/>
          <w:w w:val="100"/>
          <w:kern w:val="0"/>
          <w:position w:val="0"/>
          <w:sz w:val="24"/>
          <w:szCs w:val="24"/>
        </w:rPr>
        <w:t>H</w:t>
      </w:r>
      <w:r>
        <w:rPr>
          <w:rFonts w:ascii="Times New Roman" w:hAnsi="Times New Roman" w:eastAsia="Times New Roman" w:cs="Times New Roman"/>
          <w:b w:val="0"/>
          <w:i/>
          <w:color w:val="000000"/>
          <w:spacing w:val="0"/>
          <w:w w:val="100"/>
          <w:kern w:val="0"/>
          <w:position w:val="0"/>
          <w:sz w:val="24"/>
          <w:szCs w:val="24"/>
        </w:rPr>
        <w:t>ình</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1.2.2</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ExpressJS</w:t>
      </w: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321"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140" w:line="241" w:lineRule="auto"/>
        <w:ind w:left="420" w:right="0" w:firstLine="0"/>
        <w:jc w:val="left"/>
        <w:textAlignment w:val="baseline"/>
      </w:pPr>
      <w:r>
        <w:rPr>
          <w:rFonts w:ascii="Times New Roman" w:hAnsi="Times New Roman" w:eastAsia="Times New Roman" w:cs="Times New Roman"/>
          <w:b/>
          <w:i w:val="0"/>
          <w:color w:val="000000"/>
          <w:spacing w:val="0"/>
          <w:w w:val="100"/>
          <w:kern w:val="0"/>
          <w:position w:val="0"/>
          <w:sz w:val="24"/>
          <w:szCs w:val="24"/>
        </w:rPr>
        <w:t>1.2.3.</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MongoDB</w:t>
      </w:r>
    </w:p>
    <w:p>
      <w:pPr>
        <w:widowControl w:val="0"/>
        <w:kinsoku w:val="0"/>
        <w:autoSpaceDE w:val="0"/>
        <w:autoSpaceDN w:val="0"/>
        <w:adjustRightInd w:val="0"/>
        <w:spacing w:before="143" w:after="0" w:line="358" w:lineRule="auto"/>
        <w:ind w:left="320" w:right="320" w:firstLine="0"/>
        <w:jc w:val="both"/>
        <w:textAlignment w:val="baseline"/>
      </w:pPr>
      <w:r>
        <w:rPr>
          <w:rFonts w:ascii="Times New Roman" w:hAnsi="Times New Roman" w:eastAsia="Times New Roman" w:cs="Times New Roman"/>
          <w:b w:val="0"/>
          <w:i w:val="0"/>
          <w:color w:val="000000"/>
          <w:spacing w:val="1"/>
          <w:w w:val="100"/>
          <w:kern w:val="0"/>
          <w:position w:val="0"/>
          <w:sz w:val="24"/>
          <w:szCs w:val="24"/>
        </w:rPr>
        <w:t>M</w:t>
      </w:r>
      <w:r>
        <w:rPr>
          <w:rFonts w:ascii="Times New Roman" w:hAnsi="Times New Roman" w:eastAsia="Times New Roman" w:cs="Times New Roman"/>
          <w:b w:val="0"/>
          <w:i w:val="0"/>
          <w:color w:val="000000"/>
          <w:spacing w:val="0"/>
          <w:w w:val="100"/>
          <w:kern w:val="0"/>
          <w:position w:val="0"/>
          <w:sz w:val="24"/>
          <w:szCs w:val="24"/>
        </w:rPr>
        <w:t>ongoD</w:t>
      </w:r>
      <w:r>
        <w:rPr>
          <w:rFonts w:ascii="Times New Roman" w:hAnsi="Times New Roman" w:eastAsia="Times New Roman" w:cs="Times New Roman"/>
          <w:b w:val="0"/>
          <w:i w:val="0"/>
          <w:color w:val="000000"/>
          <w:spacing w:val="1"/>
          <w:w w:val="100"/>
          <w:kern w:val="0"/>
          <w:position w:val="0"/>
          <w:sz w:val="24"/>
          <w:szCs w:val="24"/>
        </w:rPr>
        <w:t>B</w:t>
      </w:r>
      <w:r>
        <w:rPr>
          <w:rFonts w:ascii="Times New Roman" w:hAnsi="Times New Roman" w:eastAsia="Times New Roman"/>
          <w:b w:val="0"/>
          <w:i w:val="0"/>
          <w:color w:val="000000"/>
          <w:spacing w:val="40"/>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là</w:t>
      </w:r>
      <w:r>
        <w:rPr>
          <w:rFonts w:ascii="Times New Roman" w:hAnsi="Times New Roman" w:eastAsia="Times New Roman"/>
          <w:b w:val="0"/>
          <w:i w:val="0"/>
          <w:color w:val="000000"/>
          <w:spacing w:val="40"/>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m</w:t>
      </w:r>
      <w:r>
        <w:rPr>
          <w:rFonts w:ascii="Times New Roman" w:hAnsi="Times New Roman" w:eastAsia="Times New Roman" w:cs="Times New Roman"/>
          <w:b w:val="0"/>
          <w:i w:val="0"/>
          <w:color w:val="000000"/>
          <w:spacing w:val="0"/>
          <w:w w:val="100"/>
          <w:kern w:val="0"/>
          <w:position w:val="0"/>
          <w:sz w:val="24"/>
          <w:szCs w:val="24"/>
        </w:rPr>
        <w:t>ột</w:t>
      </w:r>
      <w:r>
        <w:rPr>
          <w:rFonts w:ascii="Times New Roman" w:hAnsi="Times New Roman" w:eastAsia="Times New Roman"/>
          <w:b w:val="0"/>
          <w:i w:val="0"/>
          <w:color w:val="000000"/>
          <w:spacing w:val="4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hệ</w:t>
      </w:r>
      <w:r>
        <w:rPr>
          <w:rFonts w:ascii="Times New Roman" w:hAnsi="Times New Roman" w:eastAsia="Times New Roman"/>
          <w:b w:val="0"/>
          <w:i w:val="0"/>
          <w:color w:val="000000"/>
          <w:spacing w:val="4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quả</w:t>
      </w:r>
      <w:r>
        <w:rPr>
          <w:rFonts w:ascii="Times New Roman" w:hAnsi="Times New Roman" w:eastAsia="Times New Roman" w:cs="Times New Roman"/>
          <w:b w:val="0"/>
          <w:i w:val="0"/>
          <w:color w:val="000000"/>
          <w:spacing w:val="1"/>
          <w:w w:val="100"/>
          <w:kern w:val="0"/>
          <w:position w:val="0"/>
          <w:sz w:val="24"/>
          <w:szCs w:val="24"/>
        </w:rPr>
        <w:t>n</w:t>
      </w:r>
      <w:r>
        <w:rPr>
          <w:rFonts w:ascii="Times New Roman" w:hAnsi="Times New Roman" w:eastAsia="Times New Roman"/>
          <w:b w:val="0"/>
          <w:i w:val="0"/>
          <w:color w:val="000000"/>
          <w:spacing w:val="40"/>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t</w:t>
      </w:r>
      <w:r>
        <w:rPr>
          <w:rFonts w:ascii="Times New Roman" w:hAnsi="Times New Roman" w:eastAsia="Times New Roman" w:cs="Times New Roman"/>
          <w:b w:val="0"/>
          <w:i w:val="0"/>
          <w:color w:val="000000"/>
          <w:spacing w:val="0"/>
          <w:w w:val="100"/>
          <w:kern w:val="0"/>
          <w:position w:val="0"/>
          <w:sz w:val="24"/>
          <w:szCs w:val="24"/>
        </w:rPr>
        <w:t>rị</w:t>
      </w:r>
      <w:r>
        <w:rPr>
          <w:rFonts w:ascii="Times New Roman" w:hAnsi="Times New Roman" w:eastAsia="Times New Roman"/>
          <w:b w:val="0"/>
          <w:i w:val="0"/>
          <w:color w:val="000000"/>
          <w:spacing w:val="4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cơ</w:t>
      </w:r>
      <w:r>
        <w:rPr>
          <w:rFonts w:ascii="Times New Roman" w:hAnsi="Times New Roman" w:eastAsia="Times New Roman"/>
          <w:b w:val="0"/>
          <w:i w:val="0"/>
          <w:color w:val="000000"/>
          <w:spacing w:val="4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sở</w:t>
      </w:r>
      <w:r>
        <w:rPr>
          <w:rFonts w:ascii="Times New Roman" w:hAnsi="Times New Roman" w:eastAsia="Times New Roman"/>
          <w:b w:val="0"/>
          <w:i w:val="0"/>
          <w:color w:val="000000"/>
          <w:spacing w:val="4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dữ</w:t>
      </w:r>
      <w:r>
        <w:rPr>
          <w:rFonts w:ascii="Times New Roman" w:hAnsi="Times New Roman" w:eastAsia="Times New Roman"/>
          <w:b w:val="0"/>
          <w:i w:val="0"/>
          <w:color w:val="000000"/>
          <w:spacing w:val="4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liệu</w:t>
      </w:r>
      <w:r>
        <w:rPr>
          <w:rFonts w:ascii="Times New Roman" w:hAnsi="Times New Roman" w:eastAsia="Times New Roman"/>
          <w:b w:val="0"/>
          <w:i w:val="0"/>
          <w:color w:val="000000"/>
          <w:spacing w:val="4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(DBMS)</w:t>
      </w:r>
      <w:r>
        <w:rPr>
          <w:rFonts w:ascii="Times New Roman" w:hAnsi="Times New Roman" w:eastAsia="Times New Roman"/>
          <w:b w:val="0"/>
          <w:i w:val="0"/>
          <w:color w:val="000000"/>
          <w:spacing w:val="4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NoSQL</w:t>
      </w:r>
      <w:r>
        <w:rPr>
          <w:rFonts w:ascii="Times New Roman" w:hAnsi="Times New Roman" w:eastAsia="Times New Roman"/>
          <w:b w:val="0"/>
          <w:i w:val="0"/>
          <w:color w:val="000000"/>
          <w:spacing w:val="4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mã</w:t>
      </w:r>
      <w:r>
        <w:rPr>
          <w:rFonts w:ascii="Times New Roman" w:hAnsi="Times New Roman" w:eastAsia="Times New Roman"/>
          <w:b w:val="0"/>
          <w:i w:val="0"/>
          <w:color w:val="000000"/>
          <w:spacing w:val="4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nguồn</w:t>
      </w:r>
      <w:r>
        <w:rPr>
          <w:rFonts w:ascii="Times New Roman" w:hAnsi="Times New Roman" w:eastAsia="Times New Roman"/>
          <w:b w:val="0"/>
          <w:i w:val="0"/>
          <w:color w:val="000000"/>
          <w:spacing w:val="4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mở,</w:t>
      </w:r>
      <w:r>
        <w:rPr>
          <w:rFonts w:ascii="Times New Roman" w:hAnsi="Times New Roman" w:eastAsia="Times New Roman"/>
          <w:b w:val="0"/>
          <w:i w:val="0"/>
          <w:color w:val="000000"/>
          <w:spacing w:val="4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hướng</w:t>
      </w:r>
      <w:r>
        <w:rPr>
          <w:rFonts w:ascii="Times New Roman" w:hAnsi="Times New Roman" w:eastAsia="Times New Roman"/>
          <w:b w:val="0"/>
          <w:i w:val="0"/>
          <w:color w:val="000000"/>
          <w:spacing w:val="4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tài</w:t>
      </w:r>
      <w:r>
        <w:rPr>
          <w:rFonts w:ascii="Times New Roman" w:hAnsi="Times New Roman" w:eastAsia="Times New Roman"/>
          <w:b w:val="0"/>
          <w:i w:val="0"/>
          <w:color w:val="000000"/>
          <w:spacing w:val="4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liệu</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(docum</w:t>
      </w:r>
      <w:r>
        <w:rPr>
          <w:rFonts w:ascii="Times New Roman" w:hAnsi="Times New Roman" w:eastAsia="Times New Roman" w:cs="Times New Roman"/>
          <w:b w:val="0"/>
          <w:i w:val="0"/>
          <w:color w:val="000000"/>
          <w:spacing w:val="1"/>
          <w:w w:val="100"/>
          <w:kern w:val="0"/>
          <w:position w:val="0"/>
          <w:sz w:val="24"/>
          <w:szCs w:val="24"/>
        </w:rPr>
        <w:t>e</w:t>
      </w:r>
      <w:r>
        <w:rPr>
          <w:rFonts w:ascii="Times New Roman" w:hAnsi="Times New Roman" w:eastAsia="Times New Roman" w:cs="Times New Roman"/>
          <w:b w:val="0"/>
          <w:i w:val="0"/>
          <w:color w:val="000000"/>
          <w:spacing w:val="0"/>
          <w:w w:val="100"/>
          <w:kern w:val="0"/>
          <w:position w:val="0"/>
          <w:sz w:val="24"/>
          <w:szCs w:val="24"/>
        </w:rPr>
        <w:t>nt</w:t>
      </w:r>
      <w:r>
        <w:rPr>
          <w:rFonts w:ascii="Times New Roman" w:hAnsi="Times New Roman" w:eastAsia="Times New Roman" w:cs="Times New Roman"/>
          <w:b w:val="0"/>
          <w:i w:val="0"/>
          <w:color w:val="000000"/>
          <w:spacing w:val="1"/>
          <w:w w:val="100"/>
          <w:kern w:val="0"/>
          <w:position w:val="0"/>
          <w:sz w:val="24"/>
          <w:szCs w:val="24"/>
        </w:rPr>
        <w:t>-</w:t>
      </w:r>
      <w:r>
        <w:rPr>
          <w:rFonts w:ascii="Times New Roman" w:hAnsi="Times New Roman" w:eastAsia="Times New Roman" w:cs="Times New Roman"/>
          <w:b w:val="0"/>
          <w:i w:val="0"/>
          <w:color w:val="000000"/>
          <w:spacing w:val="0"/>
          <w:w w:val="100"/>
          <w:kern w:val="0"/>
          <w:position w:val="0"/>
          <w:sz w:val="24"/>
          <w:szCs w:val="24"/>
        </w:rPr>
        <w:t>ori</w:t>
      </w:r>
      <w:r>
        <w:rPr>
          <w:rFonts w:ascii="Times New Roman" w:hAnsi="Times New Roman" w:eastAsia="Times New Roman" w:cs="Times New Roman"/>
          <w:b w:val="0"/>
          <w:i w:val="0"/>
          <w:color w:val="000000"/>
          <w:spacing w:val="1"/>
          <w:w w:val="100"/>
          <w:kern w:val="0"/>
          <w:position w:val="0"/>
          <w:sz w:val="24"/>
          <w:szCs w:val="24"/>
        </w:rPr>
        <w:t>e</w:t>
      </w:r>
      <w:r>
        <w:rPr>
          <w:rFonts w:ascii="Times New Roman" w:hAnsi="Times New Roman" w:eastAsia="Times New Roman" w:cs="Times New Roman"/>
          <w:b w:val="0"/>
          <w:i w:val="0"/>
          <w:color w:val="000000"/>
          <w:spacing w:val="0"/>
          <w:w w:val="100"/>
          <w:kern w:val="0"/>
          <w:position w:val="0"/>
          <w:sz w:val="24"/>
          <w:szCs w:val="24"/>
        </w:rPr>
        <w:t>nt</w:t>
      </w:r>
      <w:r>
        <w:rPr>
          <w:rFonts w:ascii="Times New Roman" w:hAnsi="Times New Roman" w:eastAsia="Times New Roman" w:cs="Times New Roman"/>
          <w:b w:val="0"/>
          <w:i w:val="0"/>
          <w:color w:val="000000"/>
          <w:spacing w:val="1"/>
          <w:w w:val="100"/>
          <w:kern w:val="0"/>
          <w:position w:val="0"/>
          <w:sz w:val="24"/>
          <w:szCs w:val="24"/>
        </w:rPr>
        <w:t>e</w:t>
      </w:r>
      <w:r>
        <w:rPr>
          <w:rFonts w:ascii="Times New Roman" w:hAnsi="Times New Roman" w:eastAsia="Times New Roman" w:cs="Times New Roman"/>
          <w:b w:val="0"/>
          <w:i w:val="0"/>
          <w:color w:val="000000"/>
          <w:spacing w:val="0"/>
          <w:w w:val="100"/>
          <w:kern w:val="0"/>
          <w:position w:val="0"/>
          <w:sz w:val="24"/>
          <w:szCs w:val="24"/>
        </w:rPr>
        <w:t>d).</w:t>
      </w:r>
      <w:r>
        <w:rPr>
          <w:rFonts w:ascii="Times New Roman" w:hAnsi="Times New Roman" w:eastAsia="Times New Roman"/>
          <w:b w:val="0"/>
          <w:i w:val="0"/>
          <w:color w:val="000000"/>
          <w:spacing w:val="37"/>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Thay</w:t>
      </w:r>
      <w:r>
        <w:rPr>
          <w:rFonts w:ascii="Times New Roman" w:hAnsi="Times New Roman" w:eastAsia="Times New Roman"/>
          <w:b w:val="0"/>
          <w:i w:val="0"/>
          <w:color w:val="000000"/>
          <w:spacing w:val="37"/>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vì</w:t>
      </w:r>
      <w:r>
        <w:rPr>
          <w:rFonts w:ascii="Times New Roman" w:hAnsi="Times New Roman" w:eastAsia="Times New Roman"/>
          <w:b w:val="0"/>
          <w:i w:val="0"/>
          <w:color w:val="000000"/>
          <w:spacing w:val="37"/>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lưu</w:t>
      </w:r>
      <w:r>
        <w:rPr>
          <w:rFonts w:ascii="Times New Roman" w:hAnsi="Times New Roman" w:eastAsia="Times New Roman"/>
          <w:b w:val="0"/>
          <w:i w:val="0"/>
          <w:color w:val="000000"/>
          <w:spacing w:val="37"/>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trữ</w:t>
      </w:r>
      <w:r>
        <w:rPr>
          <w:rFonts w:ascii="Times New Roman" w:hAnsi="Times New Roman" w:eastAsia="Times New Roman"/>
          <w:b w:val="0"/>
          <w:i w:val="0"/>
          <w:color w:val="000000"/>
          <w:spacing w:val="37"/>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dữ</w:t>
      </w:r>
      <w:r>
        <w:rPr>
          <w:rFonts w:ascii="Times New Roman" w:hAnsi="Times New Roman" w:eastAsia="Times New Roman"/>
          <w:b w:val="0"/>
          <w:i w:val="0"/>
          <w:color w:val="000000"/>
          <w:spacing w:val="37"/>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liệu</w:t>
      </w:r>
      <w:r>
        <w:rPr>
          <w:rFonts w:ascii="Times New Roman" w:hAnsi="Times New Roman" w:eastAsia="Times New Roman"/>
          <w:b w:val="0"/>
          <w:i w:val="0"/>
          <w:color w:val="000000"/>
          <w:spacing w:val="37"/>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trong</w:t>
      </w:r>
      <w:r>
        <w:rPr>
          <w:rFonts w:ascii="Times New Roman" w:hAnsi="Times New Roman" w:eastAsia="Times New Roman"/>
          <w:b w:val="0"/>
          <w:i w:val="0"/>
          <w:color w:val="000000"/>
          <w:spacing w:val="37"/>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các</w:t>
      </w:r>
      <w:r>
        <w:rPr>
          <w:rFonts w:ascii="Times New Roman" w:hAnsi="Times New Roman" w:eastAsia="Times New Roman"/>
          <w:b w:val="0"/>
          <w:i w:val="0"/>
          <w:color w:val="000000"/>
          <w:spacing w:val="37"/>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bảng</w:t>
      </w:r>
      <w:r>
        <w:rPr>
          <w:rFonts w:ascii="Times New Roman" w:hAnsi="Times New Roman" w:eastAsia="Times New Roman"/>
          <w:b w:val="0"/>
          <w:i w:val="0"/>
          <w:color w:val="000000"/>
          <w:spacing w:val="37"/>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với</w:t>
      </w:r>
      <w:r>
        <w:rPr>
          <w:rFonts w:ascii="Times New Roman" w:hAnsi="Times New Roman" w:eastAsia="Times New Roman"/>
          <w:b w:val="0"/>
          <w:i w:val="0"/>
          <w:color w:val="000000"/>
          <w:spacing w:val="37"/>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cấu</w:t>
      </w:r>
      <w:r>
        <w:rPr>
          <w:rFonts w:ascii="Times New Roman" w:hAnsi="Times New Roman" w:eastAsia="Times New Roman"/>
          <w:b w:val="0"/>
          <w:i w:val="0"/>
          <w:color w:val="000000"/>
          <w:spacing w:val="37"/>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trúc</w:t>
      </w:r>
      <w:r>
        <w:rPr>
          <w:rFonts w:ascii="Times New Roman" w:hAnsi="Times New Roman" w:eastAsia="Times New Roman"/>
          <w:b w:val="0"/>
          <w:i w:val="0"/>
          <w:color w:val="000000"/>
          <w:spacing w:val="37"/>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cố</w:t>
      </w:r>
      <w:r>
        <w:rPr>
          <w:rFonts w:ascii="Times New Roman" w:hAnsi="Times New Roman" w:eastAsia="Times New Roman"/>
          <w:b w:val="0"/>
          <w:i w:val="0"/>
          <w:color w:val="000000"/>
          <w:spacing w:val="37"/>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định</w:t>
      </w:r>
      <w:r>
        <w:rPr>
          <w:rFonts w:ascii="Times New Roman" w:hAnsi="Times New Roman" w:eastAsia="Times New Roman"/>
          <w:b w:val="0"/>
          <w:i w:val="0"/>
          <w:color w:val="000000"/>
          <w:spacing w:val="37"/>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như</w:t>
      </w:r>
      <w:r>
        <w:rPr>
          <w:rFonts w:ascii="Times New Roman" w:hAnsi="Times New Roman" w:eastAsia="Times New Roman"/>
          <w:b w:val="0"/>
          <w:i w:val="0"/>
          <w:color w:val="000000"/>
          <w:spacing w:val="37"/>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SQL,</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M</w:t>
      </w:r>
      <w:r>
        <w:rPr>
          <w:rFonts w:ascii="Times New Roman" w:hAnsi="Times New Roman" w:eastAsia="Times New Roman" w:cs="Times New Roman"/>
          <w:b w:val="0"/>
          <w:i w:val="0"/>
          <w:color w:val="000000"/>
          <w:spacing w:val="0"/>
          <w:w w:val="100"/>
          <w:kern w:val="0"/>
          <w:position w:val="0"/>
          <w:sz w:val="24"/>
          <w:szCs w:val="24"/>
        </w:rPr>
        <w:t>ongoD</w:t>
      </w:r>
      <w:r>
        <w:rPr>
          <w:rFonts w:ascii="Times New Roman" w:hAnsi="Times New Roman" w:eastAsia="Times New Roman" w:cs="Times New Roman"/>
          <w:b w:val="0"/>
          <w:i w:val="0"/>
          <w:color w:val="000000"/>
          <w:spacing w:val="1"/>
          <w:w w:val="100"/>
          <w:kern w:val="0"/>
          <w:position w:val="0"/>
          <w:sz w:val="24"/>
          <w:szCs w:val="24"/>
        </w:rPr>
        <w:t>B</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l</w:t>
      </w:r>
      <w:r>
        <w:rPr>
          <w:rFonts w:ascii="Times New Roman" w:hAnsi="Times New Roman" w:eastAsia="Times New Roman" w:cs="Times New Roman"/>
          <w:b w:val="0"/>
          <w:i w:val="0"/>
          <w:color w:val="000000"/>
          <w:spacing w:val="0"/>
          <w:w w:val="100"/>
          <w:kern w:val="0"/>
          <w:position w:val="0"/>
          <w:sz w:val="24"/>
          <w:szCs w:val="24"/>
        </w:rPr>
        <w:t>ưu</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t</w:t>
      </w:r>
      <w:r>
        <w:rPr>
          <w:rFonts w:ascii="Times New Roman" w:hAnsi="Times New Roman" w:eastAsia="Times New Roman" w:cs="Times New Roman"/>
          <w:b w:val="0"/>
          <w:i w:val="0"/>
          <w:color w:val="000000"/>
          <w:spacing w:val="0"/>
          <w:w w:val="100"/>
          <w:kern w:val="0"/>
          <w:position w:val="0"/>
          <w:sz w:val="24"/>
          <w:szCs w:val="24"/>
        </w:rPr>
        <w:t>rữ</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dữ</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liệu</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t</w:t>
      </w:r>
      <w:r>
        <w:rPr>
          <w:rFonts w:ascii="Times New Roman" w:hAnsi="Times New Roman" w:eastAsia="Times New Roman" w:cs="Times New Roman"/>
          <w:b w:val="0"/>
          <w:i w:val="0"/>
          <w:color w:val="000000"/>
          <w:spacing w:val="0"/>
          <w:w w:val="100"/>
          <w:kern w:val="0"/>
          <w:position w:val="0"/>
          <w:sz w:val="24"/>
          <w:szCs w:val="24"/>
        </w:rPr>
        <w:t>rong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các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document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có</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định</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dạng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giống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JSON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(gọi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là</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BSON).</w:t>
      </w:r>
      <w:r>
        <w:rPr>
          <w:rFonts w:ascii="Times New Roman" w:hAnsi="Times New Roman" w:eastAsia="Times New Roman"/>
          <w:b w:val="0"/>
          <w:i w:val="0"/>
          <w:color w:val="000000"/>
          <w:spacing w:val="0"/>
          <w:w w:val="100"/>
          <w:kern w:val="0"/>
          <w:position w:val="0"/>
          <w:sz w:val="24"/>
          <w:szCs w:val="24"/>
        </w:rPr>
        <w:t xml:space="preserve"> </w:t>
      </w:r>
    </w:p>
    <w:p>
      <w:pPr>
        <w:widowControl w:val="0"/>
        <w:numPr>
          <w:ilvl w:val="0"/>
          <w:numId w:val="6"/>
        </w:numPr>
        <w:tabs>
          <w:tab w:val="left" w:pos="1058"/>
        </w:tabs>
        <w:kinsoku w:val="0"/>
        <w:wordWrap w:val="0"/>
        <w:autoSpaceDE w:val="0"/>
        <w:autoSpaceDN w:val="0"/>
        <w:adjustRightInd w:val="0"/>
        <w:spacing w:before="1" w:after="140" w:line="241" w:lineRule="auto"/>
        <w:ind w:left="680" w:right="0" w:firstLine="0"/>
        <w:jc w:val="left"/>
        <w:textAlignment w:val="baseline"/>
      </w:pPr>
      <w:r>
        <w:rPr>
          <w:rFonts w:ascii="Times New Roman" w:hAnsi="Times New Roman" w:eastAsia="Times New Roman" w:cs="Times New Roman"/>
          <w:b/>
          <w:i w:val="0"/>
          <w:color w:val="000000"/>
          <w:spacing w:val="0"/>
          <w:w w:val="100"/>
          <w:kern w:val="0"/>
          <w:position w:val="0"/>
          <w:sz w:val="24"/>
          <w:szCs w:val="24"/>
        </w:rPr>
        <w:t>Tăn</w:t>
      </w:r>
      <w:r>
        <w:rPr>
          <w:rFonts w:ascii="Times New Roman" w:hAnsi="Times New Roman" w:eastAsia="Times New Roman" w:cs="Times New Roman"/>
          <w:b/>
          <w:i w:val="0"/>
          <w:color w:val="000000"/>
          <w:spacing w:val="1"/>
          <w:w w:val="100"/>
          <w:kern w:val="0"/>
          <w:position w:val="0"/>
          <w:sz w:val="24"/>
          <w:szCs w:val="24"/>
        </w:rPr>
        <w:t>g</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cường</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hiệu</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suất:</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Mongoose</w:t>
      </w:r>
    </w:p>
    <w:p>
      <w:pPr>
        <w:widowControl w:val="0"/>
        <w:kinsoku w:val="0"/>
        <w:autoSpaceDE w:val="0"/>
        <w:autoSpaceDN w:val="0"/>
        <w:adjustRightInd w:val="0"/>
        <w:spacing w:before="141" w:after="0" w:line="329" w:lineRule="auto"/>
        <w:ind w:left="320" w:right="320" w:firstLine="0"/>
        <w:jc w:val="both"/>
        <w:textAlignment w:val="baseline"/>
      </w:pPr>
      <w:r>
        <w:rPr>
          <w:rFonts w:ascii="Times New Roman" w:hAnsi="Times New Roman" w:eastAsia="Times New Roman" w:cs="Times New Roman"/>
          <w:b w:val="0"/>
          <w:i w:val="0"/>
          <w:color w:val="000000"/>
          <w:spacing w:val="1"/>
          <w:w w:val="100"/>
          <w:kern w:val="0"/>
          <w:position w:val="0"/>
          <w:sz w:val="24"/>
          <w:szCs w:val="24"/>
        </w:rPr>
        <w:t>M</w:t>
      </w:r>
      <w:r>
        <w:rPr>
          <w:rFonts w:ascii="Times New Roman" w:hAnsi="Times New Roman" w:eastAsia="Times New Roman" w:cs="Times New Roman"/>
          <w:b w:val="0"/>
          <w:i w:val="0"/>
          <w:color w:val="000000"/>
          <w:spacing w:val="0"/>
          <w:w w:val="100"/>
          <w:kern w:val="0"/>
          <w:position w:val="0"/>
          <w:sz w:val="24"/>
          <w:szCs w:val="24"/>
        </w:rPr>
        <w:t>ongoos</w:t>
      </w:r>
      <w:r>
        <w:rPr>
          <w:rFonts w:ascii="Times New Roman" w:hAnsi="Times New Roman" w:eastAsia="Times New Roman" w:cs="Times New Roman"/>
          <w:b w:val="0"/>
          <w:i w:val="0"/>
          <w:color w:val="000000"/>
          <w:spacing w:val="1"/>
          <w:w w:val="100"/>
          <w:kern w:val="0"/>
          <w:position w:val="0"/>
          <w:sz w:val="24"/>
          <w:szCs w:val="24"/>
        </w:rPr>
        <w:t>e</w:t>
      </w:r>
      <w:r>
        <w:rPr>
          <w:rFonts w:ascii="Times New Roman" w:hAnsi="Times New Roman" w:eastAsia="Times New Roman"/>
          <w:b w:val="0"/>
          <w:i w:val="0"/>
          <w:color w:val="000000"/>
          <w:spacing w:val="17"/>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là</w:t>
      </w:r>
      <w:r>
        <w:rPr>
          <w:rFonts w:ascii="Times New Roman" w:hAnsi="Times New Roman" w:eastAsia="Times New Roman"/>
          <w:b w:val="0"/>
          <w:i w:val="0"/>
          <w:color w:val="000000"/>
          <w:spacing w:val="17"/>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m</w:t>
      </w:r>
      <w:r>
        <w:rPr>
          <w:rFonts w:ascii="Times New Roman" w:hAnsi="Times New Roman" w:eastAsia="Times New Roman" w:cs="Times New Roman"/>
          <w:b w:val="0"/>
          <w:i w:val="0"/>
          <w:color w:val="000000"/>
          <w:spacing w:val="0"/>
          <w:w w:val="100"/>
          <w:kern w:val="0"/>
          <w:position w:val="0"/>
          <w:sz w:val="24"/>
          <w:szCs w:val="24"/>
        </w:rPr>
        <w:t>ột</w:t>
      </w:r>
      <w:r>
        <w:rPr>
          <w:rFonts w:ascii="Times New Roman" w:hAnsi="Times New Roman" w:eastAsia="Times New Roman"/>
          <w:b w:val="0"/>
          <w:i w:val="0"/>
          <w:color w:val="000000"/>
          <w:spacing w:val="17"/>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t</w:t>
      </w:r>
      <w:r>
        <w:rPr>
          <w:rFonts w:ascii="Times New Roman" w:hAnsi="Times New Roman" w:eastAsia="Times New Roman" w:cs="Times New Roman"/>
          <w:b w:val="0"/>
          <w:i w:val="0"/>
          <w:color w:val="000000"/>
          <w:spacing w:val="0"/>
          <w:w w:val="100"/>
          <w:kern w:val="0"/>
          <w:position w:val="0"/>
          <w:sz w:val="24"/>
          <w:szCs w:val="24"/>
        </w:rPr>
        <w:t>hư</w:t>
      </w:r>
      <w:r>
        <w:rPr>
          <w:rFonts w:ascii="Times New Roman" w:hAnsi="Times New Roman" w:eastAsia="Times New Roman"/>
          <w:b w:val="0"/>
          <w:i w:val="0"/>
          <w:color w:val="000000"/>
          <w:spacing w:val="17"/>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vi</w:t>
      </w:r>
      <w:r>
        <w:rPr>
          <w:rFonts w:ascii="Times New Roman" w:hAnsi="Times New Roman" w:eastAsia="Times New Roman" w:cs="Times New Roman"/>
          <w:b w:val="0"/>
          <w:i w:val="0"/>
          <w:color w:val="000000"/>
          <w:spacing w:val="1"/>
          <w:w w:val="100"/>
          <w:kern w:val="0"/>
          <w:position w:val="0"/>
          <w:sz w:val="24"/>
          <w:szCs w:val="24"/>
        </w:rPr>
        <w:t>ện</w:t>
      </w:r>
      <w:r>
        <w:rPr>
          <w:rFonts w:ascii="Times New Roman" w:hAnsi="Times New Roman" w:eastAsia="Times New Roman"/>
          <w:b w:val="0"/>
          <w:i w:val="0"/>
          <w:color w:val="000000"/>
          <w:spacing w:val="17"/>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Object</w:t>
      </w:r>
      <w:r>
        <w:rPr>
          <w:rFonts w:ascii="Times New Roman" w:hAnsi="Times New Roman" w:eastAsia="Times New Roman"/>
          <w:b w:val="0"/>
          <w:i w:val="0"/>
          <w:color w:val="000000"/>
          <w:spacing w:val="17"/>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Document</w:t>
      </w:r>
      <w:r>
        <w:rPr>
          <w:rFonts w:ascii="Times New Roman" w:hAnsi="Times New Roman" w:eastAsia="Times New Roman"/>
          <w:b w:val="0"/>
          <w:i w:val="0"/>
          <w:color w:val="000000"/>
          <w:spacing w:val="17"/>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Modeling</w:t>
      </w:r>
      <w:r>
        <w:rPr>
          <w:rFonts w:ascii="Times New Roman" w:hAnsi="Times New Roman" w:eastAsia="Times New Roman"/>
          <w:b w:val="0"/>
          <w:i w:val="0"/>
          <w:color w:val="000000"/>
          <w:spacing w:val="17"/>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(ODM)</w:t>
      </w:r>
      <w:r>
        <w:rPr>
          <w:rFonts w:ascii="Times New Roman" w:hAnsi="Times New Roman" w:eastAsia="Times New Roman"/>
          <w:b w:val="0"/>
          <w:i w:val="0"/>
          <w:color w:val="000000"/>
          <w:spacing w:val="17"/>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cho</w:t>
      </w:r>
      <w:r>
        <w:rPr>
          <w:rFonts w:ascii="Times New Roman" w:hAnsi="Times New Roman" w:eastAsia="Times New Roman"/>
          <w:b w:val="0"/>
          <w:i w:val="0"/>
          <w:color w:val="000000"/>
          <w:spacing w:val="17"/>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MongoDB</w:t>
      </w:r>
      <w:r>
        <w:rPr>
          <w:rFonts w:ascii="Times New Roman" w:hAnsi="Times New Roman" w:eastAsia="Times New Roman"/>
          <w:b w:val="0"/>
          <w:i w:val="0"/>
          <w:color w:val="000000"/>
          <w:spacing w:val="17"/>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và</w:t>
      </w:r>
      <w:r>
        <w:rPr>
          <w:rFonts w:ascii="Times New Roman" w:hAnsi="Times New Roman" w:eastAsia="Times New Roman"/>
          <w:b w:val="0"/>
          <w:i w:val="0"/>
          <w:color w:val="000000"/>
          <w:spacing w:val="17"/>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Node.js.</w:t>
      </w:r>
      <w:r>
        <w:rPr>
          <w:rFonts w:ascii="Times New Roman" w:hAnsi="Times New Roman" w:eastAsia="Times New Roman"/>
          <w:b w:val="0"/>
          <w:i w:val="0"/>
          <w:color w:val="000000"/>
          <w:spacing w:val="17"/>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Nó</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cung</w:t>
      </w:r>
      <w:r>
        <w:rPr>
          <w:rFonts w:ascii="Times New Roman" w:hAnsi="Times New Roman" w:eastAsia="Times New Roman"/>
          <w:b w:val="0"/>
          <w:i w:val="0"/>
          <w:color w:val="000000"/>
          <w:spacing w:val="0"/>
          <w:w w:val="9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cấp</w:t>
      </w:r>
      <w:r>
        <w:rPr>
          <w:rFonts w:ascii="Times New Roman" w:hAnsi="Times New Roman" w:eastAsia="Times New Roman"/>
          <w:b w:val="0"/>
          <w:i w:val="0"/>
          <w:color w:val="000000"/>
          <w:spacing w:val="0"/>
          <w:w w:val="9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một</w:t>
      </w:r>
      <w:r>
        <w:rPr>
          <w:rFonts w:ascii="Times New Roman" w:hAnsi="Times New Roman" w:eastAsia="Times New Roman"/>
          <w:b w:val="0"/>
          <w:i w:val="0"/>
          <w:color w:val="000000"/>
          <w:spacing w:val="0"/>
          <w:w w:val="9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cách</w:t>
      </w:r>
      <w:r>
        <w:rPr>
          <w:rFonts w:ascii="Times New Roman" w:hAnsi="Times New Roman" w:eastAsia="Times New Roman"/>
          <w:b w:val="0"/>
          <w:i w:val="0"/>
          <w:color w:val="000000"/>
          <w:spacing w:val="0"/>
          <w:w w:val="9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thức</w:t>
      </w:r>
      <w:r>
        <w:rPr>
          <w:rFonts w:ascii="Times New Roman" w:hAnsi="Times New Roman" w:eastAsia="Times New Roman"/>
          <w:b w:val="0"/>
          <w:i w:val="0"/>
          <w:color w:val="000000"/>
          <w:spacing w:val="0"/>
          <w:w w:val="9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đơn</w:t>
      </w:r>
      <w:r>
        <w:rPr>
          <w:rFonts w:ascii="Times New Roman" w:hAnsi="Times New Roman" w:eastAsia="Times New Roman"/>
          <w:b w:val="0"/>
          <w:i w:val="0"/>
          <w:color w:val="000000"/>
          <w:spacing w:val="0"/>
          <w:w w:val="9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giản</w:t>
      </w:r>
      <w:r>
        <w:rPr>
          <w:rFonts w:ascii="Times New Roman" w:hAnsi="Times New Roman" w:eastAsia="Times New Roman"/>
          <w:b w:val="0"/>
          <w:i w:val="0"/>
          <w:color w:val="000000"/>
          <w:spacing w:val="0"/>
          <w:w w:val="9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và</w:t>
      </w:r>
      <w:r>
        <w:rPr>
          <w:rFonts w:ascii="Times New Roman" w:hAnsi="Times New Roman" w:eastAsia="Times New Roman"/>
          <w:b w:val="0"/>
          <w:i w:val="0"/>
          <w:color w:val="000000"/>
          <w:spacing w:val="0"/>
          <w:w w:val="9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trực</w:t>
      </w:r>
      <w:r>
        <w:rPr>
          <w:rFonts w:ascii="Times New Roman" w:hAnsi="Times New Roman" w:eastAsia="Times New Roman"/>
          <w:b w:val="0"/>
          <w:i w:val="0"/>
          <w:color w:val="000000"/>
          <w:spacing w:val="0"/>
          <w:w w:val="9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quan</w:t>
      </w:r>
      <w:r>
        <w:rPr>
          <w:rFonts w:ascii="Times New Roman" w:hAnsi="Times New Roman" w:eastAsia="Times New Roman"/>
          <w:b w:val="0"/>
          <w:i w:val="0"/>
          <w:color w:val="000000"/>
          <w:spacing w:val="0"/>
          <w:w w:val="9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để</w:t>
      </w:r>
      <w:r>
        <w:rPr>
          <w:rFonts w:ascii="Times New Roman" w:hAnsi="Times New Roman" w:eastAsia="Times New Roman"/>
          <w:b w:val="0"/>
          <w:i w:val="0"/>
          <w:color w:val="000000"/>
          <w:spacing w:val="0"/>
          <w:w w:val="9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tương</w:t>
      </w:r>
      <w:r>
        <w:rPr>
          <w:rFonts w:ascii="Times New Roman" w:hAnsi="Times New Roman" w:eastAsia="Times New Roman"/>
          <w:b w:val="0"/>
          <w:i w:val="0"/>
          <w:color w:val="000000"/>
          <w:spacing w:val="0"/>
          <w:w w:val="9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tác</w:t>
      </w:r>
      <w:r>
        <w:rPr>
          <w:rFonts w:ascii="Times New Roman" w:hAnsi="Times New Roman" w:eastAsia="Times New Roman"/>
          <w:b w:val="0"/>
          <w:i w:val="0"/>
          <w:color w:val="000000"/>
          <w:spacing w:val="0"/>
          <w:w w:val="9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với</w:t>
      </w:r>
      <w:r>
        <w:rPr>
          <w:rFonts w:ascii="Times New Roman" w:hAnsi="Times New Roman" w:eastAsia="Times New Roman"/>
          <w:b w:val="0"/>
          <w:i w:val="0"/>
          <w:color w:val="000000"/>
          <w:spacing w:val="0"/>
          <w:w w:val="9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cơ</w:t>
      </w:r>
      <w:r>
        <w:rPr>
          <w:rFonts w:ascii="Times New Roman" w:hAnsi="Times New Roman" w:eastAsia="Times New Roman"/>
          <w:b w:val="0"/>
          <w:i w:val="0"/>
          <w:color w:val="000000"/>
          <w:spacing w:val="0"/>
          <w:w w:val="9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sở</w:t>
      </w:r>
      <w:r>
        <w:rPr>
          <w:rFonts w:ascii="Times New Roman" w:hAnsi="Times New Roman" w:eastAsia="Times New Roman"/>
          <w:b w:val="0"/>
          <w:i w:val="0"/>
          <w:color w:val="000000"/>
          <w:spacing w:val="0"/>
          <w:w w:val="9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dữ</w:t>
      </w:r>
      <w:r>
        <w:rPr>
          <w:rFonts w:ascii="Times New Roman" w:hAnsi="Times New Roman" w:eastAsia="Times New Roman"/>
          <w:b w:val="0"/>
          <w:i w:val="0"/>
          <w:color w:val="000000"/>
          <w:spacing w:val="0"/>
          <w:w w:val="9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liệu</w:t>
      </w:r>
      <w:r>
        <w:rPr>
          <w:rFonts w:ascii="Times New Roman" w:hAnsi="Times New Roman" w:eastAsia="Times New Roman"/>
          <w:b w:val="0"/>
          <w:i w:val="0"/>
          <w:color w:val="000000"/>
          <w:spacing w:val="0"/>
          <w:w w:val="9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MongoDB,</w:t>
      </w:r>
      <w:r>
        <w:rPr>
          <w:rFonts w:ascii="Times New Roman" w:hAnsi="Times New Roman" w:eastAsia="Times New Roman"/>
          <w:b w:val="0"/>
          <w:i w:val="0"/>
          <w:color w:val="000000"/>
          <w:spacing w:val="0"/>
          <w:w w:val="9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cho</w:t>
      </w:r>
      <w:r>
        <w:rPr>
          <w:rFonts w:ascii="Times New Roman" w:hAnsi="Times New Roman" w:eastAsia="Times New Roman"/>
          <w:b w:val="0"/>
          <w:i w:val="0"/>
          <w:color w:val="000000"/>
          <w:spacing w:val="0"/>
          <w:w w:val="9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phép</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ta</w:t>
      </w:r>
      <w:r>
        <w:rPr>
          <w:rFonts w:ascii="Times New Roman" w:hAnsi="Times New Roman" w:eastAsia="Times New Roman"/>
          <w:b w:val="0"/>
          <w:i w:val="0"/>
          <w:color w:val="000000"/>
          <w:spacing w:val="9"/>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định</w:t>
      </w:r>
      <w:r>
        <w:rPr>
          <w:rFonts w:ascii="Times New Roman" w:hAnsi="Times New Roman" w:eastAsia="Times New Roman"/>
          <w:b w:val="0"/>
          <w:i w:val="0"/>
          <w:color w:val="000000"/>
          <w:spacing w:val="9"/>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nghĩ</w:t>
      </w:r>
      <w:r>
        <w:rPr>
          <w:rFonts w:ascii="Times New Roman" w:hAnsi="Times New Roman" w:eastAsia="Times New Roman" w:cs="Times New Roman"/>
          <w:b w:val="0"/>
          <w:i w:val="0"/>
          <w:color w:val="000000"/>
          <w:spacing w:val="1"/>
          <w:w w:val="100"/>
          <w:kern w:val="0"/>
          <w:position w:val="0"/>
          <w:sz w:val="24"/>
          <w:szCs w:val="24"/>
        </w:rPr>
        <w:t>a</w:t>
      </w:r>
      <w:r>
        <w:rPr>
          <w:rFonts w:ascii="Times New Roman" w:hAnsi="Times New Roman" w:eastAsia="Times New Roman"/>
          <w:b w:val="0"/>
          <w:i w:val="0"/>
          <w:color w:val="000000"/>
          <w:spacing w:val="9"/>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các</w:t>
      </w:r>
      <w:r>
        <w:rPr>
          <w:rFonts w:ascii="Times New Roman" w:hAnsi="Times New Roman" w:eastAsia="Times New Roman"/>
          <w:b w:val="0"/>
          <w:i w:val="0"/>
          <w:color w:val="000000"/>
          <w:spacing w:val="9"/>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sc</w:t>
      </w:r>
      <w:r>
        <w:rPr>
          <w:rFonts w:ascii="Times New Roman" w:hAnsi="Times New Roman" w:eastAsia="Times New Roman" w:cs="Times New Roman"/>
          <w:b w:val="0"/>
          <w:i w:val="0"/>
          <w:color w:val="000000"/>
          <w:spacing w:val="0"/>
          <w:w w:val="100"/>
          <w:kern w:val="0"/>
          <w:position w:val="0"/>
          <w:sz w:val="24"/>
          <w:szCs w:val="24"/>
        </w:rPr>
        <w:t>he</w:t>
      </w:r>
      <w:r>
        <w:rPr>
          <w:rFonts w:ascii="Times New Roman" w:hAnsi="Times New Roman" w:eastAsia="Times New Roman" w:cs="Times New Roman"/>
          <w:b w:val="0"/>
          <w:i w:val="0"/>
          <w:color w:val="000000"/>
          <w:spacing w:val="1"/>
          <w:w w:val="100"/>
          <w:kern w:val="0"/>
          <w:position w:val="0"/>
          <w:sz w:val="24"/>
          <w:szCs w:val="24"/>
        </w:rPr>
        <w:t>ma</w:t>
      </w:r>
      <w:r>
        <w:rPr>
          <w:rFonts w:ascii="Times New Roman" w:hAnsi="Times New Roman" w:eastAsia="Times New Roman"/>
          <w:b w:val="0"/>
          <w:i w:val="0"/>
          <w:color w:val="000000"/>
          <w:spacing w:val="9"/>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w:t>
      </w:r>
      <w:r>
        <w:rPr>
          <w:rFonts w:ascii="Times New Roman" w:hAnsi="Times New Roman" w:eastAsia="Times New Roman" w:cs="Times New Roman"/>
          <w:b w:val="0"/>
          <w:i w:val="0"/>
          <w:color w:val="000000"/>
          <w:spacing w:val="1"/>
          <w:w w:val="100"/>
          <w:kern w:val="0"/>
          <w:position w:val="0"/>
          <w:sz w:val="24"/>
          <w:szCs w:val="24"/>
        </w:rPr>
        <w:t>ấu</w:t>
      </w:r>
      <w:r>
        <w:rPr>
          <w:rFonts w:ascii="Times New Roman" w:hAnsi="Times New Roman" w:eastAsia="Times New Roman"/>
          <w:b w:val="0"/>
          <w:i w:val="0"/>
          <w:color w:val="000000"/>
          <w:spacing w:val="9"/>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t</w:t>
      </w:r>
      <w:r>
        <w:rPr>
          <w:rFonts w:ascii="Times New Roman" w:hAnsi="Times New Roman" w:eastAsia="Times New Roman" w:cs="Times New Roman"/>
          <w:b w:val="0"/>
          <w:i w:val="0"/>
          <w:color w:val="000000"/>
          <w:spacing w:val="0"/>
          <w:w w:val="100"/>
          <w:kern w:val="0"/>
          <w:position w:val="0"/>
          <w:sz w:val="24"/>
          <w:szCs w:val="24"/>
        </w:rPr>
        <w:t>rúc</w:t>
      </w:r>
      <w:r>
        <w:rPr>
          <w:rFonts w:ascii="Times New Roman" w:hAnsi="Times New Roman" w:eastAsia="Times New Roman"/>
          <w:b w:val="0"/>
          <w:i w:val="0"/>
          <w:color w:val="000000"/>
          <w:spacing w:val="9"/>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dữ</w:t>
      </w:r>
      <w:r>
        <w:rPr>
          <w:rFonts w:ascii="Times New Roman" w:hAnsi="Times New Roman" w:eastAsia="Times New Roman"/>
          <w:b w:val="0"/>
          <w:i w:val="0"/>
          <w:color w:val="000000"/>
          <w:spacing w:val="9"/>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liệ</w:t>
      </w:r>
      <w:r>
        <w:rPr>
          <w:rFonts w:ascii="Times New Roman" w:hAnsi="Times New Roman" w:eastAsia="Times New Roman" w:cs="Times New Roman"/>
          <w:b w:val="0"/>
          <w:i w:val="0"/>
          <w:color w:val="000000"/>
          <w:spacing w:val="0"/>
          <w:w w:val="100"/>
          <w:kern w:val="0"/>
          <w:position w:val="0"/>
          <w:sz w:val="24"/>
          <w:szCs w:val="24"/>
        </w:rPr>
        <w:t>u),</w:t>
      </w:r>
      <w:r>
        <w:rPr>
          <w:rFonts w:ascii="Times New Roman" w:hAnsi="Times New Roman" w:eastAsia="Times New Roman"/>
          <w:b w:val="0"/>
          <w:i w:val="0"/>
          <w:color w:val="000000"/>
          <w:spacing w:val="9"/>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t</w:t>
      </w:r>
      <w:r>
        <w:rPr>
          <w:rFonts w:ascii="Times New Roman" w:hAnsi="Times New Roman" w:eastAsia="Times New Roman" w:cs="Times New Roman"/>
          <w:b w:val="0"/>
          <w:i w:val="0"/>
          <w:color w:val="000000"/>
          <w:spacing w:val="0"/>
          <w:w w:val="100"/>
          <w:kern w:val="0"/>
          <w:position w:val="0"/>
          <w:sz w:val="24"/>
          <w:szCs w:val="24"/>
        </w:rPr>
        <w:t>hực</w:t>
      </w:r>
      <w:r>
        <w:rPr>
          <w:rFonts w:ascii="Times New Roman" w:hAnsi="Times New Roman" w:eastAsia="Times New Roman"/>
          <w:b w:val="0"/>
          <w:i w:val="0"/>
          <w:color w:val="000000"/>
          <w:spacing w:val="9"/>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hiện</w:t>
      </w:r>
      <w:r>
        <w:rPr>
          <w:rFonts w:ascii="Times New Roman" w:hAnsi="Times New Roman" w:eastAsia="Times New Roman"/>
          <w:b w:val="0"/>
          <w:i w:val="0"/>
          <w:color w:val="000000"/>
          <w:spacing w:val="9"/>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các</w:t>
      </w:r>
      <w:r>
        <w:rPr>
          <w:rFonts w:ascii="Times New Roman" w:hAnsi="Times New Roman" w:eastAsia="Times New Roman"/>
          <w:b w:val="0"/>
          <w:i w:val="0"/>
          <w:color w:val="000000"/>
          <w:spacing w:val="9"/>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truy</w:t>
      </w:r>
      <w:r>
        <w:rPr>
          <w:rFonts w:ascii="Times New Roman" w:hAnsi="Times New Roman" w:eastAsia="Times New Roman"/>
          <w:b w:val="0"/>
          <w:i w:val="0"/>
          <w:color w:val="000000"/>
          <w:spacing w:val="9"/>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vấn,</w:t>
      </w:r>
      <w:r>
        <w:rPr>
          <w:rFonts w:ascii="Times New Roman" w:hAnsi="Times New Roman" w:eastAsia="Times New Roman"/>
          <w:b w:val="0"/>
          <w:i w:val="0"/>
          <w:color w:val="000000"/>
          <w:spacing w:val="9"/>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và</w:t>
      </w:r>
      <w:r>
        <w:rPr>
          <w:rFonts w:ascii="Times New Roman" w:hAnsi="Times New Roman" w:eastAsia="Times New Roman"/>
          <w:b w:val="0"/>
          <w:i w:val="0"/>
          <w:color w:val="000000"/>
          <w:spacing w:val="9"/>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quản</w:t>
      </w:r>
      <w:r>
        <w:rPr>
          <w:rFonts w:ascii="Times New Roman" w:hAnsi="Times New Roman" w:eastAsia="Times New Roman"/>
          <w:b w:val="0"/>
          <w:i w:val="0"/>
          <w:color w:val="000000"/>
          <w:spacing w:val="9"/>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lý</w:t>
      </w:r>
      <w:r>
        <w:rPr>
          <w:rFonts w:ascii="Times New Roman" w:hAnsi="Times New Roman" w:eastAsia="Times New Roman"/>
          <w:b w:val="0"/>
          <w:i w:val="0"/>
          <w:color w:val="000000"/>
          <w:spacing w:val="9"/>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các</w:t>
      </w:r>
      <w:r>
        <w:rPr>
          <w:rFonts w:ascii="Times New Roman" w:hAnsi="Times New Roman" w:eastAsia="Times New Roman"/>
          <w:b w:val="0"/>
          <w:i w:val="0"/>
          <w:color w:val="000000"/>
          <w:spacing w:val="9"/>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mối</w:t>
      </w:r>
      <w:r>
        <w:rPr>
          <w:rFonts w:ascii="Times New Roman" w:hAnsi="Times New Roman" w:eastAsia="Times New Roman"/>
          <w:b w:val="0"/>
          <w:i w:val="0"/>
          <w:color w:val="000000"/>
          <w:spacing w:val="9"/>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quan</w:t>
      </w:r>
      <w:r>
        <w:rPr>
          <w:rFonts w:ascii="Times New Roman" w:hAnsi="Times New Roman" w:eastAsia="Times New Roman"/>
          <w:b w:val="0"/>
          <w:i w:val="0"/>
          <w:color w:val="000000"/>
          <w:spacing w:val="9"/>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hệ</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giữa</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các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document.</w:t>
      </w:r>
      <w:r>
        <w:rPr>
          <w:rFonts w:ascii="Times New Roman" w:hAnsi="Times New Roman" w:eastAsia="Times New Roman"/>
          <w:b w:val="0"/>
          <w:i w:val="0"/>
          <w:color w:val="000000"/>
          <w:spacing w:val="0"/>
          <w:w w:val="100"/>
          <w:kern w:val="0"/>
          <w:position w:val="0"/>
          <w:sz w:val="24"/>
          <w:szCs w:val="24"/>
        </w:rPr>
        <w:t xml:space="preserve"> </w:t>
      </w: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303"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16" w:after="0" w:line="240" w:lineRule="auto"/>
        <w:ind w:left="4940" w:right="0" w:firstLine="0"/>
        <w:jc w:val="left"/>
        <w:textAlignment w:val="baseline"/>
      </w:pPr>
      <w:r>
        <w:rPr>
          <w:rFonts w:ascii="Times New Roman" w:hAnsi="Times New Roman" w:eastAsia="Times New Roman" w:cs="Times New Roman"/>
          <w:b w:val="0"/>
          <w:i w:val="0"/>
          <w:color w:val="000000"/>
          <w:spacing w:val="0"/>
          <w:w w:val="99"/>
          <w:kern w:val="0"/>
          <w:position w:val="0"/>
          <w:sz w:val="24"/>
          <w:szCs w:val="24"/>
        </w:rPr>
        <w:t>3</w:t>
      </w:r>
    </w:p>
    <w:p>
      <w:pPr>
        <w:sectPr>
          <w:type w:val="continuous"/>
          <w:pgSz w:w="12240" w:h="15840"/>
          <w:pgMar w:top="1340" w:right="1100" w:bottom="980" w:left="1100" w:header="0" w:footer="0" w:gutter="0"/>
          <w:cols w:space="425" w:num="1"/>
        </w:sectPr>
      </w:pPr>
    </w:p>
    <w:p>
      <w:pPr>
        <w:widowControl w:val="0"/>
        <w:kinsoku w:val="0"/>
        <w:wordWrap w:val="0"/>
        <w:autoSpaceDE w:val="0"/>
        <w:autoSpaceDN w:val="0"/>
        <w:adjustRightInd w:val="0"/>
        <w:spacing w:before="7"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r>
        <w:drawing>
          <wp:anchor distT="0" distB="0" distL="0" distR="0" simplePos="0" relativeHeight="251658240" behindDoc="1" locked="0" layoutInCell="1" allowOverlap="1">
            <wp:simplePos x="0" y="0"/>
            <wp:positionH relativeFrom="page">
              <wp:posOffset>914400</wp:posOffset>
            </wp:positionH>
            <wp:positionV relativeFrom="paragraph">
              <wp:posOffset>-702310</wp:posOffset>
            </wp:positionV>
            <wp:extent cx="6032500" cy="1439545"/>
            <wp:effectExtent l="0" t="0" r="0" b="0"/>
            <wp:wrapNone/>
            <wp:docPr id="400" name="Imag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Image 400"/>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a:xfrm>
                      <a:off x="0" y="0"/>
                      <a:ext cx="6032500" cy="1439333"/>
                    </a:xfrm>
                    <a:prstGeom prst="rect">
                      <a:avLst/>
                    </a:prstGeom>
                  </pic:spPr>
                </pic:pic>
              </a:graphicData>
            </a:graphic>
          </wp:anchor>
        </w:drawing>
      </w: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3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0" w:lineRule="auto"/>
        <w:ind w:left="3960" w:right="0" w:firstLine="0"/>
        <w:jc w:val="left"/>
        <w:textAlignment w:val="baseline"/>
      </w:pPr>
      <w:r>
        <w:rPr>
          <w:rFonts w:ascii="Times New Roman" w:hAnsi="Times New Roman" w:eastAsia="Times New Roman" w:cs="Times New Roman"/>
          <w:b w:val="0"/>
          <w:i/>
          <w:color w:val="000000"/>
          <w:spacing w:val="1"/>
          <w:w w:val="100"/>
          <w:kern w:val="0"/>
          <w:position w:val="0"/>
          <w:sz w:val="24"/>
          <w:szCs w:val="24"/>
        </w:rPr>
        <w:t>H</w:t>
      </w:r>
      <w:r>
        <w:rPr>
          <w:rFonts w:ascii="Times New Roman" w:hAnsi="Times New Roman" w:eastAsia="Times New Roman" w:cs="Times New Roman"/>
          <w:b w:val="0"/>
          <w:i/>
          <w:color w:val="000000"/>
          <w:spacing w:val="0"/>
          <w:w w:val="100"/>
          <w:kern w:val="0"/>
          <w:position w:val="0"/>
          <w:sz w:val="24"/>
          <w:szCs w:val="24"/>
        </w:rPr>
        <w:t>ình</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1.2.3</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MongoDB</w:t>
      </w: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321"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140" w:line="241" w:lineRule="auto"/>
        <w:ind w:left="420" w:right="0" w:firstLine="0"/>
        <w:jc w:val="left"/>
        <w:textAlignment w:val="baseline"/>
      </w:pPr>
      <w:r>
        <w:rPr>
          <w:rFonts w:ascii="Times New Roman" w:hAnsi="Times New Roman" w:eastAsia="Times New Roman" w:cs="Times New Roman"/>
          <w:b/>
          <w:i w:val="0"/>
          <w:color w:val="000000"/>
          <w:spacing w:val="0"/>
          <w:w w:val="100"/>
          <w:kern w:val="0"/>
          <w:position w:val="0"/>
          <w:sz w:val="24"/>
          <w:szCs w:val="24"/>
        </w:rPr>
        <w:t>1.2.4.</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JWT</w:t>
      </w:r>
    </w:p>
    <w:p>
      <w:pPr>
        <w:widowControl w:val="0"/>
        <w:kinsoku w:val="0"/>
        <w:autoSpaceDE w:val="0"/>
        <w:autoSpaceDN w:val="0"/>
        <w:adjustRightInd w:val="0"/>
        <w:spacing w:before="141" w:after="0" w:line="329" w:lineRule="auto"/>
        <w:ind w:left="320" w:right="320" w:firstLine="0"/>
        <w:jc w:val="both"/>
        <w:textAlignment w:val="baseline"/>
      </w:pPr>
      <w:r>
        <w:rPr>
          <w:rFonts w:ascii="Times New Roman" w:hAnsi="Times New Roman" w:eastAsia="Times New Roman" w:cs="Times New Roman"/>
          <w:b w:val="0"/>
          <w:i w:val="0"/>
          <w:color w:val="000000"/>
          <w:spacing w:val="0"/>
          <w:w w:val="100"/>
          <w:kern w:val="0"/>
          <w:position w:val="0"/>
          <w:sz w:val="24"/>
          <w:szCs w:val="24"/>
        </w:rPr>
        <w:t>JSON</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Web</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Token</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(JWT)</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là</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một</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tiêu</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chuẩn</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mở</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(RFC</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7519)</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định</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nghĩa</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một</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cách</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thức</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nhỏ</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gọn</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và</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độc</w:t>
      </w:r>
      <w:r>
        <w:rPr>
          <w:rFonts w:ascii="Times New Roman" w:hAnsi="Times New Roman" w:eastAsia="Times New Roman"/>
          <w:b w:val="0"/>
          <w:i w:val="0"/>
          <w:color w:val="000000"/>
          <w:spacing w:val="8"/>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lập</w:t>
      </w:r>
      <w:r>
        <w:rPr>
          <w:rFonts w:ascii="Times New Roman" w:hAnsi="Times New Roman" w:eastAsia="Times New Roman"/>
          <w:b w:val="0"/>
          <w:i w:val="0"/>
          <w:color w:val="000000"/>
          <w:spacing w:val="8"/>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để</w:t>
      </w:r>
      <w:r>
        <w:rPr>
          <w:rFonts w:ascii="Times New Roman" w:hAnsi="Times New Roman" w:eastAsia="Times New Roman"/>
          <w:b w:val="0"/>
          <w:i w:val="0"/>
          <w:color w:val="000000"/>
          <w:spacing w:val="8"/>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t</w:t>
      </w:r>
      <w:r>
        <w:rPr>
          <w:rFonts w:ascii="Times New Roman" w:hAnsi="Times New Roman" w:eastAsia="Times New Roman" w:cs="Times New Roman"/>
          <w:b w:val="0"/>
          <w:i w:val="0"/>
          <w:color w:val="000000"/>
          <w:spacing w:val="0"/>
          <w:w w:val="100"/>
          <w:kern w:val="0"/>
          <w:position w:val="0"/>
          <w:sz w:val="24"/>
          <w:szCs w:val="24"/>
        </w:rPr>
        <w:t>ruyề</w:t>
      </w:r>
      <w:r>
        <w:rPr>
          <w:rFonts w:ascii="Times New Roman" w:hAnsi="Times New Roman" w:eastAsia="Times New Roman" w:cs="Times New Roman"/>
          <w:b w:val="0"/>
          <w:i w:val="0"/>
          <w:color w:val="000000"/>
          <w:spacing w:val="1"/>
          <w:w w:val="100"/>
          <w:kern w:val="0"/>
          <w:position w:val="0"/>
          <w:sz w:val="24"/>
          <w:szCs w:val="24"/>
        </w:rPr>
        <w:t>n</w:t>
      </w:r>
      <w:r>
        <w:rPr>
          <w:rFonts w:ascii="Times New Roman" w:hAnsi="Times New Roman" w:eastAsia="Times New Roman"/>
          <w:b w:val="0"/>
          <w:i w:val="0"/>
          <w:color w:val="000000"/>
          <w:spacing w:val="8"/>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t</w:t>
      </w:r>
      <w:r>
        <w:rPr>
          <w:rFonts w:ascii="Times New Roman" w:hAnsi="Times New Roman" w:eastAsia="Times New Roman" w:cs="Times New Roman"/>
          <w:b w:val="0"/>
          <w:i w:val="0"/>
          <w:color w:val="000000"/>
          <w:spacing w:val="0"/>
          <w:w w:val="100"/>
          <w:kern w:val="0"/>
          <w:position w:val="0"/>
          <w:sz w:val="24"/>
          <w:szCs w:val="24"/>
        </w:rPr>
        <w:t>hông</w:t>
      </w:r>
      <w:r>
        <w:rPr>
          <w:rFonts w:ascii="Times New Roman" w:hAnsi="Times New Roman" w:eastAsia="Times New Roman"/>
          <w:b w:val="0"/>
          <w:i w:val="0"/>
          <w:color w:val="000000"/>
          <w:spacing w:val="8"/>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tin</w:t>
      </w:r>
      <w:r>
        <w:rPr>
          <w:rFonts w:ascii="Times New Roman" w:hAnsi="Times New Roman" w:eastAsia="Times New Roman"/>
          <w:b w:val="0"/>
          <w:i w:val="0"/>
          <w:color w:val="000000"/>
          <w:spacing w:val="8"/>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giữa</w:t>
      </w:r>
      <w:r>
        <w:rPr>
          <w:rFonts w:ascii="Times New Roman" w:hAnsi="Times New Roman" w:eastAsia="Times New Roman"/>
          <w:b w:val="0"/>
          <w:i w:val="0"/>
          <w:color w:val="000000"/>
          <w:spacing w:val="8"/>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các</w:t>
      </w:r>
      <w:r>
        <w:rPr>
          <w:rFonts w:ascii="Times New Roman" w:hAnsi="Times New Roman" w:eastAsia="Times New Roman"/>
          <w:b w:val="0"/>
          <w:i w:val="0"/>
          <w:color w:val="000000"/>
          <w:spacing w:val="8"/>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bê</w:t>
      </w:r>
      <w:r>
        <w:rPr>
          <w:rFonts w:ascii="Times New Roman" w:hAnsi="Times New Roman" w:eastAsia="Times New Roman" w:cs="Times New Roman"/>
          <w:b w:val="0"/>
          <w:i w:val="0"/>
          <w:color w:val="000000"/>
          <w:spacing w:val="1"/>
          <w:w w:val="100"/>
          <w:kern w:val="0"/>
          <w:position w:val="0"/>
          <w:sz w:val="24"/>
          <w:szCs w:val="24"/>
        </w:rPr>
        <w:t>n</w:t>
      </w:r>
      <w:r>
        <w:rPr>
          <w:rFonts w:ascii="Times New Roman" w:hAnsi="Times New Roman" w:eastAsia="Times New Roman"/>
          <w:b w:val="0"/>
          <w:i w:val="0"/>
          <w:color w:val="000000"/>
          <w:spacing w:val="8"/>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dướ</w:t>
      </w:r>
      <w:r>
        <w:rPr>
          <w:rFonts w:ascii="Times New Roman" w:hAnsi="Times New Roman" w:eastAsia="Times New Roman" w:cs="Times New Roman"/>
          <w:b w:val="0"/>
          <w:i w:val="0"/>
          <w:color w:val="000000"/>
          <w:spacing w:val="1"/>
          <w:w w:val="100"/>
          <w:kern w:val="0"/>
          <w:position w:val="0"/>
          <w:sz w:val="24"/>
          <w:szCs w:val="24"/>
        </w:rPr>
        <w:t>i</w:t>
      </w:r>
      <w:r>
        <w:rPr>
          <w:rFonts w:ascii="Times New Roman" w:hAnsi="Times New Roman" w:eastAsia="Times New Roman"/>
          <w:b w:val="0"/>
          <w:i w:val="0"/>
          <w:color w:val="000000"/>
          <w:spacing w:val="8"/>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dạng</w:t>
      </w:r>
      <w:r>
        <w:rPr>
          <w:rFonts w:ascii="Times New Roman" w:hAnsi="Times New Roman" w:eastAsia="Times New Roman"/>
          <w:b w:val="0"/>
          <w:i w:val="0"/>
          <w:color w:val="000000"/>
          <w:spacing w:val="8"/>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đối</w:t>
      </w:r>
      <w:r>
        <w:rPr>
          <w:rFonts w:ascii="Times New Roman" w:hAnsi="Times New Roman" w:eastAsia="Times New Roman"/>
          <w:b w:val="0"/>
          <w:i w:val="0"/>
          <w:color w:val="000000"/>
          <w:spacing w:val="8"/>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t</w:t>
      </w:r>
      <w:r>
        <w:rPr>
          <w:rFonts w:ascii="Times New Roman" w:hAnsi="Times New Roman" w:eastAsia="Times New Roman" w:cs="Times New Roman"/>
          <w:b w:val="0"/>
          <w:i w:val="0"/>
          <w:color w:val="000000"/>
          <w:spacing w:val="0"/>
          <w:w w:val="100"/>
          <w:kern w:val="0"/>
          <w:position w:val="0"/>
          <w:sz w:val="24"/>
          <w:szCs w:val="24"/>
        </w:rPr>
        <w:t>ượng</w:t>
      </w:r>
      <w:r>
        <w:rPr>
          <w:rFonts w:ascii="Times New Roman" w:hAnsi="Times New Roman" w:eastAsia="Times New Roman"/>
          <w:b w:val="0"/>
          <w:i w:val="0"/>
          <w:color w:val="000000"/>
          <w:spacing w:val="8"/>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J</w:t>
      </w:r>
      <w:r>
        <w:rPr>
          <w:rFonts w:ascii="Times New Roman" w:hAnsi="Times New Roman" w:eastAsia="Times New Roman" w:cs="Times New Roman"/>
          <w:b w:val="0"/>
          <w:i w:val="0"/>
          <w:color w:val="000000"/>
          <w:spacing w:val="0"/>
          <w:w w:val="100"/>
          <w:kern w:val="0"/>
          <w:position w:val="0"/>
          <w:sz w:val="24"/>
          <w:szCs w:val="24"/>
        </w:rPr>
        <w:t>SON.</w:t>
      </w:r>
      <w:r>
        <w:rPr>
          <w:rFonts w:ascii="Times New Roman" w:hAnsi="Times New Roman" w:eastAsia="Times New Roman"/>
          <w:b w:val="0"/>
          <w:i w:val="0"/>
          <w:color w:val="000000"/>
          <w:spacing w:val="8"/>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Thông</w:t>
      </w:r>
      <w:r>
        <w:rPr>
          <w:rFonts w:ascii="Times New Roman" w:hAnsi="Times New Roman" w:eastAsia="Times New Roman"/>
          <w:b w:val="0"/>
          <w:i w:val="0"/>
          <w:color w:val="000000"/>
          <w:spacing w:val="8"/>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tin</w:t>
      </w:r>
      <w:r>
        <w:rPr>
          <w:rFonts w:ascii="Times New Roman" w:hAnsi="Times New Roman" w:eastAsia="Times New Roman"/>
          <w:b w:val="0"/>
          <w:i w:val="0"/>
          <w:color w:val="000000"/>
          <w:spacing w:val="8"/>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này</w:t>
      </w:r>
      <w:r>
        <w:rPr>
          <w:rFonts w:ascii="Times New Roman" w:hAnsi="Times New Roman" w:eastAsia="Times New Roman"/>
          <w:b w:val="0"/>
          <w:i w:val="0"/>
          <w:color w:val="000000"/>
          <w:spacing w:val="8"/>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có</w:t>
      </w:r>
      <w:r>
        <w:rPr>
          <w:rFonts w:ascii="Times New Roman" w:hAnsi="Times New Roman" w:eastAsia="Times New Roman"/>
          <w:b w:val="0"/>
          <w:i w:val="0"/>
          <w:color w:val="000000"/>
          <w:spacing w:val="8"/>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thể</w:t>
      </w:r>
      <w:r>
        <w:rPr>
          <w:rFonts w:ascii="Times New Roman" w:hAnsi="Times New Roman" w:eastAsia="Times New Roman"/>
          <w:b w:val="0"/>
          <w:i w:val="0"/>
          <w:color w:val="000000"/>
          <w:spacing w:val="8"/>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được</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xác</w:t>
      </w:r>
      <w:r>
        <w:rPr>
          <w:rFonts w:ascii="Times New Roman" w:hAnsi="Times New Roman" w:eastAsia="Times New Roman"/>
          <w:b w:val="0"/>
          <w:i w:val="0"/>
          <w:color w:val="000000"/>
          <w:spacing w:val="0"/>
          <w:w w:val="8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minh</w:t>
      </w:r>
      <w:r>
        <w:rPr>
          <w:rFonts w:ascii="Times New Roman" w:hAnsi="Times New Roman" w:eastAsia="Times New Roman"/>
          <w:b w:val="0"/>
          <w:i w:val="0"/>
          <w:color w:val="000000"/>
          <w:spacing w:val="0"/>
          <w:w w:val="8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và</w:t>
      </w:r>
      <w:r>
        <w:rPr>
          <w:rFonts w:ascii="Times New Roman" w:hAnsi="Times New Roman" w:eastAsia="Times New Roman"/>
          <w:b w:val="0"/>
          <w:i w:val="0"/>
          <w:color w:val="000000"/>
          <w:spacing w:val="0"/>
          <w:w w:val="8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tin</w:t>
      </w:r>
      <w:r>
        <w:rPr>
          <w:rFonts w:ascii="Times New Roman" w:hAnsi="Times New Roman" w:eastAsia="Times New Roman"/>
          <w:b w:val="0"/>
          <w:i w:val="0"/>
          <w:color w:val="000000"/>
          <w:spacing w:val="0"/>
          <w:w w:val="8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cậy</w:t>
      </w:r>
      <w:r>
        <w:rPr>
          <w:rFonts w:ascii="Times New Roman" w:hAnsi="Times New Roman" w:eastAsia="Times New Roman"/>
          <w:b w:val="0"/>
          <w:i w:val="0"/>
          <w:color w:val="000000"/>
          <w:spacing w:val="0"/>
          <w:w w:val="8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vì</w:t>
      </w:r>
      <w:r>
        <w:rPr>
          <w:rFonts w:ascii="Times New Roman" w:hAnsi="Times New Roman" w:eastAsia="Times New Roman"/>
          <w:b w:val="0"/>
          <w:i w:val="0"/>
          <w:color w:val="000000"/>
          <w:spacing w:val="0"/>
          <w:w w:val="8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nó</w:t>
      </w:r>
      <w:r>
        <w:rPr>
          <w:rFonts w:ascii="Times New Roman" w:hAnsi="Times New Roman" w:eastAsia="Times New Roman"/>
          <w:b w:val="0"/>
          <w:i w:val="0"/>
          <w:color w:val="000000"/>
          <w:spacing w:val="0"/>
          <w:w w:val="8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được</w:t>
      </w:r>
      <w:r>
        <w:rPr>
          <w:rFonts w:ascii="Times New Roman" w:hAnsi="Times New Roman" w:eastAsia="Times New Roman"/>
          <w:b w:val="0"/>
          <w:i w:val="0"/>
          <w:color w:val="000000"/>
          <w:spacing w:val="0"/>
          <w:w w:val="8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ký</w:t>
      </w:r>
      <w:r>
        <w:rPr>
          <w:rFonts w:ascii="Times New Roman" w:hAnsi="Times New Roman" w:eastAsia="Times New Roman"/>
          <w:b w:val="0"/>
          <w:i w:val="0"/>
          <w:color w:val="000000"/>
          <w:spacing w:val="0"/>
          <w:w w:val="8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điện</w:t>
      </w:r>
      <w:r>
        <w:rPr>
          <w:rFonts w:ascii="Times New Roman" w:hAnsi="Times New Roman" w:eastAsia="Times New Roman"/>
          <w:b w:val="0"/>
          <w:i w:val="0"/>
          <w:color w:val="000000"/>
          <w:spacing w:val="0"/>
          <w:w w:val="8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tử.</w:t>
      </w:r>
      <w:r>
        <w:rPr>
          <w:rFonts w:ascii="Times New Roman" w:hAnsi="Times New Roman" w:eastAsia="Times New Roman"/>
          <w:b w:val="0"/>
          <w:i w:val="0"/>
          <w:color w:val="000000"/>
          <w:spacing w:val="0"/>
          <w:w w:val="8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JWT</w:t>
      </w:r>
      <w:r>
        <w:rPr>
          <w:rFonts w:ascii="Times New Roman" w:hAnsi="Times New Roman" w:eastAsia="Times New Roman"/>
          <w:b w:val="0"/>
          <w:i w:val="0"/>
          <w:color w:val="000000"/>
          <w:spacing w:val="0"/>
          <w:w w:val="8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thường</w:t>
      </w:r>
      <w:r>
        <w:rPr>
          <w:rFonts w:ascii="Times New Roman" w:hAnsi="Times New Roman" w:eastAsia="Times New Roman"/>
          <w:b w:val="0"/>
          <w:i w:val="0"/>
          <w:color w:val="000000"/>
          <w:spacing w:val="0"/>
          <w:w w:val="8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được</w:t>
      </w:r>
      <w:r>
        <w:rPr>
          <w:rFonts w:ascii="Times New Roman" w:hAnsi="Times New Roman" w:eastAsia="Times New Roman"/>
          <w:b w:val="0"/>
          <w:i w:val="0"/>
          <w:color w:val="000000"/>
          <w:spacing w:val="0"/>
          <w:w w:val="8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sử</w:t>
      </w:r>
      <w:r>
        <w:rPr>
          <w:rFonts w:ascii="Times New Roman" w:hAnsi="Times New Roman" w:eastAsia="Times New Roman"/>
          <w:b w:val="0"/>
          <w:i w:val="0"/>
          <w:color w:val="000000"/>
          <w:spacing w:val="0"/>
          <w:w w:val="8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dụng</w:t>
      </w:r>
      <w:r>
        <w:rPr>
          <w:rFonts w:ascii="Times New Roman" w:hAnsi="Times New Roman" w:eastAsia="Times New Roman"/>
          <w:b w:val="0"/>
          <w:i w:val="0"/>
          <w:color w:val="000000"/>
          <w:spacing w:val="0"/>
          <w:w w:val="8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để</w:t>
      </w:r>
      <w:r>
        <w:rPr>
          <w:rFonts w:ascii="Times New Roman" w:hAnsi="Times New Roman" w:eastAsia="Times New Roman"/>
          <w:b w:val="0"/>
          <w:i w:val="0"/>
          <w:color w:val="000000"/>
          <w:spacing w:val="0"/>
          <w:w w:val="8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xác</w:t>
      </w:r>
      <w:r>
        <w:rPr>
          <w:rFonts w:ascii="Times New Roman" w:hAnsi="Times New Roman" w:eastAsia="Times New Roman"/>
          <w:b w:val="0"/>
          <w:i w:val="0"/>
          <w:color w:val="000000"/>
          <w:spacing w:val="0"/>
          <w:w w:val="8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thực</w:t>
      </w:r>
      <w:r>
        <w:rPr>
          <w:rFonts w:ascii="Times New Roman" w:hAnsi="Times New Roman" w:eastAsia="Times New Roman"/>
          <w:b w:val="0"/>
          <w:i w:val="0"/>
          <w:color w:val="000000"/>
          <w:spacing w:val="0"/>
          <w:w w:val="8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(authentication)</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và</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ủy</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quyề</w:t>
      </w:r>
      <w:r>
        <w:rPr>
          <w:rFonts w:ascii="Times New Roman" w:hAnsi="Times New Roman" w:eastAsia="Times New Roman" w:cs="Times New Roman"/>
          <w:b w:val="0"/>
          <w:i w:val="0"/>
          <w:color w:val="000000"/>
          <w:spacing w:val="1"/>
          <w:w w:val="100"/>
          <w:kern w:val="0"/>
          <w:position w:val="0"/>
          <w:sz w:val="24"/>
          <w:szCs w:val="24"/>
        </w:rPr>
        <w:t>n</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(authori</w:t>
      </w:r>
      <w:r>
        <w:rPr>
          <w:rFonts w:ascii="Times New Roman" w:hAnsi="Times New Roman" w:eastAsia="Times New Roman" w:cs="Times New Roman"/>
          <w:b w:val="0"/>
          <w:i w:val="0"/>
          <w:color w:val="000000"/>
          <w:spacing w:val="1"/>
          <w:w w:val="100"/>
          <w:kern w:val="0"/>
          <w:position w:val="0"/>
          <w:sz w:val="24"/>
          <w:szCs w:val="24"/>
        </w:rPr>
        <w:t>zat</w:t>
      </w:r>
      <w:r>
        <w:rPr>
          <w:rFonts w:ascii="Times New Roman" w:hAnsi="Times New Roman" w:eastAsia="Times New Roman" w:cs="Times New Roman"/>
          <w:b w:val="0"/>
          <w:i w:val="0"/>
          <w:color w:val="000000"/>
          <w:spacing w:val="0"/>
          <w:w w:val="100"/>
          <w:kern w:val="0"/>
          <w:position w:val="0"/>
          <w:sz w:val="24"/>
          <w:szCs w:val="24"/>
        </w:rPr>
        <w:t>ion)</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trong</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các</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ứng</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dụng</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web.</w:t>
      </w:r>
      <w:r>
        <w:rPr>
          <w:rFonts w:ascii="Times New Roman" w:hAnsi="Times New Roman" w:eastAsia="Times New Roman"/>
          <w:b w:val="0"/>
          <w:i w:val="0"/>
          <w:color w:val="000000"/>
          <w:spacing w:val="0"/>
          <w:w w:val="100"/>
          <w:kern w:val="0"/>
          <w:position w:val="0"/>
          <w:sz w:val="24"/>
          <w:szCs w:val="24"/>
        </w:rPr>
        <w:t xml:space="preserve"> </w:t>
      </w: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r>
        <w:drawing>
          <wp:anchor distT="0" distB="0" distL="0" distR="0" simplePos="0" relativeHeight="251658240" behindDoc="1" locked="0" layoutInCell="1" allowOverlap="1">
            <wp:simplePos x="0" y="0"/>
            <wp:positionH relativeFrom="page">
              <wp:posOffset>914400</wp:posOffset>
            </wp:positionH>
            <wp:positionV relativeFrom="paragraph">
              <wp:posOffset>-977900</wp:posOffset>
            </wp:positionV>
            <wp:extent cx="5951855" cy="2222500"/>
            <wp:effectExtent l="0" t="0" r="0" b="0"/>
            <wp:wrapNone/>
            <wp:docPr id="419" name="Image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 name="Image 419"/>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a:xfrm>
                      <a:off x="0" y="0"/>
                      <a:ext cx="5952067" cy="2222500"/>
                    </a:xfrm>
                    <a:prstGeom prst="rect">
                      <a:avLst/>
                    </a:prstGeom>
                  </pic:spPr>
                </pic:pic>
              </a:graphicData>
            </a:graphic>
          </wp:anchor>
        </w:drawing>
      </w: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428"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0" w:lineRule="auto"/>
        <w:ind w:left="4240" w:right="0" w:firstLine="0"/>
        <w:jc w:val="left"/>
        <w:textAlignment w:val="baseline"/>
      </w:pPr>
      <w:r>
        <w:rPr>
          <w:rFonts w:ascii="Times New Roman" w:hAnsi="Times New Roman" w:eastAsia="Times New Roman" w:cs="Times New Roman"/>
          <w:b w:val="0"/>
          <w:i/>
          <w:color w:val="000000"/>
          <w:spacing w:val="1"/>
          <w:w w:val="100"/>
          <w:kern w:val="0"/>
          <w:position w:val="0"/>
          <w:sz w:val="24"/>
          <w:szCs w:val="24"/>
        </w:rPr>
        <w:t>H</w:t>
      </w:r>
      <w:r>
        <w:rPr>
          <w:rFonts w:ascii="Times New Roman" w:hAnsi="Times New Roman" w:eastAsia="Times New Roman" w:cs="Times New Roman"/>
          <w:b w:val="0"/>
          <w:i/>
          <w:color w:val="000000"/>
          <w:spacing w:val="0"/>
          <w:w w:val="100"/>
          <w:kern w:val="0"/>
          <w:position w:val="0"/>
          <w:sz w:val="24"/>
          <w:szCs w:val="24"/>
        </w:rPr>
        <w:t>ình</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1.2.4</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JWT</w:t>
      </w: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321"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140" w:line="241" w:lineRule="auto"/>
        <w:ind w:left="420" w:right="0" w:firstLine="0"/>
        <w:jc w:val="left"/>
        <w:textAlignment w:val="baseline"/>
      </w:pPr>
      <w:r>
        <w:rPr>
          <w:rFonts w:ascii="Times New Roman" w:hAnsi="Times New Roman" w:eastAsia="Times New Roman" w:cs="Times New Roman"/>
          <w:b/>
          <w:i w:val="0"/>
          <w:color w:val="000000"/>
          <w:spacing w:val="0"/>
          <w:w w:val="100"/>
          <w:kern w:val="0"/>
          <w:position w:val="0"/>
          <w:sz w:val="24"/>
          <w:szCs w:val="24"/>
        </w:rPr>
        <w:t>1.2.5.</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Nodemailer</w:t>
      </w:r>
    </w:p>
    <w:p>
      <w:pPr>
        <w:widowControl w:val="0"/>
        <w:kinsoku w:val="0"/>
        <w:autoSpaceDE w:val="0"/>
        <w:autoSpaceDN w:val="0"/>
        <w:adjustRightInd w:val="0"/>
        <w:spacing w:before="143" w:after="0" w:line="358" w:lineRule="auto"/>
        <w:ind w:left="320" w:right="320" w:hanging="2"/>
        <w:jc w:val="both"/>
        <w:textAlignment w:val="baseline"/>
      </w:pPr>
      <w:r>
        <w:rPr>
          <w:rFonts w:ascii="Times New Roman" w:hAnsi="Times New Roman" w:eastAsia="Times New Roman" w:cs="Times New Roman"/>
          <w:b w:val="0"/>
          <w:i w:val="0"/>
          <w:color w:val="000000"/>
          <w:spacing w:val="0"/>
          <w:w w:val="100"/>
          <w:kern w:val="0"/>
          <w:position w:val="0"/>
          <w:sz w:val="24"/>
          <w:szCs w:val="24"/>
        </w:rPr>
        <w:t>Nodemailer</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là</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một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module</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cho</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Node.js</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cho</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phép</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ta</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gửi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email</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một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cách</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dễ</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dàng.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Nó</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hỗ</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trợ</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nhiều</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phương</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t</w:t>
      </w:r>
      <w:r>
        <w:rPr>
          <w:rFonts w:ascii="Times New Roman" w:hAnsi="Times New Roman" w:eastAsia="Times New Roman" w:cs="Times New Roman"/>
          <w:b w:val="0"/>
          <w:i w:val="0"/>
          <w:color w:val="000000"/>
          <w:spacing w:val="0"/>
          <w:w w:val="100"/>
          <w:kern w:val="0"/>
          <w:position w:val="0"/>
          <w:sz w:val="24"/>
          <w:szCs w:val="24"/>
        </w:rPr>
        <w:t>hức</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gửi</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mail</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khá</w:t>
      </w:r>
      <w:r>
        <w:rPr>
          <w:rFonts w:ascii="Times New Roman" w:hAnsi="Times New Roman" w:eastAsia="Times New Roman" w:cs="Times New Roman"/>
          <w:b w:val="0"/>
          <w:i w:val="0"/>
          <w:color w:val="000000"/>
          <w:spacing w:val="1"/>
          <w:w w:val="100"/>
          <w:kern w:val="0"/>
          <w:position w:val="0"/>
          <w:sz w:val="24"/>
          <w:szCs w:val="24"/>
        </w:rPr>
        <w:t>c</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nha</w:t>
      </w:r>
      <w:r>
        <w:rPr>
          <w:rFonts w:ascii="Times New Roman" w:hAnsi="Times New Roman" w:eastAsia="Times New Roman" w:cs="Times New Roman"/>
          <w:b w:val="0"/>
          <w:i w:val="0"/>
          <w:color w:val="000000"/>
          <w:spacing w:val="1"/>
          <w:w w:val="100"/>
          <w:kern w:val="0"/>
          <w:position w:val="0"/>
          <w:sz w:val="24"/>
          <w:szCs w:val="24"/>
        </w:rPr>
        <w:t>u</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(S</w:t>
      </w:r>
      <w:r>
        <w:rPr>
          <w:rFonts w:ascii="Times New Roman" w:hAnsi="Times New Roman" w:eastAsia="Times New Roman" w:cs="Times New Roman"/>
          <w:b w:val="0"/>
          <w:i w:val="0"/>
          <w:color w:val="000000"/>
          <w:spacing w:val="1"/>
          <w:w w:val="100"/>
          <w:kern w:val="0"/>
          <w:position w:val="0"/>
          <w:sz w:val="24"/>
          <w:szCs w:val="24"/>
        </w:rPr>
        <w:t>MTP,</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Se</w:t>
      </w:r>
      <w:r>
        <w:rPr>
          <w:rFonts w:ascii="Times New Roman" w:hAnsi="Times New Roman" w:eastAsia="Times New Roman" w:cs="Times New Roman"/>
          <w:b w:val="0"/>
          <w:i w:val="0"/>
          <w:color w:val="000000"/>
          <w:spacing w:val="0"/>
          <w:w w:val="100"/>
          <w:kern w:val="0"/>
          <w:position w:val="0"/>
          <w:sz w:val="24"/>
          <w:szCs w:val="24"/>
        </w:rPr>
        <w:t>ndm</w:t>
      </w:r>
      <w:r>
        <w:rPr>
          <w:rFonts w:ascii="Times New Roman" w:hAnsi="Times New Roman" w:eastAsia="Times New Roman" w:cs="Times New Roman"/>
          <w:b w:val="0"/>
          <w:i w:val="0"/>
          <w:color w:val="000000"/>
          <w:spacing w:val="1"/>
          <w:w w:val="100"/>
          <w:kern w:val="0"/>
          <w:position w:val="0"/>
          <w:sz w:val="24"/>
          <w:szCs w:val="24"/>
        </w:rPr>
        <w:t>a</w:t>
      </w:r>
      <w:r>
        <w:rPr>
          <w:rFonts w:ascii="Times New Roman" w:hAnsi="Times New Roman" w:eastAsia="Times New Roman" w:cs="Times New Roman"/>
          <w:b w:val="0"/>
          <w:i w:val="0"/>
          <w:color w:val="000000"/>
          <w:spacing w:val="0"/>
          <w:w w:val="100"/>
          <w:kern w:val="0"/>
          <w:position w:val="0"/>
          <w:sz w:val="24"/>
          <w:szCs w:val="24"/>
        </w:rPr>
        <w:t>il,</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có</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thể</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đính</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kèm</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file,</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và</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sử</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dụng</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HTML</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t</w:t>
      </w:r>
      <w:r>
        <w:rPr>
          <w:rFonts w:ascii="Times New Roman" w:hAnsi="Times New Roman" w:eastAsia="Times New Roman" w:cs="Times New Roman"/>
          <w:b w:val="0"/>
          <w:i w:val="0"/>
          <w:color w:val="000000"/>
          <w:spacing w:val="0"/>
          <w:w w:val="100"/>
          <w:kern w:val="0"/>
          <w:position w:val="0"/>
          <w:sz w:val="24"/>
          <w:szCs w:val="24"/>
        </w:rPr>
        <w:t>rong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nội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dung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email.</w:t>
      </w:r>
      <w:r>
        <w:rPr>
          <w:rFonts w:ascii="Times New Roman" w:hAnsi="Times New Roman" w:eastAsia="Times New Roman"/>
          <w:b w:val="0"/>
          <w:i w:val="0"/>
          <w:color w:val="000000"/>
          <w:spacing w:val="0"/>
          <w:w w:val="100"/>
          <w:kern w:val="0"/>
          <w:position w:val="0"/>
          <w:sz w:val="24"/>
          <w:szCs w:val="24"/>
        </w:rPr>
        <w:t xml:space="preserve"> </w:t>
      </w:r>
    </w:p>
    <w:p>
      <w:pPr>
        <w:widowControl w:val="0"/>
        <w:numPr>
          <w:ilvl w:val="0"/>
          <w:numId w:val="7"/>
        </w:numPr>
        <w:tabs>
          <w:tab w:val="left" w:pos="1058"/>
        </w:tabs>
        <w:kinsoku w:val="0"/>
        <w:wordWrap w:val="0"/>
        <w:autoSpaceDE w:val="0"/>
        <w:autoSpaceDN w:val="0"/>
        <w:adjustRightInd w:val="0"/>
        <w:spacing w:before="1" w:after="140" w:line="241" w:lineRule="auto"/>
        <w:ind w:left="680" w:right="0" w:firstLine="0"/>
        <w:jc w:val="left"/>
        <w:textAlignment w:val="baseline"/>
      </w:pPr>
      <w:r>
        <w:rPr>
          <w:rFonts w:ascii="Times New Roman" w:hAnsi="Times New Roman" w:eastAsia="Times New Roman" w:cs="Times New Roman"/>
          <w:b/>
          <w:i w:val="0"/>
          <w:color w:val="000000"/>
          <w:spacing w:val="0"/>
          <w:w w:val="100"/>
          <w:kern w:val="0"/>
          <w:position w:val="0"/>
          <w:sz w:val="24"/>
          <w:szCs w:val="24"/>
        </w:rPr>
        <w:t>Tăng</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cường</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hiệu</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suất:</w:t>
      </w:r>
    </w:p>
    <w:p>
      <w:pPr>
        <w:widowControl w:val="0"/>
        <w:kinsoku w:val="0"/>
        <w:autoSpaceDE w:val="0"/>
        <w:autoSpaceDN w:val="0"/>
        <w:adjustRightInd w:val="0"/>
        <w:spacing w:before="140" w:after="0" w:line="319" w:lineRule="auto"/>
        <w:ind w:left="320" w:right="320" w:firstLine="0"/>
        <w:jc w:val="both"/>
        <w:textAlignment w:val="baseline"/>
      </w:pPr>
      <w:r>
        <w:rPr>
          <w:rFonts w:ascii="Times New Roman" w:hAnsi="Times New Roman" w:eastAsia="Times New Roman" w:cs="Times New Roman"/>
          <w:b w:val="0"/>
          <w:i w:val="0"/>
          <w:color w:val="000000"/>
          <w:spacing w:val="0"/>
          <w:w w:val="100"/>
          <w:kern w:val="0"/>
          <w:position w:val="0"/>
          <w:sz w:val="24"/>
          <w:szCs w:val="24"/>
        </w:rPr>
        <w:t>nodemailer-express-handlebars</w:t>
      </w:r>
      <w:r>
        <w:rPr>
          <w:rFonts w:ascii="Times New Roman" w:hAnsi="Times New Roman" w:eastAsia="Times New Roman"/>
          <w:b w:val="0"/>
          <w:i w:val="0"/>
          <w:color w:val="000000"/>
          <w:spacing w:val="0"/>
          <w:w w:val="7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là</w:t>
      </w:r>
      <w:r>
        <w:rPr>
          <w:rFonts w:ascii="Times New Roman" w:hAnsi="Times New Roman" w:eastAsia="Times New Roman"/>
          <w:b w:val="0"/>
          <w:i w:val="0"/>
          <w:color w:val="000000"/>
          <w:spacing w:val="0"/>
          <w:w w:val="7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một</w:t>
      </w:r>
      <w:r>
        <w:rPr>
          <w:rFonts w:ascii="Times New Roman" w:hAnsi="Times New Roman" w:eastAsia="Times New Roman"/>
          <w:b w:val="0"/>
          <w:i w:val="0"/>
          <w:color w:val="000000"/>
          <w:spacing w:val="0"/>
          <w:w w:val="7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plugin</w:t>
      </w:r>
      <w:r>
        <w:rPr>
          <w:rFonts w:ascii="Times New Roman" w:hAnsi="Times New Roman" w:eastAsia="Times New Roman"/>
          <w:b w:val="0"/>
          <w:i w:val="0"/>
          <w:color w:val="000000"/>
          <w:spacing w:val="0"/>
          <w:w w:val="7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cho</w:t>
      </w:r>
      <w:r>
        <w:rPr>
          <w:rFonts w:ascii="Times New Roman" w:hAnsi="Times New Roman" w:eastAsia="Times New Roman"/>
          <w:b w:val="0"/>
          <w:i w:val="0"/>
          <w:color w:val="000000"/>
          <w:spacing w:val="0"/>
          <w:w w:val="7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Nodemailer</w:t>
      </w:r>
      <w:r>
        <w:rPr>
          <w:rFonts w:ascii="Times New Roman" w:hAnsi="Times New Roman" w:eastAsia="Times New Roman"/>
          <w:b w:val="0"/>
          <w:i w:val="0"/>
          <w:color w:val="000000"/>
          <w:spacing w:val="0"/>
          <w:w w:val="7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cho</w:t>
      </w:r>
      <w:r>
        <w:rPr>
          <w:rFonts w:ascii="Times New Roman" w:hAnsi="Times New Roman" w:eastAsia="Times New Roman"/>
          <w:b w:val="0"/>
          <w:i w:val="0"/>
          <w:color w:val="000000"/>
          <w:spacing w:val="0"/>
          <w:w w:val="7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phép</w:t>
      </w:r>
      <w:r>
        <w:rPr>
          <w:rFonts w:ascii="Times New Roman" w:hAnsi="Times New Roman" w:eastAsia="Times New Roman"/>
          <w:b w:val="0"/>
          <w:i w:val="0"/>
          <w:color w:val="000000"/>
          <w:spacing w:val="0"/>
          <w:w w:val="7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ta</w:t>
      </w:r>
      <w:r>
        <w:rPr>
          <w:rFonts w:ascii="Times New Roman" w:hAnsi="Times New Roman" w:eastAsia="Times New Roman"/>
          <w:b w:val="0"/>
          <w:i w:val="0"/>
          <w:color w:val="000000"/>
          <w:spacing w:val="0"/>
          <w:w w:val="7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sử</w:t>
      </w:r>
      <w:r>
        <w:rPr>
          <w:rFonts w:ascii="Times New Roman" w:hAnsi="Times New Roman" w:eastAsia="Times New Roman"/>
          <w:b w:val="0"/>
          <w:i w:val="0"/>
          <w:color w:val="000000"/>
          <w:spacing w:val="0"/>
          <w:w w:val="7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dụng</w:t>
      </w:r>
      <w:r>
        <w:rPr>
          <w:rFonts w:ascii="Times New Roman" w:hAnsi="Times New Roman" w:eastAsia="Times New Roman"/>
          <w:b w:val="0"/>
          <w:i w:val="0"/>
          <w:color w:val="000000"/>
          <w:spacing w:val="0"/>
          <w:w w:val="7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template</w:t>
      </w:r>
      <w:r>
        <w:rPr>
          <w:rFonts w:ascii="Times New Roman" w:hAnsi="Times New Roman" w:eastAsia="Times New Roman"/>
          <w:b w:val="0"/>
          <w:i w:val="0"/>
          <w:color w:val="000000"/>
          <w:spacing w:val="0"/>
          <w:w w:val="7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engine</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Ha</w:t>
      </w:r>
      <w:r>
        <w:rPr>
          <w:rFonts w:ascii="Times New Roman" w:hAnsi="Times New Roman" w:eastAsia="Times New Roman" w:cs="Times New Roman"/>
          <w:b w:val="0"/>
          <w:i w:val="0"/>
          <w:color w:val="000000"/>
          <w:spacing w:val="0"/>
          <w:w w:val="100"/>
          <w:kern w:val="0"/>
          <w:position w:val="0"/>
          <w:sz w:val="24"/>
          <w:szCs w:val="24"/>
        </w:rPr>
        <w:t>ndl</w:t>
      </w:r>
      <w:r>
        <w:rPr>
          <w:rFonts w:ascii="Times New Roman" w:hAnsi="Times New Roman" w:eastAsia="Times New Roman" w:cs="Times New Roman"/>
          <w:b w:val="0"/>
          <w:i w:val="0"/>
          <w:color w:val="000000"/>
          <w:spacing w:val="1"/>
          <w:w w:val="100"/>
          <w:kern w:val="0"/>
          <w:position w:val="0"/>
          <w:sz w:val="24"/>
          <w:szCs w:val="24"/>
        </w:rPr>
        <w:t>e</w:t>
      </w:r>
      <w:r>
        <w:rPr>
          <w:rFonts w:ascii="Times New Roman" w:hAnsi="Times New Roman" w:eastAsia="Times New Roman" w:cs="Times New Roman"/>
          <w:b w:val="0"/>
          <w:i w:val="0"/>
          <w:color w:val="000000"/>
          <w:spacing w:val="0"/>
          <w:w w:val="100"/>
          <w:kern w:val="0"/>
          <w:position w:val="0"/>
          <w:sz w:val="24"/>
          <w:szCs w:val="24"/>
        </w:rPr>
        <w:t>bars</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(tương</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tự</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EJS)</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để</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tạo</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nội</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dung</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email.</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Điều</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này</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giúp</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ta</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dễ</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dàng</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tạo</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ra</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các</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email</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động</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với</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nội</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dung</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được</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tùy</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biến</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theo</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dữ</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liệu</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từ</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ứng</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dụng.</w:t>
      </w:r>
      <w:r>
        <w:rPr>
          <w:rFonts w:ascii="Times New Roman" w:hAnsi="Times New Roman" w:eastAsia="Times New Roman"/>
          <w:b w:val="0"/>
          <w:i w:val="0"/>
          <w:color w:val="000000"/>
          <w:spacing w:val="0"/>
          <w:w w:val="100"/>
          <w:kern w:val="0"/>
          <w:position w:val="0"/>
          <w:sz w:val="24"/>
          <w:szCs w:val="24"/>
        </w:rPr>
        <w:t xml:space="preserve"> </w:t>
      </w:r>
    </w:p>
    <w:p>
      <w:pPr>
        <w:widowControl w:val="0"/>
        <w:kinsoku w:val="0"/>
        <w:wordWrap w:val="0"/>
        <w:autoSpaceDE w:val="0"/>
        <w:autoSpaceDN w:val="0"/>
        <w:adjustRightInd w:val="0"/>
        <w:spacing w:before="1" w:after="0" w:line="203"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15" w:after="0" w:line="240" w:lineRule="auto"/>
        <w:ind w:left="4940" w:right="0" w:firstLine="0"/>
        <w:jc w:val="left"/>
        <w:textAlignment w:val="baseline"/>
      </w:pPr>
      <w:r>
        <w:rPr>
          <w:rFonts w:ascii="Times New Roman" w:hAnsi="Times New Roman" w:eastAsia="Times New Roman" w:cs="Times New Roman"/>
          <w:b w:val="0"/>
          <w:i w:val="0"/>
          <w:color w:val="000000"/>
          <w:spacing w:val="0"/>
          <w:w w:val="99"/>
          <w:kern w:val="0"/>
          <w:position w:val="0"/>
          <w:sz w:val="24"/>
          <w:szCs w:val="24"/>
        </w:rPr>
        <w:t>4</w:t>
      </w:r>
    </w:p>
    <w:p>
      <w:pPr>
        <w:sectPr>
          <w:type w:val="continuous"/>
          <w:pgSz w:w="12240" w:h="15840"/>
          <w:pgMar w:top="1340" w:right="1100" w:bottom="980" w:left="1100" w:header="0" w:footer="0" w:gutter="0"/>
          <w:cols w:space="425" w:num="1"/>
        </w:sectPr>
      </w:pPr>
    </w:p>
    <w:p>
      <w:pPr>
        <w:widowControl w:val="0"/>
        <w:kinsoku w:val="0"/>
        <w:wordWrap w:val="0"/>
        <w:autoSpaceDE w:val="0"/>
        <w:autoSpaceDN w:val="0"/>
        <w:adjustRightInd w:val="0"/>
        <w:spacing w:before="7"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r>
        <w:drawing>
          <wp:anchor distT="0" distB="0" distL="0" distR="0" simplePos="0" relativeHeight="251658240" behindDoc="1" locked="0" layoutInCell="1" allowOverlap="1">
            <wp:simplePos x="0" y="0"/>
            <wp:positionH relativeFrom="page">
              <wp:posOffset>914400</wp:posOffset>
            </wp:positionH>
            <wp:positionV relativeFrom="paragraph">
              <wp:posOffset>-1464310</wp:posOffset>
            </wp:positionV>
            <wp:extent cx="6028055" cy="3009900"/>
            <wp:effectExtent l="0" t="0" r="0" b="0"/>
            <wp:wrapNone/>
            <wp:docPr id="448" name="Imag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Image 448"/>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a:xfrm>
                      <a:off x="0" y="0"/>
                      <a:ext cx="6028267" cy="3009900"/>
                    </a:xfrm>
                    <a:prstGeom prst="rect">
                      <a:avLst/>
                    </a:prstGeom>
                  </pic:spPr>
                </pic:pic>
              </a:graphicData>
            </a:graphic>
          </wp:anchor>
        </w:drawing>
      </w: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42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0" w:lineRule="auto"/>
        <w:ind w:left="3900" w:right="0" w:firstLine="0"/>
        <w:jc w:val="left"/>
        <w:textAlignment w:val="baseline"/>
      </w:pPr>
      <w:r>
        <w:rPr>
          <w:rFonts w:ascii="Times New Roman" w:hAnsi="Times New Roman" w:eastAsia="Times New Roman" w:cs="Times New Roman"/>
          <w:b w:val="0"/>
          <w:i/>
          <w:color w:val="000000"/>
          <w:spacing w:val="1"/>
          <w:w w:val="100"/>
          <w:kern w:val="0"/>
          <w:position w:val="0"/>
          <w:sz w:val="24"/>
          <w:szCs w:val="24"/>
        </w:rPr>
        <w:t>H</w:t>
      </w:r>
      <w:r>
        <w:rPr>
          <w:rFonts w:ascii="Times New Roman" w:hAnsi="Times New Roman" w:eastAsia="Times New Roman" w:cs="Times New Roman"/>
          <w:b w:val="0"/>
          <w:i/>
          <w:color w:val="000000"/>
          <w:spacing w:val="0"/>
          <w:w w:val="100"/>
          <w:kern w:val="0"/>
          <w:position w:val="0"/>
          <w:sz w:val="24"/>
          <w:szCs w:val="24"/>
        </w:rPr>
        <w:t>ình</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1.2.5</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Nodemailer</w:t>
      </w: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328"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1" w:after="120" w:line="254" w:lineRule="auto"/>
        <w:ind w:left="420" w:right="0" w:firstLine="0"/>
        <w:jc w:val="left"/>
        <w:textAlignment w:val="baseline"/>
      </w:pPr>
      <w:r>
        <w:rPr>
          <w:rFonts w:ascii="Times New Roman" w:hAnsi="Times New Roman" w:eastAsia="Times New Roman" w:cs="Times New Roman"/>
          <w:b/>
          <w:i w:val="0"/>
          <w:color w:val="000000"/>
          <w:spacing w:val="0"/>
          <w:w w:val="100"/>
          <w:kern w:val="0"/>
          <w:position w:val="0"/>
          <w:sz w:val="24"/>
          <w:szCs w:val="24"/>
        </w:rPr>
        <w:t>1.2.6.</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EJS</w:t>
      </w:r>
    </w:p>
    <w:p>
      <w:pPr>
        <w:widowControl w:val="0"/>
        <w:kinsoku w:val="0"/>
        <w:autoSpaceDE w:val="0"/>
        <w:autoSpaceDN w:val="0"/>
        <w:adjustRightInd w:val="0"/>
        <w:spacing w:before="120" w:after="0" w:line="319" w:lineRule="auto"/>
        <w:ind w:left="320" w:right="320" w:firstLine="0"/>
        <w:jc w:val="both"/>
        <w:textAlignment w:val="baseline"/>
      </w:pPr>
      <w:r>
        <w:rPr>
          <w:rFonts w:ascii="Times New Roman" w:hAnsi="Times New Roman" w:eastAsia="Times New Roman" w:cs="Times New Roman"/>
          <w:b w:val="0"/>
          <w:i w:val="0"/>
          <w:color w:val="000000"/>
          <w:spacing w:val="1"/>
          <w:w w:val="100"/>
          <w:kern w:val="0"/>
          <w:position w:val="0"/>
          <w:sz w:val="24"/>
          <w:szCs w:val="24"/>
        </w:rPr>
        <w:t>EJS</w:t>
      </w:r>
      <w:r>
        <w:rPr>
          <w:rFonts w:ascii="Times New Roman" w:hAnsi="Times New Roman" w:eastAsia="Times New Roman"/>
          <w:b w:val="0"/>
          <w:i w:val="0"/>
          <w:color w:val="000000"/>
          <w:spacing w:val="2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(E</w:t>
      </w:r>
      <w:r>
        <w:rPr>
          <w:rFonts w:ascii="Times New Roman" w:hAnsi="Times New Roman" w:eastAsia="Times New Roman" w:cs="Times New Roman"/>
          <w:b w:val="0"/>
          <w:i w:val="0"/>
          <w:color w:val="000000"/>
          <w:spacing w:val="1"/>
          <w:w w:val="100"/>
          <w:kern w:val="0"/>
          <w:position w:val="0"/>
          <w:sz w:val="24"/>
          <w:szCs w:val="24"/>
        </w:rPr>
        <w:t>m</w:t>
      </w:r>
      <w:r>
        <w:rPr>
          <w:rFonts w:ascii="Times New Roman" w:hAnsi="Times New Roman" w:eastAsia="Times New Roman" w:cs="Times New Roman"/>
          <w:b w:val="0"/>
          <w:i w:val="0"/>
          <w:color w:val="000000"/>
          <w:spacing w:val="0"/>
          <w:w w:val="100"/>
          <w:kern w:val="0"/>
          <w:position w:val="0"/>
          <w:sz w:val="24"/>
          <w:szCs w:val="24"/>
        </w:rPr>
        <w:t>bedde</w:t>
      </w:r>
      <w:r>
        <w:rPr>
          <w:rFonts w:ascii="Times New Roman" w:hAnsi="Times New Roman" w:eastAsia="Times New Roman" w:cs="Times New Roman"/>
          <w:b w:val="0"/>
          <w:i w:val="0"/>
          <w:color w:val="000000"/>
          <w:spacing w:val="1"/>
          <w:w w:val="100"/>
          <w:kern w:val="0"/>
          <w:position w:val="0"/>
          <w:sz w:val="24"/>
          <w:szCs w:val="24"/>
        </w:rPr>
        <w:t>d</w:t>
      </w:r>
      <w:r>
        <w:rPr>
          <w:rFonts w:ascii="Times New Roman" w:hAnsi="Times New Roman" w:eastAsia="Times New Roman"/>
          <w:b w:val="0"/>
          <w:i w:val="0"/>
          <w:color w:val="000000"/>
          <w:spacing w:val="23"/>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Ja</w:t>
      </w:r>
      <w:r>
        <w:rPr>
          <w:rFonts w:ascii="Times New Roman" w:hAnsi="Times New Roman" w:eastAsia="Times New Roman" w:cs="Times New Roman"/>
          <w:b w:val="0"/>
          <w:i w:val="0"/>
          <w:color w:val="000000"/>
          <w:spacing w:val="0"/>
          <w:w w:val="100"/>
          <w:kern w:val="0"/>
          <w:position w:val="0"/>
          <w:sz w:val="24"/>
          <w:szCs w:val="24"/>
        </w:rPr>
        <w:t>vaScript</w:t>
      </w:r>
      <w:r>
        <w:rPr>
          <w:rFonts w:ascii="Times New Roman" w:hAnsi="Times New Roman" w:eastAsia="Times New Roman"/>
          <w:b w:val="0"/>
          <w:i w:val="0"/>
          <w:color w:val="000000"/>
          <w:spacing w:val="2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templates)</w:t>
      </w:r>
      <w:r>
        <w:rPr>
          <w:rFonts w:ascii="Times New Roman" w:hAnsi="Times New Roman" w:eastAsia="Times New Roman"/>
          <w:b w:val="0"/>
          <w:i w:val="0"/>
          <w:color w:val="000000"/>
          <w:spacing w:val="2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là</w:t>
      </w:r>
      <w:r>
        <w:rPr>
          <w:rFonts w:ascii="Times New Roman" w:hAnsi="Times New Roman" w:eastAsia="Times New Roman"/>
          <w:b w:val="0"/>
          <w:i w:val="0"/>
          <w:color w:val="000000"/>
          <w:spacing w:val="2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một</w:t>
      </w:r>
      <w:r>
        <w:rPr>
          <w:rFonts w:ascii="Times New Roman" w:hAnsi="Times New Roman" w:eastAsia="Times New Roman"/>
          <w:b w:val="0"/>
          <w:i w:val="0"/>
          <w:color w:val="000000"/>
          <w:spacing w:val="2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template</w:t>
      </w:r>
      <w:r>
        <w:rPr>
          <w:rFonts w:ascii="Times New Roman" w:hAnsi="Times New Roman" w:eastAsia="Times New Roman"/>
          <w:b w:val="0"/>
          <w:i w:val="0"/>
          <w:color w:val="000000"/>
          <w:spacing w:val="2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engine</w:t>
      </w:r>
      <w:r>
        <w:rPr>
          <w:rFonts w:ascii="Times New Roman" w:hAnsi="Times New Roman" w:eastAsia="Times New Roman"/>
          <w:b w:val="0"/>
          <w:i w:val="0"/>
          <w:color w:val="000000"/>
          <w:spacing w:val="2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đơn</w:t>
      </w:r>
      <w:r>
        <w:rPr>
          <w:rFonts w:ascii="Times New Roman" w:hAnsi="Times New Roman" w:eastAsia="Times New Roman"/>
          <w:b w:val="0"/>
          <w:i w:val="0"/>
          <w:color w:val="000000"/>
          <w:spacing w:val="2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giản</w:t>
      </w:r>
      <w:r>
        <w:rPr>
          <w:rFonts w:ascii="Times New Roman" w:hAnsi="Times New Roman" w:eastAsia="Times New Roman"/>
          <w:b w:val="0"/>
          <w:i w:val="0"/>
          <w:color w:val="000000"/>
          <w:spacing w:val="2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cho</w:t>
      </w:r>
      <w:r>
        <w:rPr>
          <w:rFonts w:ascii="Times New Roman" w:hAnsi="Times New Roman" w:eastAsia="Times New Roman"/>
          <w:b w:val="0"/>
          <w:i w:val="0"/>
          <w:color w:val="000000"/>
          <w:spacing w:val="2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phép</w:t>
      </w:r>
      <w:r>
        <w:rPr>
          <w:rFonts w:ascii="Times New Roman" w:hAnsi="Times New Roman" w:eastAsia="Times New Roman"/>
          <w:b w:val="0"/>
          <w:i w:val="0"/>
          <w:color w:val="000000"/>
          <w:spacing w:val="2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ta</w:t>
      </w:r>
      <w:r>
        <w:rPr>
          <w:rFonts w:ascii="Times New Roman" w:hAnsi="Times New Roman" w:eastAsia="Times New Roman"/>
          <w:b w:val="0"/>
          <w:i w:val="0"/>
          <w:color w:val="000000"/>
          <w:spacing w:val="2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nhúng</w:t>
      </w:r>
      <w:r>
        <w:rPr>
          <w:rFonts w:ascii="Times New Roman" w:hAnsi="Times New Roman" w:eastAsia="Times New Roman"/>
          <w:b w:val="0"/>
          <w:i w:val="0"/>
          <w:color w:val="000000"/>
          <w:spacing w:val="2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mã</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JavaScript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vào</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trong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các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file</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HTML.</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Nó</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giúp</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ta</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dễ</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dàng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tạo</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ra</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các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trang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web</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động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bằng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cách</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kết</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hợ</w:t>
      </w:r>
      <w:r>
        <w:rPr>
          <w:rFonts w:ascii="Times New Roman" w:hAnsi="Times New Roman" w:eastAsia="Times New Roman" w:cs="Times New Roman"/>
          <w:b w:val="0"/>
          <w:i w:val="0"/>
          <w:color w:val="000000"/>
          <w:spacing w:val="1"/>
          <w:w w:val="100"/>
          <w:kern w:val="0"/>
          <w:position w:val="0"/>
          <w:sz w:val="24"/>
          <w:szCs w:val="24"/>
        </w:rPr>
        <w:t>p</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dữ</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liệu</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từ</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server</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với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các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mẫu</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HTML.</w:t>
      </w:r>
      <w:r>
        <w:rPr>
          <w:rFonts w:ascii="Times New Roman" w:hAnsi="Times New Roman" w:eastAsia="Times New Roman"/>
          <w:b w:val="0"/>
          <w:i w:val="0"/>
          <w:color w:val="000000"/>
          <w:spacing w:val="0"/>
          <w:w w:val="100"/>
          <w:kern w:val="0"/>
          <w:position w:val="0"/>
          <w:sz w:val="24"/>
          <w:szCs w:val="24"/>
        </w:rPr>
        <w:t xml:space="preserve"> </w:t>
      </w:r>
    </w:p>
    <w:p>
      <w:pPr>
        <w:widowControl w:val="0"/>
        <w:kinsoku w:val="0"/>
        <w:wordWrap w:val="0"/>
        <w:autoSpaceDE w:val="0"/>
        <w:autoSpaceDN w:val="0"/>
        <w:adjustRightInd w:val="0"/>
        <w:spacing w:before="1"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r>
        <w:drawing>
          <wp:anchor distT="0" distB="0" distL="0" distR="0" simplePos="0" relativeHeight="251658240" behindDoc="1" locked="0" layoutInCell="1" allowOverlap="1">
            <wp:simplePos x="0" y="0"/>
            <wp:positionH relativeFrom="page">
              <wp:posOffset>914400</wp:posOffset>
            </wp:positionH>
            <wp:positionV relativeFrom="paragraph">
              <wp:posOffset>-1130300</wp:posOffset>
            </wp:positionV>
            <wp:extent cx="5943600" cy="2455545"/>
            <wp:effectExtent l="0" t="0" r="0" b="0"/>
            <wp:wrapNone/>
            <wp:docPr id="473" name="Imag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 name="Image 473"/>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a:xfrm>
                      <a:off x="0" y="0"/>
                      <a:ext cx="5943600" cy="2455333"/>
                    </a:xfrm>
                    <a:prstGeom prst="rect">
                      <a:avLst/>
                    </a:prstGeom>
                  </pic:spPr>
                </pic:pic>
              </a:graphicData>
            </a:graphic>
          </wp:anchor>
        </w:drawing>
      </w: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322"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1" w:after="0" w:line="239" w:lineRule="auto"/>
        <w:ind w:left="4280" w:right="0" w:firstLine="0"/>
        <w:jc w:val="left"/>
        <w:textAlignment w:val="baseline"/>
      </w:pPr>
      <w:r>
        <w:rPr>
          <w:rFonts w:ascii="Times New Roman" w:hAnsi="Times New Roman" w:eastAsia="Times New Roman" w:cs="Times New Roman"/>
          <w:b w:val="0"/>
          <w:i/>
          <w:color w:val="000000"/>
          <w:spacing w:val="1"/>
          <w:w w:val="100"/>
          <w:kern w:val="0"/>
          <w:position w:val="0"/>
          <w:sz w:val="24"/>
          <w:szCs w:val="24"/>
        </w:rPr>
        <w:t>H</w:t>
      </w:r>
      <w:r>
        <w:rPr>
          <w:rFonts w:ascii="Times New Roman" w:hAnsi="Times New Roman" w:eastAsia="Times New Roman" w:cs="Times New Roman"/>
          <w:b w:val="0"/>
          <w:i/>
          <w:color w:val="000000"/>
          <w:spacing w:val="0"/>
          <w:w w:val="100"/>
          <w:kern w:val="0"/>
          <w:position w:val="0"/>
          <w:sz w:val="24"/>
          <w:szCs w:val="24"/>
        </w:rPr>
        <w:t>ình</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1.2.6</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EJS</w:t>
      </w: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87"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16" w:after="0" w:line="240" w:lineRule="auto"/>
        <w:ind w:left="4940" w:right="0" w:firstLine="0"/>
        <w:jc w:val="left"/>
        <w:textAlignment w:val="baseline"/>
      </w:pPr>
      <w:r>
        <w:rPr>
          <w:rFonts w:ascii="Times New Roman" w:hAnsi="Times New Roman" w:eastAsia="Times New Roman" w:cs="Times New Roman"/>
          <w:b w:val="0"/>
          <w:i w:val="0"/>
          <w:color w:val="000000"/>
          <w:spacing w:val="0"/>
          <w:w w:val="99"/>
          <w:kern w:val="0"/>
          <w:position w:val="0"/>
          <w:sz w:val="24"/>
          <w:szCs w:val="24"/>
        </w:rPr>
        <w:t>5</w:t>
      </w:r>
    </w:p>
    <w:p>
      <w:pPr>
        <w:sectPr>
          <w:type w:val="continuous"/>
          <w:pgSz w:w="12240" w:h="15840"/>
          <w:pgMar w:top="1340" w:right="1100" w:bottom="980" w:left="1100" w:header="0" w:footer="0" w:gutter="0"/>
          <w:cols w:space="425" w:num="1"/>
        </w:sectPr>
      </w:pPr>
    </w:p>
    <w:p>
      <w:pPr>
        <w:widowControl w:val="0"/>
        <w:kinsoku w:val="0"/>
        <w:wordWrap w:val="0"/>
        <w:autoSpaceDE w:val="0"/>
        <w:autoSpaceDN w:val="0"/>
        <w:adjustRightInd w:val="0"/>
        <w:spacing w:before="87" w:after="120" w:line="267" w:lineRule="auto"/>
        <w:ind w:left="420" w:right="0" w:firstLine="0"/>
        <w:jc w:val="left"/>
        <w:textAlignment w:val="baseline"/>
      </w:pPr>
      <w:r>
        <w:rPr>
          <w:rFonts w:ascii="Times New Roman" w:hAnsi="Times New Roman" w:eastAsia="Times New Roman" w:cs="Times New Roman"/>
          <w:b/>
          <w:i w:val="0"/>
          <w:color w:val="000000"/>
          <w:spacing w:val="0"/>
          <w:w w:val="100"/>
          <w:kern w:val="0"/>
          <w:position w:val="0"/>
          <w:sz w:val="24"/>
          <w:szCs w:val="24"/>
        </w:rPr>
        <w:t>1.2.7.</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Dotenv</w:t>
      </w:r>
    </w:p>
    <w:p>
      <w:pPr>
        <w:widowControl w:val="0"/>
        <w:kinsoku w:val="0"/>
        <w:autoSpaceDE w:val="0"/>
        <w:autoSpaceDN w:val="0"/>
        <w:adjustRightInd w:val="0"/>
        <w:spacing w:before="122" w:after="0" w:line="330" w:lineRule="auto"/>
        <w:ind w:left="320" w:right="320" w:firstLine="0"/>
        <w:jc w:val="both"/>
        <w:textAlignment w:val="baseline"/>
      </w:pPr>
      <w:r>
        <w:rPr>
          <w:rFonts w:ascii="Times New Roman" w:hAnsi="Times New Roman" w:eastAsia="Times New Roman" w:cs="Times New Roman"/>
          <w:b w:val="0"/>
          <w:i w:val="0"/>
          <w:color w:val="000000"/>
          <w:spacing w:val="0"/>
          <w:w w:val="100"/>
          <w:kern w:val="0"/>
          <w:position w:val="0"/>
          <w:sz w:val="24"/>
          <w:szCs w:val="24"/>
        </w:rPr>
        <w:t>Dotenv</w:t>
      </w:r>
      <w:r>
        <w:rPr>
          <w:rFonts w:ascii="Times New Roman" w:hAnsi="Times New Roman" w:eastAsia="Times New Roman"/>
          <w:b w:val="0"/>
          <w:i w:val="0"/>
          <w:color w:val="000000"/>
          <w:spacing w:val="0"/>
          <w:w w:val="82"/>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là</w:t>
      </w:r>
      <w:r>
        <w:rPr>
          <w:rFonts w:ascii="Times New Roman" w:hAnsi="Times New Roman" w:eastAsia="Times New Roman"/>
          <w:b w:val="0"/>
          <w:i w:val="0"/>
          <w:color w:val="000000"/>
          <w:spacing w:val="0"/>
          <w:w w:val="82"/>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một</w:t>
      </w:r>
      <w:r>
        <w:rPr>
          <w:rFonts w:ascii="Times New Roman" w:hAnsi="Times New Roman" w:eastAsia="Times New Roman"/>
          <w:b w:val="0"/>
          <w:i w:val="0"/>
          <w:color w:val="000000"/>
          <w:spacing w:val="0"/>
          <w:w w:val="82"/>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module</w:t>
      </w:r>
      <w:r>
        <w:rPr>
          <w:rFonts w:ascii="Times New Roman" w:hAnsi="Times New Roman" w:eastAsia="Times New Roman"/>
          <w:b w:val="0"/>
          <w:i w:val="0"/>
          <w:color w:val="000000"/>
          <w:spacing w:val="0"/>
          <w:w w:val="82"/>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cho</w:t>
      </w:r>
      <w:r>
        <w:rPr>
          <w:rFonts w:ascii="Times New Roman" w:hAnsi="Times New Roman" w:eastAsia="Times New Roman"/>
          <w:b w:val="0"/>
          <w:i w:val="0"/>
          <w:color w:val="000000"/>
          <w:spacing w:val="0"/>
          <w:w w:val="82"/>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phép</w:t>
      </w:r>
      <w:r>
        <w:rPr>
          <w:rFonts w:ascii="Times New Roman" w:hAnsi="Times New Roman" w:eastAsia="Times New Roman"/>
          <w:b w:val="0"/>
          <w:i w:val="0"/>
          <w:color w:val="000000"/>
          <w:spacing w:val="0"/>
          <w:w w:val="82"/>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ta</w:t>
      </w:r>
      <w:r>
        <w:rPr>
          <w:rFonts w:ascii="Times New Roman" w:hAnsi="Times New Roman" w:eastAsia="Times New Roman"/>
          <w:b w:val="0"/>
          <w:i w:val="0"/>
          <w:color w:val="000000"/>
          <w:spacing w:val="0"/>
          <w:w w:val="82"/>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tải</w:t>
      </w:r>
      <w:r>
        <w:rPr>
          <w:rFonts w:ascii="Times New Roman" w:hAnsi="Times New Roman" w:eastAsia="Times New Roman"/>
          <w:b w:val="0"/>
          <w:i w:val="0"/>
          <w:color w:val="000000"/>
          <w:spacing w:val="0"/>
          <w:w w:val="82"/>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các</w:t>
      </w:r>
      <w:r>
        <w:rPr>
          <w:rFonts w:ascii="Times New Roman" w:hAnsi="Times New Roman" w:eastAsia="Times New Roman"/>
          <w:b w:val="0"/>
          <w:i w:val="0"/>
          <w:color w:val="000000"/>
          <w:spacing w:val="0"/>
          <w:w w:val="82"/>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biến</w:t>
      </w:r>
      <w:r>
        <w:rPr>
          <w:rFonts w:ascii="Times New Roman" w:hAnsi="Times New Roman" w:eastAsia="Times New Roman"/>
          <w:b w:val="0"/>
          <w:i w:val="0"/>
          <w:color w:val="000000"/>
          <w:spacing w:val="0"/>
          <w:w w:val="82"/>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môi</w:t>
      </w:r>
      <w:r>
        <w:rPr>
          <w:rFonts w:ascii="Times New Roman" w:hAnsi="Times New Roman" w:eastAsia="Times New Roman"/>
          <w:b w:val="0"/>
          <w:i w:val="0"/>
          <w:color w:val="000000"/>
          <w:spacing w:val="0"/>
          <w:w w:val="82"/>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trường</w:t>
      </w:r>
      <w:r>
        <w:rPr>
          <w:rFonts w:ascii="Times New Roman" w:hAnsi="Times New Roman" w:eastAsia="Times New Roman"/>
          <w:b w:val="0"/>
          <w:i w:val="0"/>
          <w:color w:val="000000"/>
          <w:spacing w:val="0"/>
          <w:w w:val="82"/>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(environment</w:t>
      </w:r>
      <w:r>
        <w:rPr>
          <w:rFonts w:ascii="Times New Roman" w:hAnsi="Times New Roman" w:eastAsia="Times New Roman"/>
          <w:b w:val="0"/>
          <w:i w:val="0"/>
          <w:color w:val="000000"/>
          <w:spacing w:val="0"/>
          <w:w w:val="82"/>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variables)</w:t>
      </w:r>
      <w:r>
        <w:rPr>
          <w:rFonts w:ascii="Times New Roman" w:hAnsi="Times New Roman" w:eastAsia="Times New Roman"/>
          <w:b w:val="0"/>
          <w:i w:val="0"/>
          <w:color w:val="000000"/>
          <w:spacing w:val="0"/>
          <w:w w:val="82"/>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từ</w:t>
      </w:r>
      <w:r>
        <w:rPr>
          <w:rFonts w:ascii="Times New Roman" w:hAnsi="Times New Roman" w:eastAsia="Times New Roman"/>
          <w:b w:val="0"/>
          <w:i w:val="0"/>
          <w:color w:val="000000"/>
          <w:spacing w:val="0"/>
          <w:w w:val="82"/>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một</w:t>
      </w:r>
      <w:r>
        <w:rPr>
          <w:rFonts w:ascii="Times New Roman" w:hAnsi="Times New Roman" w:eastAsia="Times New Roman"/>
          <w:b w:val="0"/>
          <w:i w:val="0"/>
          <w:color w:val="000000"/>
          <w:spacing w:val="0"/>
          <w:w w:val="82"/>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file</w:t>
      </w:r>
      <w:r>
        <w:rPr>
          <w:rFonts w:ascii="Times New Roman" w:hAnsi="Times New Roman" w:eastAsia="Times New Roman"/>
          <w:b w:val="0"/>
          <w:i w:val="0"/>
          <w:color w:val="000000"/>
          <w:spacing w:val="0"/>
          <w:w w:val="82"/>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.env</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vào</w:t>
      </w:r>
      <w:r>
        <w:rPr>
          <w:rFonts w:ascii="Times New Roman" w:hAnsi="Times New Roman" w:eastAsia="Times New Roman"/>
          <w:b w:val="0"/>
          <w:i w:val="0"/>
          <w:color w:val="000000"/>
          <w:spacing w:val="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trong</w:t>
      </w:r>
      <w:r>
        <w:rPr>
          <w:rFonts w:ascii="Times New Roman" w:hAnsi="Times New Roman" w:eastAsia="Times New Roman"/>
          <w:b w:val="0"/>
          <w:i w:val="0"/>
          <w:color w:val="000000"/>
          <w:spacing w:val="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ứng</w:t>
      </w:r>
      <w:r>
        <w:rPr>
          <w:rFonts w:ascii="Times New Roman" w:hAnsi="Times New Roman" w:eastAsia="Times New Roman"/>
          <w:b w:val="0"/>
          <w:i w:val="0"/>
          <w:color w:val="000000"/>
          <w:spacing w:val="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dụng</w:t>
      </w:r>
      <w:r>
        <w:rPr>
          <w:rFonts w:ascii="Times New Roman" w:hAnsi="Times New Roman" w:eastAsia="Times New Roman"/>
          <w:b w:val="0"/>
          <w:i w:val="0"/>
          <w:color w:val="000000"/>
          <w:spacing w:val="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Node.js.</w:t>
      </w:r>
      <w:r>
        <w:rPr>
          <w:rFonts w:ascii="Times New Roman" w:hAnsi="Times New Roman" w:eastAsia="Times New Roman"/>
          <w:b w:val="0"/>
          <w:i w:val="0"/>
          <w:color w:val="000000"/>
          <w:spacing w:val="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Việc</w:t>
      </w:r>
      <w:r>
        <w:rPr>
          <w:rFonts w:ascii="Times New Roman" w:hAnsi="Times New Roman" w:eastAsia="Times New Roman"/>
          <w:b w:val="0"/>
          <w:i w:val="0"/>
          <w:color w:val="000000"/>
          <w:spacing w:val="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này</w:t>
      </w:r>
      <w:r>
        <w:rPr>
          <w:rFonts w:ascii="Times New Roman" w:hAnsi="Times New Roman" w:eastAsia="Times New Roman"/>
          <w:b w:val="0"/>
          <w:i w:val="0"/>
          <w:color w:val="000000"/>
          <w:spacing w:val="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giúp</w:t>
      </w:r>
      <w:r>
        <w:rPr>
          <w:rFonts w:ascii="Times New Roman" w:hAnsi="Times New Roman" w:eastAsia="Times New Roman"/>
          <w:b w:val="0"/>
          <w:i w:val="0"/>
          <w:color w:val="000000"/>
          <w:spacing w:val="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ta</w:t>
      </w:r>
      <w:r>
        <w:rPr>
          <w:rFonts w:ascii="Times New Roman" w:hAnsi="Times New Roman" w:eastAsia="Times New Roman"/>
          <w:b w:val="0"/>
          <w:i w:val="0"/>
          <w:color w:val="000000"/>
          <w:spacing w:val="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quản</w:t>
      </w:r>
      <w:r>
        <w:rPr>
          <w:rFonts w:ascii="Times New Roman" w:hAnsi="Times New Roman" w:eastAsia="Times New Roman"/>
          <w:b w:val="0"/>
          <w:i w:val="0"/>
          <w:color w:val="000000"/>
          <w:spacing w:val="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lý</w:t>
      </w:r>
      <w:r>
        <w:rPr>
          <w:rFonts w:ascii="Times New Roman" w:hAnsi="Times New Roman" w:eastAsia="Times New Roman"/>
          <w:b w:val="0"/>
          <w:i w:val="0"/>
          <w:color w:val="000000"/>
          <w:spacing w:val="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các</w:t>
      </w:r>
      <w:r>
        <w:rPr>
          <w:rFonts w:ascii="Times New Roman" w:hAnsi="Times New Roman" w:eastAsia="Times New Roman"/>
          <w:b w:val="0"/>
          <w:i w:val="0"/>
          <w:color w:val="000000"/>
          <w:spacing w:val="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cấu</w:t>
      </w:r>
      <w:r>
        <w:rPr>
          <w:rFonts w:ascii="Times New Roman" w:hAnsi="Times New Roman" w:eastAsia="Times New Roman"/>
          <w:b w:val="0"/>
          <w:i w:val="0"/>
          <w:color w:val="000000"/>
          <w:spacing w:val="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hình</w:t>
      </w:r>
      <w:r>
        <w:rPr>
          <w:rFonts w:ascii="Times New Roman" w:hAnsi="Times New Roman" w:eastAsia="Times New Roman"/>
          <w:b w:val="0"/>
          <w:i w:val="0"/>
          <w:color w:val="000000"/>
          <w:spacing w:val="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(config)</w:t>
      </w:r>
      <w:r>
        <w:rPr>
          <w:rFonts w:ascii="Times New Roman" w:hAnsi="Times New Roman" w:eastAsia="Times New Roman"/>
          <w:b w:val="0"/>
          <w:i w:val="0"/>
          <w:color w:val="000000"/>
          <w:spacing w:val="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một</w:t>
      </w:r>
      <w:r>
        <w:rPr>
          <w:rFonts w:ascii="Times New Roman" w:hAnsi="Times New Roman" w:eastAsia="Times New Roman"/>
          <w:b w:val="0"/>
          <w:i w:val="0"/>
          <w:color w:val="000000"/>
          <w:spacing w:val="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cách</w:t>
      </w:r>
      <w:r>
        <w:rPr>
          <w:rFonts w:ascii="Times New Roman" w:hAnsi="Times New Roman" w:eastAsia="Times New Roman"/>
          <w:b w:val="0"/>
          <w:i w:val="0"/>
          <w:color w:val="000000"/>
          <w:spacing w:val="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dễ</w:t>
      </w:r>
      <w:r>
        <w:rPr>
          <w:rFonts w:ascii="Times New Roman" w:hAnsi="Times New Roman" w:eastAsia="Times New Roman"/>
          <w:b w:val="0"/>
          <w:i w:val="0"/>
          <w:color w:val="000000"/>
          <w:spacing w:val="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dàng</w:t>
      </w:r>
      <w:r>
        <w:rPr>
          <w:rFonts w:ascii="Times New Roman" w:hAnsi="Times New Roman" w:eastAsia="Times New Roman"/>
          <w:b w:val="0"/>
          <w:i w:val="0"/>
          <w:color w:val="000000"/>
          <w:spacing w:val="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và</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bảo</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mật</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hơn,</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đặc</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biệt</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là</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khi</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ta</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cần</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cấu</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hình</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khác</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nhau</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cho</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các</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môi</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trường</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phát</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triển,</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thử</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nghiệm,</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và</w:t>
      </w:r>
      <w:r>
        <w:rPr>
          <w:rFonts w:ascii="Times New Roman" w:hAnsi="Times New Roman" w:eastAsia="Times New Roman"/>
          <w:b w:val="0"/>
          <w:i w:val="0"/>
          <w:color w:val="000000"/>
          <w:spacing w:val="0"/>
          <w:w w:val="83"/>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production.</w:t>
      </w:r>
      <w:r>
        <w:rPr>
          <w:rFonts w:ascii="Times New Roman" w:hAnsi="Times New Roman" w:eastAsia="Times New Roman"/>
          <w:b w:val="0"/>
          <w:i w:val="0"/>
          <w:color w:val="000000"/>
          <w:spacing w:val="0"/>
          <w:w w:val="100"/>
          <w:kern w:val="0"/>
          <w:position w:val="0"/>
          <w:sz w:val="24"/>
          <w:szCs w:val="24"/>
        </w:rPr>
        <w:t xml:space="preserve"> </w:t>
      </w:r>
    </w:p>
    <w:p>
      <w:pPr>
        <w:widowControl w:val="0"/>
        <w:kinsoku w:val="0"/>
        <w:wordWrap w:val="0"/>
        <w:autoSpaceDE w:val="0"/>
        <w:autoSpaceDN w:val="0"/>
        <w:adjustRightInd w:val="0"/>
        <w:spacing w:before="1"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r>
        <w:drawing>
          <wp:anchor distT="0" distB="0" distL="0" distR="0" simplePos="0" relativeHeight="251658240" behindDoc="1" locked="0" layoutInCell="1" allowOverlap="1">
            <wp:simplePos x="0" y="0"/>
            <wp:positionH relativeFrom="page">
              <wp:posOffset>1062355</wp:posOffset>
            </wp:positionH>
            <wp:positionV relativeFrom="paragraph">
              <wp:posOffset>-828040</wp:posOffset>
            </wp:positionV>
            <wp:extent cx="5655945" cy="1917700"/>
            <wp:effectExtent l="0" t="0" r="0" b="0"/>
            <wp:wrapNone/>
            <wp:docPr id="500" name="Image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Image 500"/>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a:xfrm>
                      <a:off x="0" y="0"/>
                      <a:ext cx="5655734" cy="1917700"/>
                    </a:xfrm>
                    <a:prstGeom prst="rect">
                      <a:avLst/>
                    </a:prstGeom>
                  </pic:spPr>
                </pic:pic>
              </a:graphicData>
            </a:graphic>
          </wp:anchor>
        </w:drawing>
      </w: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421"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0" w:lineRule="auto"/>
        <w:ind w:left="4120" w:right="0" w:firstLine="0"/>
        <w:jc w:val="left"/>
        <w:textAlignment w:val="baseline"/>
      </w:pPr>
      <w:r>
        <w:rPr>
          <w:rFonts w:ascii="Times New Roman" w:hAnsi="Times New Roman" w:eastAsia="Times New Roman" w:cs="Times New Roman"/>
          <w:b w:val="0"/>
          <w:i/>
          <w:color w:val="000000"/>
          <w:spacing w:val="1"/>
          <w:w w:val="100"/>
          <w:kern w:val="0"/>
          <w:position w:val="0"/>
          <w:sz w:val="24"/>
          <w:szCs w:val="24"/>
        </w:rPr>
        <w:t>H</w:t>
      </w:r>
      <w:r>
        <w:rPr>
          <w:rFonts w:ascii="Times New Roman" w:hAnsi="Times New Roman" w:eastAsia="Times New Roman" w:cs="Times New Roman"/>
          <w:b w:val="0"/>
          <w:i/>
          <w:color w:val="000000"/>
          <w:spacing w:val="0"/>
          <w:w w:val="100"/>
          <w:kern w:val="0"/>
          <w:position w:val="0"/>
          <w:sz w:val="24"/>
          <w:szCs w:val="24"/>
        </w:rPr>
        <w:t>ình</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1.2.7</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Dotenv</w:t>
      </w:r>
    </w:p>
    <w:p>
      <w:pPr>
        <w:widowControl w:val="0"/>
        <w:kinsoku w:val="0"/>
        <w:wordWrap w:val="0"/>
        <w:autoSpaceDE w:val="0"/>
        <w:autoSpaceDN w:val="0"/>
        <w:adjustRightInd w:val="0"/>
        <w:spacing w:before="1"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327"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1" w:after="120" w:line="253" w:lineRule="auto"/>
        <w:ind w:left="420" w:right="0" w:firstLine="0"/>
        <w:jc w:val="left"/>
        <w:textAlignment w:val="baseline"/>
      </w:pPr>
      <w:r>
        <w:rPr>
          <w:rFonts w:ascii="Times New Roman" w:hAnsi="Times New Roman" w:eastAsia="Times New Roman" w:cs="Times New Roman"/>
          <w:b/>
          <w:i w:val="0"/>
          <w:color w:val="000000"/>
          <w:spacing w:val="0"/>
          <w:w w:val="100"/>
          <w:kern w:val="0"/>
          <w:position w:val="0"/>
          <w:sz w:val="24"/>
          <w:szCs w:val="24"/>
        </w:rPr>
        <w:t>1.2.8.</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Bcrypt</w:t>
      </w:r>
    </w:p>
    <w:p>
      <w:pPr>
        <w:widowControl w:val="0"/>
        <w:kinsoku w:val="0"/>
        <w:autoSpaceDE w:val="0"/>
        <w:autoSpaceDN w:val="0"/>
        <w:adjustRightInd w:val="0"/>
        <w:spacing w:before="123" w:after="0" w:line="320" w:lineRule="auto"/>
        <w:ind w:left="320" w:right="320" w:firstLine="0"/>
        <w:jc w:val="both"/>
        <w:textAlignment w:val="baseline"/>
      </w:pPr>
      <w:r>
        <w:rPr>
          <w:rFonts w:ascii="Times New Roman" w:hAnsi="Times New Roman" w:eastAsia="Times New Roman" w:cs="Times New Roman"/>
          <w:b w:val="0"/>
          <w:i w:val="0"/>
          <w:color w:val="000000"/>
          <w:spacing w:val="0"/>
          <w:w w:val="100"/>
          <w:kern w:val="0"/>
          <w:position w:val="0"/>
          <w:sz w:val="24"/>
          <w:szCs w:val="24"/>
        </w:rPr>
        <w:t>Bcrypt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là</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một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hàm</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băm</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mật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khẩu</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(password</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hashing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function)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được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thiết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kế</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để</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an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toàn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và</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chậm,</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làm</w:t>
      </w:r>
      <w:r>
        <w:rPr>
          <w:rFonts w:ascii="Times New Roman" w:hAnsi="Times New Roman" w:eastAsia="Times New Roman"/>
          <w:b w:val="0"/>
          <w:i w:val="0"/>
          <w:color w:val="000000"/>
          <w:spacing w:val="0"/>
          <w:w w:val="7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cho</w:t>
      </w:r>
      <w:r>
        <w:rPr>
          <w:rFonts w:ascii="Times New Roman" w:hAnsi="Times New Roman" w:eastAsia="Times New Roman"/>
          <w:b w:val="0"/>
          <w:i w:val="0"/>
          <w:color w:val="000000"/>
          <w:spacing w:val="0"/>
          <w:w w:val="7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việc</w:t>
      </w:r>
      <w:r>
        <w:rPr>
          <w:rFonts w:ascii="Times New Roman" w:hAnsi="Times New Roman" w:eastAsia="Times New Roman"/>
          <w:b w:val="0"/>
          <w:i w:val="0"/>
          <w:color w:val="000000"/>
          <w:spacing w:val="0"/>
          <w:w w:val="7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tấn</w:t>
      </w:r>
      <w:r>
        <w:rPr>
          <w:rFonts w:ascii="Times New Roman" w:hAnsi="Times New Roman" w:eastAsia="Times New Roman"/>
          <w:b w:val="0"/>
          <w:i w:val="0"/>
          <w:color w:val="000000"/>
          <w:spacing w:val="0"/>
          <w:w w:val="7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công</w:t>
      </w:r>
      <w:r>
        <w:rPr>
          <w:rFonts w:ascii="Times New Roman" w:hAnsi="Times New Roman" w:eastAsia="Times New Roman"/>
          <w:b w:val="0"/>
          <w:i w:val="0"/>
          <w:color w:val="000000"/>
          <w:spacing w:val="0"/>
          <w:w w:val="7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brute-force</w:t>
      </w:r>
      <w:r>
        <w:rPr>
          <w:rFonts w:ascii="Times New Roman" w:hAnsi="Times New Roman" w:eastAsia="Times New Roman"/>
          <w:b w:val="0"/>
          <w:i w:val="0"/>
          <w:color w:val="000000"/>
          <w:spacing w:val="0"/>
          <w:w w:val="7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(thử</w:t>
      </w:r>
      <w:r>
        <w:rPr>
          <w:rFonts w:ascii="Times New Roman" w:hAnsi="Times New Roman" w:eastAsia="Times New Roman"/>
          <w:b w:val="0"/>
          <w:i w:val="0"/>
          <w:color w:val="000000"/>
          <w:spacing w:val="0"/>
          <w:w w:val="7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tất</w:t>
      </w:r>
      <w:r>
        <w:rPr>
          <w:rFonts w:ascii="Times New Roman" w:hAnsi="Times New Roman" w:eastAsia="Times New Roman"/>
          <w:b w:val="0"/>
          <w:i w:val="0"/>
          <w:color w:val="000000"/>
          <w:spacing w:val="0"/>
          <w:w w:val="7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cả</w:t>
      </w:r>
      <w:r>
        <w:rPr>
          <w:rFonts w:ascii="Times New Roman" w:hAnsi="Times New Roman" w:eastAsia="Times New Roman"/>
          <w:b w:val="0"/>
          <w:i w:val="0"/>
          <w:color w:val="000000"/>
          <w:spacing w:val="0"/>
          <w:w w:val="7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các</w:t>
      </w:r>
      <w:r>
        <w:rPr>
          <w:rFonts w:ascii="Times New Roman" w:hAnsi="Times New Roman" w:eastAsia="Times New Roman"/>
          <w:b w:val="0"/>
          <w:i w:val="0"/>
          <w:color w:val="000000"/>
          <w:spacing w:val="0"/>
          <w:w w:val="7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mật</w:t>
      </w:r>
      <w:r>
        <w:rPr>
          <w:rFonts w:ascii="Times New Roman" w:hAnsi="Times New Roman" w:eastAsia="Times New Roman"/>
          <w:b w:val="0"/>
          <w:i w:val="0"/>
          <w:color w:val="000000"/>
          <w:spacing w:val="0"/>
          <w:w w:val="7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khẩu</w:t>
      </w:r>
      <w:r>
        <w:rPr>
          <w:rFonts w:ascii="Times New Roman" w:hAnsi="Times New Roman" w:eastAsia="Times New Roman"/>
          <w:b w:val="0"/>
          <w:i w:val="0"/>
          <w:color w:val="000000"/>
          <w:spacing w:val="0"/>
          <w:w w:val="7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có</w:t>
      </w:r>
      <w:r>
        <w:rPr>
          <w:rFonts w:ascii="Times New Roman" w:hAnsi="Times New Roman" w:eastAsia="Times New Roman"/>
          <w:b w:val="0"/>
          <w:i w:val="0"/>
          <w:color w:val="000000"/>
          <w:spacing w:val="0"/>
          <w:w w:val="7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thể)</w:t>
      </w:r>
      <w:r>
        <w:rPr>
          <w:rFonts w:ascii="Times New Roman" w:hAnsi="Times New Roman" w:eastAsia="Times New Roman"/>
          <w:b w:val="0"/>
          <w:i w:val="0"/>
          <w:color w:val="000000"/>
          <w:spacing w:val="0"/>
          <w:w w:val="7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trở</w:t>
      </w:r>
      <w:r>
        <w:rPr>
          <w:rFonts w:ascii="Times New Roman" w:hAnsi="Times New Roman" w:eastAsia="Times New Roman"/>
          <w:b w:val="0"/>
          <w:i w:val="0"/>
          <w:color w:val="000000"/>
          <w:spacing w:val="0"/>
          <w:w w:val="7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nên</w:t>
      </w:r>
      <w:r>
        <w:rPr>
          <w:rFonts w:ascii="Times New Roman" w:hAnsi="Times New Roman" w:eastAsia="Times New Roman"/>
          <w:b w:val="0"/>
          <w:i w:val="0"/>
          <w:color w:val="000000"/>
          <w:spacing w:val="0"/>
          <w:w w:val="7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khó</w:t>
      </w:r>
      <w:r>
        <w:rPr>
          <w:rFonts w:ascii="Times New Roman" w:hAnsi="Times New Roman" w:eastAsia="Times New Roman"/>
          <w:b w:val="0"/>
          <w:i w:val="0"/>
          <w:color w:val="000000"/>
          <w:spacing w:val="0"/>
          <w:w w:val="7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khăn</w:t>
      </w:r>
      <w:r>
        <w:rPr>
          <w:rFonts w:ascii="Times New Roman" w:hAnsi="Times New Roman" w:eastAsia="Times New Roman"/>
          <w:b w:val="0"/>
          <w:i w:val="0"/>
          <w:color w:val="000000"/>
          <w:spacing w:val="0"/>
          <w:w w:val="7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hơn.</w:t>
      </w:r>
      <w:r>
        <w:rPr>
          <w:rFonts w:ascii="Times New Roman" w:hAnsi="Times New Roman" w:eastAsia="Times New Roman"/>
          <w:b w:val="0"/>
          <w:i w:val="0"/>
          <w:color w:val="000000"/>
          <w:spacing w:val="0"/>
          <w:w w:val="7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Nó</w:t>
      </w:r>
      <w:r>
        <w:rPr>
          <w:rFonts w:ascii="Times New Roman" w:hAnsi="Times New Roman" w:eastAsia="Times New Roman"/>
          <w:b w:val="0"/>
          <w:i w:val="0"/>
          <w:color w:val="000000"/>
          <w:spacing w:val="0"/>
          <w:w w:val="7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thường</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đượ</w:t>
      </w:r>
      <w:r>
        <w:rPr>
          <w:rFonts w:ascii="Times New Roman" w:hAnsi="Times New Roman" w:eastAsia="Times New Roman" w:cs="Times New Roman"/>
          <w:b w:val="0"/>
          <w:i w:val="0"/>
          <w:color w:val="000000"/>
          <w:spacing w:val="1"/>
          <w:w w:val="100"/>
          <w:kern w:val="0"/>
          <w:position w:val="0"/>
          <w:sz w:val="24"/>
          <w:szCs w:val="24"/>
        </w:rPr>
        <w:t>c</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s</w:t>
      </w:r>
      <w:r>
        <w:rPr>
          <w:rFonts w:ascii="Times New Roman" w:hAnsi="Times New Roman" w:eastAsia="Times New Roman" w:cs="Times New Roman"/>
          <w:b w:val="0"/>
          <w:i w:val="0"/>
          <w:color w:val="000000"/>
          <w:spacing w:val="0"/>
          <w:w w:val="100"/>
          <w:kern w:val="0"/>
          <w:position w:val="0"/>
          <w:sz w:val="24"/>
          <w:szCs w:val="24"/>
        </w:rPr>
        <w:t>ử</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dụng</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để</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lưu</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trữ</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mật</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khẩu</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người</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dùng</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một</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cách</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an</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toàn</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trong</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cơ</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sở</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dữ</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liệu.</w:t>
      </w:r>
      <w:r>
        <w:rPr>
          <w:rFonts w:ascii="Times New Roman" w:hAnsi="Times New Roman" w:eastAsia="Times New Roman"/>
          <w:b w:val="0"/>
          <w:i w:val="0"/>
          <w:color w:val="000000"/>
          <w:spacing w:val="0"/>
          <w:w w:val="100"/>
          <w:kern w:val="0"/>
          <w:position w:val="0"/>
          <w:sz w:val="24"/>
          <w:szCs w:val="24"/>
        </w:rPr>
        <w:t xml:space="preserve"> </w:t>
      </w:r>
    </w:p>
    <w:p>
      <w:pPr>
        <w:widowControl w:val="0"/>
        <w:kinsoku w:val="0"/>
        <w:wordWrap w:val="0"/>
        <w:autoSpaceDE w:val="0"/>
        <w:autoSpaceDN w:val="0"/>
        <w:adjustRightInd w:val="0"/>
        <w:spacing w:before="1"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r>
        <w:drawing>
          <wp:anchor distT="0" distB="0" distL="0" distR="0" simplePos="0" relativeHeight="251658240" behindDoc="1" locked="0" layoutInCell="1" allowOverlap="1">
            <wp:simplePos x="0" y="0"/>
            <wp:positionH relativeFrom="page">
              <wp:posOffset>1100455</wp:posOffset>
            </wp:positionH>
            <wp:positionV relativeFrom="paragraph">
              <wp:posOffset>-1285875</wp:posOffset>
            </wp:positionV>
            <wp:extent cx="5575300" cy="2789555"/>
            <wp:effectExtent l="0" t="0" r="0" b="0"/>
            <wp:wrapNone/>
            <wp:docPr id="523" name="Image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 name="Image 523"/>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a:xfrm>
                      <a:off x="0" y="0"/>
                      <a:ext cx="5575300" cy="2789767"/>
                    </a:xfrm>
                    <a:prstGeom prst="rect">
                      <a:avLst/>
                    </a:prstGeom>
                  </pic:spPr>
                </pic:pic>
              </a:graphicData>
            </a:graphic>
          </wp:anchor>
        </w:drawing>
      </w: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356"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0" w:lineRule="auto"/>
        <w:ind w:left="4140" w:right="0" w:firstLine="0"/>
        <w:jc w:val="left"/>
        <w:textAlignment w:val="baseline"/>
      </w:pPr>
      <w:r>
        <w:rPr>
          <w:rFonts w:ascii="Times New Roman" w:hAnsi="Times New Roman" w:eastAsia="Times New Roman" w:cs="Times New Roman"/>
          <w:b w:val="0"/>
          <w:i/>
          <w:color w:val="000000"/>
          <w:spacing w:val="1"/>
          <w:w w:val="100"/>
          <w:kern w:val="0"/>
          <w:position w:val="0"/>
          <w:sz w:val="24"/>
          <w:szCs w:val="24"/>
        </w:rPr>
        <w:t>H</w:t>
      </w:r>
      <w:r>
        <w:rPr>
          <w:rFonts w:ascii="Times New Roman" w:hAnsi="Times New Roman" w:eastAsia="Times New Roman" w:cs="Times New Roman"/>
          <w:b w:val="0"/>
          <w:i/>
          <w:color w:val="000000"/>
          <w:spacing w:val="0"/>
          <w:w w:val="100"/>
          <w:kern w:val="0"/>
          <w:position w:val="0"/>
          <w:sz w:val="24"/>
          <w:szCs w:val="24"/>
        </w:rPr>
        <w:t>ình</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1.2.8</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Bcrypt</w:t>
      </w:r>
    </w:p>
    <w:p>
      <w:pPr>
        <w:widowControl w:val="0"/>
        <w:kinsoku w:val="0"/>
        <w:wordWrap w:val="0"/>
        <w:autoSpaceDE w:val="0"/>
        <w:autoSpaceDN w:val="0"/>
        <w:adjustRightInd w:val="0"/>
        <w:spacing w:before="1"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392"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15" w:after="0" w:line="240" w:lineRule="auto"/>
        <w:ind w:left="4940" w:right="0" w:firstLine="0"/>
        <w:jc w:val="left"/>
        <w:textAlignment w:val="baseline"/>
      </w:pPr>
      <w:r>
        <w:rPr>
          <w:rFonts w:ascii="Times New Roman" w:hAnsi="Times New Roman" w:eastAsia="Times New Roman" w:cs="Times New Roman"/>
          <w:b w:val="0"/>
          <w:i w:val="0"/>
          <w:color w:val="000000"/>
          <w:spacing w:val="0"/>
          <w:w w:val="99"/>
          <w:kern w:val="0"/>
          <w:position w:val="0"/>
          <w:sz w:val="24"/>
          <w:szCs w:val="24"/>
        </w:rPr>
        <w:t>6</w:t>
      </w:r>
    </w:p>
    <w:p>
      <w:pPr>
        <w:sectPr>
          <w:type w:val="continuous"/>
          <w:pgSz w:w="12240" w:h="15840"/>
          <w:pgMar w:top="1340" w:right="1100" w:bottom="980" w:left="1100" w:header="0" w:footer="0" w:gutter="0"/>
          <w:cols w:space="425" w:num="1"/>
        </w:sectPr>
      </w:pPr>
    </w:p>
    <w:p>
      <w:pPr>
        <w:widowControl w:val="0"/>
        <w:kinsoku w:val="0"/>
        <w:wordWrap w:val="0"/>
        <w:autoSpaceDE w:val="0"/>
        <w:autoSpaceDN w:val="0"/>
        <w:adjustRightInd w:val="0"/>
        <w:spacing w:before="87" w:after="160" w:line="253" w:lineRule="auto"/>
        <w:ind w:left="320" w:right="0" w:firstLine="0"/>
        <w:jc w:val="left"/>
        <w:textAlignment w:val="baseline"/>
        <w:outlineLvl w:val="1"/>
      </w:pPr>
      <w:r>
        <w:rPr>
          <w:rFonts w:ascii="Times New Roman" w:hAnsi="Times New Roman" w:eastAsia="Times New Roman" w:cs="Times New Roman"/>
          <w:b/>
          <w:i w:val="0"/>
          <w:color w:val="000000"/>
          <w:spacing w:val="3"/>
          <w:w w:val="100"/>
          <w:kern w:val="0"/>
          <w:position w:val="0"/>
          <w:sz w:val="28"/>
          <w:szCs w:val="28"/>
        </w:rPr>
        <w:t>1.3.</w:t>
      </w:r>
      <w:r>
        <w:rPr>
          <w:rFonts w:ascii="Times New Roman" w:hAnsi="Times New Roman" w:eastAsia="Times New Roman"/>
          <w:b/>
          <w:i w:val="0"/>
          <w:color w:val="000000"/>
          <w:spacing w:val="80"/>
          <w:w w:val="100"/>
          <w:kern w:val="0"/>
          <w:position w:val="0"/>
          <w:sz w:val="28"/>
          <w:szCs w:val="28"/>
        </w:rPr>
        <w:t xml:space="preserve"> </w:t>
      </w:r>
      <w:r>
        <w:rPr>
          <w:rFonts w:ascii="Times New Roman" w:hAnsi="Times New Roman" w:eastAsia="Times New Roman" w:cs="Times New Roman"/>
          <w:b/>
          <w:i w:val="0"/>
          <w:color w:val="000000"/>
          <w:spacing w:val="0"/>
          <w:w w:val="100"/>
          <w:kern w:val="0"/>
          <w:position w:val="0"/>
          <w:sz w:val="28"/>
          <w:szCs w:val="28"/>
        </w:rPr>
        <w:t>Lý</w:t>
      </w:r>
      <w:r>
        <w:rPr>
          <w:rFonts w:ascii="Times New Roman" w:hAnsi="Times New Roman" w:eastAsia="Times New Roman"/>
          <w:b/>
          <w:i w:val="0"/>
          <w:color w:val="000000"/>
          <w:spacing w:val="0"/>
          <w:w w:val="100"/>
          <w:kern w:val="0"/>
          <w:position w:val="0"/>
          <w:sz w:val="28"/>
          <w:szCs w:val="28"/>
        </w:rPr>
        <w:t xml:space="preserve"> </w:t>
      </w:r>
      <w:r>
        <w:rPr>
          <w:rFonts w:ascii="Times New Roman" w:hAnsi="Times New Roman" w:eastAsia="Times New Roman" w:cs="Times New Roman"/>
          <w:b/>
          <w:i w:val="0"/>
          <w:color w:val="000000"/>
          <w:spacing w:val="0"/>
          <w:w w:val="100"/>
          <w:kern w:val="0"/>
          <w:position w:val="0"/>
          <w:sz w:val="28"/>
          <w:szCs w:val="28"/>
        </w:rPr>
        <w:t>do</w:t>
      </w:r>
      <w:r>
        <w:rPr>
          <w:rFonts w:ascii="Times New Roman" w:hAnsi="Times New Roman" w:eastAsia="Times New Roman"/>
          <w:b/>
          <w:i w:val="0"/>
          <w:color w:val="000000"/>
          <w:spacing w:val="0"/>
          <w:w w:val="100"/>
          <w:kern w:val="0"/>
          <w:position w:val="0"/>
          <w:sz w:val="28"/>
          <w:szCs w:val="28"/>
        </w:rPr>
        <w:t xml:space="preserve"> </w:t>
      </w:r>
      <w:r>
        <w:rPr>
          <w:rFonts w:ascii="Times New Roman" w:hAnsi="Times New Roman" w:eastAsia="Times New Roman" w:cs="Times New Roman"/>
          <w:b/>
          <w:i w:val="0"/>
          <w:color w:val="000000"/>
          <w:spacing w:val="0"/>
          <w:w w:val="100"/>
          <w:kern w:val="0"/>
          <w:position w:val="0"/>
          <w:sz w:val="28"/>
          <w:szCs w:val="28"/>
        </w:rPr>
        <w:t>chọn</w:t>
      </w:r>
      <w:r>
        <w:rPr>
          <w:rFonts w:ascii="Times New Roman" w:hAnsi="Times New Roman" w:eastAsia="Times New Roman"/>
          <w:b/>
          <w:i w:val="0"/>
          <w:color w:val="000000"/>
          <w:spacing w:val="0"/>
          <w:w w:val="100"/>
          <w:kern w:val="0"/>
          <w:position w:val="0"/>
          <w:sz w:val="28"/>
          <w:szCs w:val="28"/>
        </w:rPr>
        <w:t xml:space="preserve"> </w:t>
      </w:r>
      <w:r>
        <w:rPr>
          <w:rFonts w:ascii="Times New Roman" w:hAnsi="Times New Roman" w:eastAsia="Times New Roman" w:cs="Times New Roman"/>
          <w:b/>
          <w:i w:val="0"/>
          <w:color w:val="000000"/>
          <w:spacing w:val="0"/>
          <w:w w:val="100"/>
          <w:kern w:val="0"/>
          <w:position w:val="0"/>
          <w:sz w:val="28"/>
          <w:szCs w:val="28"/>
        </w:rPr>
        <w:t>công</w:t>
      </w:r>
      <w:r>
        <w:rPr>
          <w:rFonts w:ascii="Times New Roman" w:hAnsi="Times New Roman" w:eastAsia="Times New Roman"/>
          <w:b/>
          <w:i w:val="0"/>
          <w:color w:val="000000"/>
          <w:spacing w:val="0"/>
          <w:w w:val="100"/>
          <w:kern w:val="0"/>
          <w:position w:val="0"/>
          <w:sz w:val="28"/>
          <w:szCs w:val="28"/>
        </w:rPr>
        <w:t xml:space="preserve"> </w:t>
      </w:r>
      <w:r>
        <w:rPr>
          <w:rFonts w:ascii="Times New Roman" w:hAnsi="Times New Roman" w:eastAsia="Times New Roman" w:cs="Times New Roman"/>
          <w:b/>
          <w:i w:val="0"/>
          <w:color w:val="000000"/>
          <w:spacing w:val="0"/>
          <w:w w:val="100"/>
          <w:kern w:val="0"/>
          <w:position w:val="0"/>
          <w:sz w:val="28"/>
          <w:szCs w:val="28"/>
        </w:rPr>
        <w:t>nghệ</w:t>
      </w:r>
    </w:p>
    <w:p>
      <w:pPr>
        <w:widowControl w:val="0"/>
        <w:kinsoku w:val="0"/>
        <w:wordWrap w:val="0"/>
        <w:autoSpaceDE w:val="0"/>
        <w:autoSpaceDN w:val="0"/>
        <w:adjustRightInd w:val="0"/>
        <w:spacing w:before="160" w:after="120" w:line="253" w:lineRule="auto"/>
        <w:ind w:left="420" w:right="0" w:firstLine="0"/>
        <w:jc w:val="left"/>
        <w:textAlignment w:val="baseline"/>
        <w:outlineLvl w:val="3"/>
      </w:pPr>
      <w:r>
        <w:rPr>
          <w:rFonts w:ascii="Times New Roman" w:hAnsi="Times New Roman" w:eastAsia="Times New Roman" w:cs="Times New Roman"/>
          <w:b/>
          <w:i w:val="0"/>
          <w:color w:val="000000"/>
          <w:spacing w:val="0"/>
          <w:w w:val="100"/>
          <w:kern w:val="0"/>
          <w:position w:val="0"/>
          <w:sz w:val="24"/>
          <w:szCs w:val="24"/>
        </w:rPr>
        <w:t>1.3.1.</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NodeJS</w:t>
      </w:r>
    </w:p>
    <w:p>
      <w:pPr>
        <w:widowControl w:val="0"/>
        <w:numPr>
          <w:ilvl w:val="0"/>
          <w:numId w:val="8"/>
        </w:numPr>
        <w:kinsoku w:val="0"/>
        <w:autoSpaceDE w:val="0"/>
        <w:autoSpaceDN w:val="0"/>
        <w:adjustRightInd w:val="0"/>
        <w:spacing w:before="122" w:after="0" w:line="355" w:lineRule="auto"/>
        <w:ind w:left="1040" w:right="320" w:hanging="360"/>
        <w:jc w:val="left"/>
        <w:textAlignment w:val="baseline"/>
      </w:pPr>
      <w:r>
        <w:rPr>
          <w:rFonts w:ascii="Times New Roman" w:hAnsi="Times New Roman" w:eastAsia="Times New Roman" w:cs="Times New Roman"/>
          <w:b w:val="0"/>
          <w:i w:val="0"/>
          <w:color w:val="000000"/>
          <w:spacing w:val="0"/>
          <w:w w:val="100"/>
          <w:kern w:val="0"/>
          <w:position w:val="0"/>
          <w:sz w:val="24"/>
          <w:szCs w:val="24"/>
        </w:rPr>
        <w:t>JavaScript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đồng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nhất: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Sử</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dụng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JavaScript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cho</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cả</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frontend</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và</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backend</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giúp</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đơn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giản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hóa</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vi</w:t>
      </w:r>
      <w:r>
        <w:rPr>
          <w:rFonts w:ascii="Times New Roman" w:hAnsi="Times New Roman" w:eastAsia="Times New Roman" w:cs="Times New Roman"/>
          <w:b w:val="0"/>
          <w:i w:val="0"/>
          <w:color w:val="000000"/>
          <w:spacing w:val="1"/>
          <w:w w:val="100"/>
          <w:kern w:val="0"/>
          <w:position w:val="0"/>
          <w:sz w:val="24"/>
          <w:szCs w:val="24"/>
        </w:rPr>
        <w:t>ệc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phá</w:t>
      </w:r>
      <w:r>
        <w:rPr>
          <w:rFonts w:ascii="Times New Roman" w:hAnsi="Times New Roman" w:eastAsia="Times New Roman" w:cs="Times New Roman"/>
          <w:b w:val="0"/>
          <w:i w:val="0"/>
          <w:color w:val="000000"/>
          <w:spacing w:val="1"/>
          <w:w w:val="100"/>
          <w:kern w:val="0"/>
          <w:position w:val="0"/>
          <w:sz w:val="24"/>
          <w:szCs w:val="24"/>
        </w:rPr>
        <w:t>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t</w:t>
      </w:r>
      <w:r>
        <w:rPr>
          <w:rFonts w:ascii="Times New Roman" w:hAnsi="Times New Roman" w:eastAsia="Times New Roman" w:cs="Times New Roman"/>
          <w:b w:val="0"/>
          <w:i w:val="0"/>
          <w:color w:val="000000"/>
          <w:spacing w:val="0"/>
          <w:w w:val="100"/>
          <w:kern w:val="0"/>
          <w:position w:val="0"/>
          <w:sz w:val="24"/>
          <w:szCs w:val="24"/>
        </w:rPr>
        <w:t>ri</w:t>
      </w:r>
      <w:r>
        <w:rPr>
          <w:rFonts w:ascii="Times New Roman" w:hAnsi="Times New Roman" w:eastAsia="Times New Roman" w:cs="Times New Roman"/>
          <w:b w:val="0"/>
          <w:i w:val="0"/>
          <w:color w:val="000000"/>
          <w:spacing w:val="1"/>
          <w:w w:val="100"/>
          <w:kern w:val="0"/>
          <w:position w:val="0"/>
          <w:sz w:val="24"/>
          <w:szCs w:val="24"/>
        </w:rPr>
        <w:t>ển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và</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dễ</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dàng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c</w:t>
      </w:r>
      <w:r>
        <w:rPr>
          <w:rFonts w:ascii="Times New Roman" w:hAnsi="Times New Roman" w:eastAsia="Times New Roman" w:cs="Times New Roman"/>
          <w:b w:val="0"/>
          <w:i w:val="0"/>
          <w:color w:val="000000"/>
          <w:spacing w:val="0"/>
          <w:w w:val="100"/>
          <w:kern w:val="0"/>
          <w:position w:val="0"/>
          <w:sz w:val="24"/>
          <w:szCs w:val="24"/>
        </w:rPr>
        <w:t>hi</w:t>
      </w:r>
      <w:r>
        <w:rPr>
          <w:rFonts w:ascii="Times New Roman" w:hAnsi="Times New Roman" w:eastAsia="Times New Roman" w:cs="Times New Roman"/>
          <w:b w:val="0"/>
          <w:i w:val="0"/>
          <w:color w:val="000000"/>
          <w:spacing w:val="1"/>
          <w:w w:val="100"/>
          <w:kern w:val="0"/>
          <w:position w:val="0"/>
          <w:sz w:val="24"/>
          <w:szCs w:val="24"/>
        </w:rPr>
        <w:t>a</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sẻ</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code</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giữa</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hai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phần.</w:t>
      </w:r>
      <w:r>
        <w:rPr>
          <w:rFonts w:ascii="Times New Roman" w:hAnsi="Times New Roman" w:eastAsia="Times New Roman"/>
          <w:b w:val="0"/>
          <w:i w:val="0"/>
          <w:color w:val="000000"/>
          <w:spacing w:val="0"/>
          <w:w w:val="100"/>
          <w:kern w:val="0"/>
          <w:position w:val="0"/>
          <w:sz w:val="24"/>
          <w:szCs w:val="24"/>
        </w:rPr>
        <w:t xml:space="preserve"> </w:t>
      </w:r>
    </w:p>
    <w:p>
      <w:pPr>
        <w:widowControl w:val="0"/>
        <w:numPr>
          <w:ilvl w:val="0"/>
          <w:numId w:val="8"/>
        </w:numPr>
        <w:kinsoku w:val="0"/>
        <w:autoSpaceDE w:val="0"/>
        <w:autoSpaceDN w:val="0"/>
        <w:adjustRightInd w:val="0"/>
        <w:spacing w:before="1" w:after="0" w:line="356" w:lineRule="auto"/>
        <w:ind w:left="1040" w:right="320" w:hanging="360"/>
        <w:jc w:val="left"/>
        <w:textAlignment w:val="baseline"/>
      </w:pPr>
      <w:r>
        <w:rPr>
          <w:rFonts w:ascii="Times New Roman" w:hAnsi="Times New Roman" w:eastAsia="Times New Roman" w:cs="Times New Roman"/>
          <w:b w:val="0"/>
          <w:i w:val="0"/>
          <w:color w:val="000000"/>
          <w:spacing w:val="0"/>
          <w:w w:val="100"/>
          <w:kern w:val="0"/>
          <w:position w:val="0"/>
          <w:sz w:val="24"/>
          <w:szCs w:val="24"/>
        </w:rPr>
        <w:t>Hiệu</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suất</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tốt:</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Node.js</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hoạt</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động</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nhanh</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và</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phù</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hợp</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với</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các</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ứng</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dụng</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cơ</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bản</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như</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API</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nhờ</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c</w:t>
      </w:r>
      <w:r>
        <w:rPr>
          <w:rFonts w:ascii="Times New Roman" w:hAnsi="Times New Roman" w:eastAsia="Times New Roman" w:cs="Times New Roman"/>
          <w:b w:val="0"/>
          <w:i w:val="0"/>
          <w:color w:val="000000"/>
          <w:spacing w:val="0"/>
          <w:w w:val="100"/>
          <w:kern w:val="0"/>
          <w:position w:val="0"/>
          <w:sz w:val="24"/>
          <w:szCs w:val="24"/>
        </w:rPr>
        <w:t>ơ</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chế</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xử</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lý</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bất</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đồng</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bộ</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(non-blocking).</w:t>
      </w:r>
      <w:r>
        <w:rPr>
          <w:rFonts w:ascii="Times New Roman" w:hAnsi="Times New Roman" w:eastAsia="Times New Roman"/>
          <w:b w:val="0"/>
          <w:i w:val="0"/>
          <w:color w:val="000000"/>
          <w:spacing w:val="0"/>
          <w:w w:val="100"/>
          <w:kern w:val="0"/>
          <w:position w:val="0"/>
          <w:sz w:val="24"/>
          <w:szCs w:val="24"/>
        </w:rPr>
        <w:t xml:space="preserve"> </w:t>
      </w:r>
    </w:p>
    <w:p>
      <w:pPr>
        <w:widowControl w:val="0"/>
        <w:numPr>
          <w:ilvl w:val="0"/>
          <w:numId w:val="8"/>
        </w:numPr>
        <w:kinsoku w:val="0"/>
        <w:autoSpaceDE w:val="0"/>
        <w:autoSpaceDN w:val="0"/>
        <w:adjustRightInd w:val="0"/>
        <w:spacing w:before="1" w:after="0" w:line="299" w:lineRule="auto"/>
        <w:ind w:left="1040" w:right="320" w:hanging="360"/>
        <w:jc w:val="left"/>
        <w:textAlignment w:val="baseline"/>
      </w:pPr>
      <w:r>
        <w:rPr>
          <w:rFonts w:ascii="Times New Roman" w:hAnsi="Times New Roman" w:eastAsia="Times New Roman" w:cs="Times New Roman"/>
          <w:b w:val="0"/>
          <w:i w:val="0"/>
          <w:color w:val="000000"/>
          <w:spacing w:val="0"/>
          <w:w w:val="100"/>
          <w:kern w:val="0"/>
          <w:position w:val="0"/>
          <w:sz w:val="24"/>
          <w:szCs w:val="24"/>
        </w:rPr>
        <w:t>Hệ</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sinh</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thái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lớn: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Node.js</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có</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một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hệ</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sinh</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thái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npm</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(Node</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Package</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Manager)</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rất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lớn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với</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nhi</w:t>
      </w:r>
      <w:r>
        <w:rPr>
          <w:rFonts w:ascii="Times New Roman" w:hAnsi="Times New Roman" w:eastAsia="Times New Roman" w:cs="Times New Roman"/>
          <w:b w:val="0"/>
          <w:i w:val="0"/>
          <w:color w:val="000000"/>
          <w:spacing w:val="1"/>
          <w:w w:val="100"/>
          <w:kern w:val="0"/>
          <w:position w:val="0"/>
          <w:sz w:val="24"/>
          <w:szCs w:val="24"/>
        </w:rPr>
        <w:t>ều</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t</w:t>
      </w:r>
      <w:r>
        <w:rPr>
          <w:rFonts w:ascii="Times New Roman" w:hAnsi="Times New Roman" w:eastAsia="Times New Roman" w:cs="Times New Roman"/>
          <w:b w:val="0"/>
          <w:i w:val="0"/>
          <w:color w:val="000000"/>
          <w:spacing w:val="0"/>
          <w:w w:val="100"/>
          <w:kern w:val="0"/>
          <w:position w:val="0"/>
          <w:sz w:val="24"/>
          <w:szCs w:val="24"/>
        </w:rPr>
        <w:t>hư</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vi</w:t>
      </w:r>
      <w:r>
        <w:rPr>
          <w:rFonts w:ascii="Times New Roman" w:hAnsi="Times New Roman" w:eastAsia="Times New Roman" w:cs="Times New Roman"/>
          <w:b w:val="0"/>
          <w:i w:val="0"/>
          <w:color w:val="000000"/>
          <w:spacing w:val="1"/>
          <w:w w:val="100"/>
          <w:kern w:val="0"/>
          <w:position w:val="0"/>
          <w:sz w:val="24"/>
          <w:szCs w:val="24"/>
        </w:rPr>
        <w:t>ệ</w:t>
      </w:r>
      <w:r>
        <w:rPr>
          <w:rFonts w:ascii="Times New Roman" w:hAnsi="Times New Roman" w:eastAsia="Times New Roman" w:cs="Times New Roman"/>
          <w:b w:val="0"/>
          <w:i w:val="0"/>
          <w:color w:val="000000"/>
          <w:spacing w:val="0"/>
          <w:w w:val="100"/>
          <w:kern w:val="0"/>
          <w:position w:val="0"/>
          <w:sz w:val="24"/>
          <w:szCs w:val="24"/>
        </w:rPr>
        <w:t>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và</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công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cụ</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hữu</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ích.</w:t>
      </w:r>
      <w:r>
        <w:rPr>
          <w:rFonts w:ascii="Times New Roman" w:hAnsi="Times New Roman" w:eastAsia="Times New Roman"/>
          <w:b w:val="0"/>
          <w:i w:val="0"/>
          <w:color w:val="000000"/>
          <w:spacing w:val="0"/>
          <w:w w:val="100"/>
          <w:kern w:val="0"/>
          <w:position w:val="0"/>
          <w:sz w:val="24"/>
          <w:szCs w:val="24"/>
        </w:rPr>
        <w:t xml:space="preserve"> </w:t>
      </w:r>
    </w:p>
    <w:p>
      <w:pPr>
        <w:widowControl w:val="0"/>
        <w:kinsoku w:val="0"/>
        <w:wordWrap w:val="0"/>
        <w:autoSpaceDE w:val="0"/>
        <w:autoSpaceDN w:val="0"/>
        <w:adjustRightInd w:val="0"/>
        <w:spacing w:before="1"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321"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120" w:line="256" w:lineRule="auto"/>
        <w:ind w:left="420" w:right="0" w:firstLine="0"/>
        <w:jc w:val="left"/>
        <w:textAlignment w:val="baseline"/>
        <w:outlineLvl w:val="3"/>
      </w:pPr>
      <w:r>
        <w:rPr>
          <w:rFonts w:ascii="Times New Roman" w:hAnsi="Times New Roman" w:eastAsia="Times New Roman" w:cs="Times New Roman"/>
          <w:b/>
          <w:i w:val="0"/>
          <w:color w:val="000000"/>
          <w:spacing w:val="0"/>
          <w:w w:val="100"/>
          <w:kern w:val="0"/>
          <w:position w:val="0"/>
          <w:sz w:val="24"/>
          <w:szCs w:val="24"/>
        </w:rPr>
        <w:t>1.3.2.</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Express</w:t>
      </w:r>
    </w:p>
    <w:p>
      <w:pPr>
        <w:widowControl w:val="0"/>
        <w:numPr>
          <w:ilvl w:val="0"/>
          <w:numId w:val="9"/>
        </w:numPr>
        <w:kinsoku w:val="0"/>
        <w:autoSpaceDE w:val="0"/>
        <w:autoSpaceDN w:val="0"/>
        <w:adjustRightInd w:val="0"/>
        <w:spacing w:before="120" w:after="0" w:line="356" w:lineRule="auto"/>
        <w:ind w:left="1040" w:right="320" w:hanging="360"/>
        <w:jc w:val="left"/>
        <w:textAlignment w:val="baseline"/>
      </w:pPr>
      <w:r>
        <w:rPr>
          <w:rFonts w:ascii="Times New Roman" w:hAnsi="Times New Roman" w:eastAsia="Times New Roman" w:cs="Times New Roman"/>
          <w:b w:val="0"/>
          <w:i w:val="0"/>
          <w:color w:val="000000"/>
          <w:spacing w:val="0"/>
          <w:w w:val="100"/>
          <w:kern w:val="0"/>
          <w:position w:val="0"/>
          <w:sz w:val="24"/>
          <w:szCs w:val="24"/>
        </w:rPr>
        <w:t>Đơn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giản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và</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linh</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hoạt: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Express</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cung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cấp</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một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framework</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tối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giản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nhưng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mạnh</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mẽ,</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cho</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phé</w:t>
      </w:r>
      <w:r>
        <w:rPr>
          <w:rFonts w:ascii="Times New Roman" w:hAnsi="Times New Roman" w:eastAsia="Times New Roman" w:cs="Times New Roman"/>
          <w:b w:val="0"/>
          <w:i w:val="0"/>
          <w:color w:val="000000"/>
          <w:spacing w:val="1"/>
          <w:w w:val="100"/>
          <w:kern w:val="0"/>
          <w:position w:val="0"/>
          <w:sz w:val="24"/>
          <w:szCs w:val="24"/>
        </w:rPr>
        <w:t>p</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ta</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dễ</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dàng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xâ</w:t>
      </w:r>
      <w:r>
        <w:rPr>
          <w:rFonts w:ascii="Times New Roman" w:hAnsi="Times New Roman" w:eastAsia="Times New Roman" w:cs="Times New Roman"/>
          <w:b w:val="0"/>
          <w:i w:val="0"/>
          <w:color w:val="000000"/>
          <w:spacing w:val="1"/>
          <w:w w:val="100"/>
          <w:kern w:val="0"/>
          <w:position w:val="0"/>
          <w:sz w:val="24"/>
          <w:szCs w:val="24"/>
        </w:rPr>
        <w:t>y</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dựng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các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A</w:t>
      </w:r>
      <w:r>
        <w:rPr>
          <w:rFonts w:ascii="Times New Roman" w:hAnsi="Times New Roman" w:eastAsia="Times New Roman" w:cs="Times New Roman"/>
          <w:b w:val="0"/>
          <w:i w:val="0"/>
          <w:color w:val="000000"/>
          <w:spacing w:val="0"/>
          <w:w w:val="100"/>
          <w:kern w:val="0"/>
          <w:position w:val="0"/>
          <w:sz w:val="24"/>
          <w:szCs w:val="24"/>
        </w:rPr>
        <w:t>PI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và</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ứng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dụng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web.</w:t>
      </w:r>
      <w:r>
        <w:rPr>
          <w:rFonts w:ascii="Times New Roman" w:hAnsi="Times New Roman" w:eastAsia="Times New Roman"/>
          <w:b w:val="0"/>
          <w:i w:val="0"/>
          <w:color w:val="000000"/>
          <w:spacing w:val="0"/>
          <w:w w:val="100"/>
          <w:kern w:val="0"/>
          <w:position w:val="0"/>
          <w:sz w:val="24"/>
          <w:szCs w:val="24"/>
        </w:rPr>
        <w:t xml:space="preserve"> </w:t>
      </w:r>
    </w:p>
    <w:p>
      <w:pPr>
        <w:widowControl w:val="0"/>
        <w:numPr>
          <w:ilvl w:val="0"/>
          <w:numId w:val="9"/>
        </w:numPr>
        <w:kinsoku w:val="0"/>
        <w:autoSpaceDE w:val="0"/>
        <w:autoSpaceDN w:val="0"/>
        <w:adjustRightInd w:val="0"/>
        <w:spacing w:before="1" w:after="0" w:line="356" w:lineRule="auto"/>
        <w:ind w:left="1040" w:right="320" w:hanging="360"/>
        <w:jc w:val="left"/>
        <w:textAlignment w:val="baseline"/>
      </w:pPr>
      <w:r>
        <w:rPr>
          <w:rFonts w:ascii="Times New Roman" w:hAnsi="Times New Roman" w:eastAsia="Times New Roman" w:cs="Times New Roman"/>
          <w:b w:val="0"/>
          <w:i w:val="0"/>
          <w:color w:val="000000"/>
          <w:spacing w:val="0"/>
          <w:w w:val="100"/>
          <w:kern w:val="0"/>
          <w:position w:val="0"/>
          <w:sz w:val="24"/>
          <w:szCs w:val="24"/>
        </w:rPr>
        <w:t>Middleware:</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Hệ</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thống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middleware</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của</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Express</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giúp</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ta</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dễ</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dàng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mở</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rộng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chức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năng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của</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ứng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dụng.</w:t>
      </w:r>
      <w:r>
        <w:rPr>
          <w:rFonts w:ascii="Times New Roman" w:hAnsi="Times New Roman" w:eastAsia="Times New Roman"/>
          <w:b w:val="0"/>
          <w:i w:val="0"/>
          <w:color w:val="000000"/>
          <w:spacing w:val="0"/>
          <w:w w:val="100"/>
          <w:kern w:val="0"/>
          <w:position w:val="0"/>
          <w:sz w:val="24"/>
          <w:szCs w:val="24"/>
        </w:rPr>
        <w:t xml:space="preserve"> </w:t>
      </w:r>
    </w:p>
    <w:p>
      <w:pPr>
        <w:widowControl w:val="0"/>
        <w:numPr>
          <w:ilvl w:val="0"/>
          <w:numId w:val="9"/>
        </w:numPr>
        <w:kinsoku w:val="0"/>
        <w:wordWrap w:val="0"/>
        <w:autoSpaceDE w:val="0"/>
        <w:autoSpaceDN w:val="0"/>
        <w:adjustRightInd w:val="0"/>
        <w:spacing w:before="1" w:after="0" w:line="240" w:lineRule="auto"/>
        <w:ind w:left="1040" w:right="0" w:hanging="360"/>
        <w:jc w:val="left"/>
        <w:textAlignment w:val="baseline"/>
      </w:pPr>
      <w:r>
        <w:rPr>
          <w:rFonts w:ascii="Times New Roman" w:hAnsi="Times New Roman" w:eastAsia="Times New Roman" w:cs="Times New Roman"/>
          <w:b w:val="0"/>
          <w:i w:val="0"/>
          <w:color w:val="000000"/>
          <w:spacing w:val="1"/>
          <w:w w:val="100"/>
          <w:kern w:val="0"/>
          <w:position w:val="0"/>
          <w:sz w:val="24"/>
          <w:szCs w:val="24"/>
        </w:rPr>
        <w:t>P</w:t>
      </w:r>
      <w:r>
        <w:rPr>
          <w:rFonts w:ascii="Times New Roman" w:hAnsi="Times New Roman" w:eastAsia="Times New Roman" w:cs="Times New Roman"/>
          <w:b w:val="0"/>
          <w:i w:val="0"/>
          <w:color w:val="000000"/>
          <w:spacing w:val="0"/>
          <w:w w:val="100"/>
          <w:kern w:val="0"/>
          <w:position w:val="0"/>
          <w:sz w:val="24"/>
          <w:szCs w:val="24"/>
        </w:rPr>
        <w:t>hổ</w:t>
      </w:r>
      <w:r>
        <w:rPr>
          <w:rFonts w:ascii="Times New Roman" w:hAnsi="Times New Roman" w:eastAsia="Times New Roman"/>
          <w:b w:val="0"/>
          <w:i w:val="0"/>
          <w:color w:val="000000"/>
          <w:spacing w:val="0"/>
          <w:w w:val="92"/>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bi</w:t>
      </w:r>
      <w:r>
        <w:rPr>
          <w:rFonts w:ascii="Times New Roman" w:hAnsi="Times New Roman" w:eastAsia="Times New Roman" w:cs="Times New Roman"/>
          <w:b w:val="0"/>
          <w:i w:val="0"/>
          <w:color w:val="000000"/>
          <w:spacing w:val="1"/>
          <w:w w:val="100"/>
          <w:kern w:val="0"/>
          <w:position w:val="0"/>
          <w:sz w:val="24"/>
          <w:szCs w:val="24"/>
        </w:rPr>
        <w:t>ế</w:t>
      </w:r>
      <w:r>
        <w:rPr>
          <w:rFonts w:ascii="Times New Roman" w:hAnsi="Times New Roman" w:eastAsia="Times New Roman" w:cs="Times New Roman"/>
          <w:b w:val="0"/>
          <w:i w:val="0"/>
          <w:color w:val="000000"/>
          <w:spacing w:val="0"/>
          <w:w w:val="100"/>
          <w:kern w:val="0"/>
          <w:position w:val="0"/>
          <w:sz w:val="24"/>
          <w:szCs w:val="24"/>
        </w:rPr>
        <w:t>n:</w:t>
      </w:r>
      <w:r>
        <w:rPr>
          <w:rFonts w:ascii="Times New Roman" w:hAnsi="Times New Roman" w:eastAsia="Times New Roman"/>
          <w:b w:val="0"/>
          <w:i w:val="0"/>
          <w:color w:val="000000"/>
          <w:spacing w:val="0"/>
          <w:w w:val="92"/>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Express</w:t>
      </w:r>
      <w:r>
        <w:rPr>
          <w:rFonts w:ascii="Times New Roman" w:hAnsi="Times New Roman" w:eastAsia="Times New Roman"/>
          <w:b w:val="0"/>
          <w:i w:val="0"/>
          <w:color w:val="000000"/>
          <w:spacing w:val="0"/>
          <w:w w:val="92"/>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là</w:t>
      </w:r>
      <w:r>
        <w:rPr>
          <w:rFonts w:ascii="Times New Roman" w:hAnsi="Times New Roman" w:eastAsia="Times New Roman"/>
          <w:b w:val="0"/>
          <w:i w:val="0"/>
          <w:color w:val="000000"/>
          <w:spacing w:val="0"/>
          <w:w w:val="92"/>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framework</w:t>
      </w:r>
      <w:r>
        <w:rPr>
          <w:rFonts w:ascii="Times New Roman" w:hAnsi="Times New Roman" w:eastAsia="Times New Roman"/>
          <w:b w:val="0"/>
          <w:i w:val="0"/>
          <w:color w:val="000000"/>
          <w:spacing w:val="0"/>
          <w:w w:val="92"/>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phổ</w:t>
      </w:r>
      <w:r>
        <w:rPr>
          <w:rFonts w:ascii="Times New Roman" w:hAnsi="Times New Roman" w:eastAsia="Times New Roman"/>
          <w:b w:val="0"/>
          <w:i w:val="0"/>
          <w:color w:val="000000"/>
          <w:spacing w:val="0"/>
          <w:w w:val="92"/>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biến</w:t>
      </w:r>
      <w:r>
        <w:rPr>
          <w:rFonts w:ascii="Times New Roman" w:hAnsi="Times New Roman" w:eastAsia="Times New Roman"/>
          <w:b w:val="0"/>
          <w:i w:val="0"/>
          <w:color w:val="000000"/>
          <w:spacing w:val="0"/>
          <w:w w:val="92"/>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nhất</w:t>
      </w:r>
      <w:r>
        <w:rPr>
          <w:rFonts w:ascii="Times New Roman" w:hAnsi="Times New Roman" w:eastAsia="Times New Roman"/>
          <w:b w:val="0"/>
          <w:i w:val="0"/>
          <w:color w:val="000000"/>
          <w:spacing w:val="0"/>
          <w:w w:val="92"/>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cho</w:t>
      </w:r>
      <w:r>
        <w:rPr>
          <w:rFonts w:ascii="Times New Roman" w:hAnsi="Times New Roman" w:eastAsia="Times New Roman"/>
          <w:b w:val="0"/>
          <w:i w:val="0"/>
          <w:color w:val="000000"/>
          <w:spacing w:val="0"/>
          <w:w w:val="92"/>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Node.js,</w:t>
      </w:r>
      <w:r>
        <w:rPr>
          <w:rFonts w:ascii="Times New Roman" w:hAnsi="Times New Roman" w:eastAsia="Times New Roman"/>
          <w:b w:val="0"/>
          <w:i w:val="0"/>
          <w:color w:val="000000"/>
          <w:spacing w:val="0"/>
          <w:w w:val="92"/>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có</w:t>
      </w:r>
      <w:r>
        <w:rPr>
          <w:rFonts w:ascii="Times New Roman" w:hAnsi="Times New Roman" w:eastAsia="Times New Roman"/>
          <w:b w:val="0"/>
          <w:i w:val="0"/>
          <w:color w:val="000000"/>
          <w:spacing w:val="0"/>
          <w:w w:val="92"/>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cộng</w:t>
      </w:r>
      <w:r>
        <w:rPr>
          <w:rFonts w:ascii="Times New Roman" w:hAnsi="Times New Roman" w:eastAsia="Times New Roman"/>
          <w:b w:val="0"/>
          <w:i w:val="0"/>
          <w:color w:val="000000"/>
          <w:spacing w:val="0"/>
          <w:w w:val="92"/>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đồng</w:t>
      </w:r>
      <w:r>
        <w:rPr>
          <w:rFonts w:ascii="Times New Roman" w:hAnsi="Times New Roman" w:eastAsia="Times New Roman"/>
          <w:b w:val="0"/>
          <w:i w:val="0"/>
          <w:color w:val="000000"/>
          <w:spacing w:val="0"/>
          <w:w w:val="92"/>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hỗ</w:t>
      </w:r>
      <w:r>
        <w:rPr>
          <w:rFonts w:ascii="Times New Roman" w:hAnsi="Times New Roman" w:eastAsia="Times New Roman"/>
          <w:b w:val="0"/>
          <w:i w:val="0"/>
          <w:color w:val="000000"/>
          <w:spacing w:val="0"/>
          <w:w w:val="92"/>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trợ</w:t>
      </w:r>
      <w:r>
        <w:rPr>
          <w:rFonts w:ascii="Times New Roman" w:hAnsi="Times New Roman" w:eastAsia="Times New Roman"/>
          <w:b w:val="0"/>
          <w:i w:val="0"/>
          <w:color w:val="000000"/>
          <w:spacing w:val="0"/>
          <w:w w:val="92"/>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lớn.</w:t>
      </w: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326"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119" w:line="253" w:lineRule="auto"/>
        <w:ind w:left="420" w:right="0" w:firstLine="0"/>
        <w:jc w:val="left"/>
        <w:textAlignment w:val="baseline"/>
        <w:outlineLvl w:val="3"/>
      </w:pPr>
      <w:r>
        <w:rPr>
          <w:rFonts w:ascii="Times New Roman" w:hAnsi="Times New Roman" w:eastAsia="Times New Roman" w:cs="Times New Roman"/>
          <w:b/>
          <w:i w:val="0"/>
          <w:color w:val="000000"/>
          <w:spacing w:val="0"/>
          <w:w w:val="100"/>
          <w:kern w:val="0"/>
          <w:position w:val="0"/>
          <w:sz w:val="24"/>
          <w:szCs w:val="24"/>
        </w:rPr>
        <w:t>1.3.3.</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MongoDB</w:t>
      </w:r>
    </w:p>
    <w:p>
      <w:pPr>
        <w:widowControl w:val="0"/>
        <w:numPr>
          <w:ilvl w:val="0"/>
          <w:numId w:val="10"/>
        </w:numPr>
        <w:kinsoku w:val="0"/>
        <w:autoSpaceDE w:val="0"/>
        <w:autoSpaceDN w:val="0"/>
        <w:adjustRightInd w:val="0"/>
        <w:spacing w:before="122" w:after="0" w:line="355" w:lineRule="auto"/>
        <w:ind w:left="1040" w:right="320" w:hanging="360"/>
        <w:jc w:val="left"/>
        <w:textAlignment w:val="baseline"/>
      </w:pPr>
      <w:r>
        <w:rPr>
          <w:rFonts w:ascii="Times New Roman" w:hAnsi="Times New Roman" w:eastAsia="Times New Roman" w:cs="Times New Roman"/>
          <w:b w:val="0"/>
          <w:i w:val="0"/>
          <w:color w:val="000000"/>
          <w:spacing w:val="0"/>
          <w:w w:val="100"/>
          <w:kern w:val="0"/>
          <w:position w:val="0"/>
          <w:sz w:val="24"/>
          <w:szCs w:val="24"/>
        </w:rPr>
        <w:t>Linh</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hoạt: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Schema</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linh</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hoạt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của</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MongoDB</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cho</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phép</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ta</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dễ</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dàng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thay</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đổi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cấu</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trúc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dữ</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liệu</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cần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thiết.</w:t>
      </w:r>
      <w:r>
        <w:rPr>
          <w:rFonts w:ascii="Times New Roman" w:hAnsi="Times New Roman" w:eastAsia="Times New Roman"/>
          <w:b w:val="0"/>
          <w:i w:val="0"/>
          <w:color w:val="000000"/>
          <w:spacing w:val="0"/>
          <w:w w:val="100"/>
          <w:kern w:val="0"/>
          <w:position w:val="0"/>
          <w:sz w:val="24"/>
          <w:szCs w:val="24"/>
        </w:rPr>
        <w:t xml:space="preserve"> </w:t>
      </w:r>
    </w:p>
    <w:p>
      <w:pPr>
        <w:widowControl w:val="0"/>
        <w:numPr>
          <w:ilvl w:val="0"/>
          <w:numId w:val="10"/>
        </w:numPr>
        <w:kinsoku w:val="0"/>
        <w:autoSpaceDE w:val="0"/>
        <w:autoSpaceDN w:val="0"/>
        <w:adjustRightInd w:val="0"/>
        <w:spacing w:before="0" w:after="0" w:line="356" w:lineRule="auto"/>
        <w:ind w:left="1040" w:right="320" w:hanging="360"/>
        <w:jc w:val="left"/>
        <w:textAlignment w:val="baseline"/>
      </w:pPr>
      <w:r>
        <w:rPr>
          <w:rFonts w:ascii="Times New Roman" w:hAnsi="Times New Roman" w:eastAsia="Times New Roman" w:cs="Times New Roman"/>
          <w:b w:val="0"/>
          <w:i w:val="0"/>
          <w:color w:val="000000"/>
          <w:spacing w:val="1"/>
          <w:w w:val="100"/>
          <w:kern w:val="0"/>
          <w:position w:val="0"/>
          <w:sz w:val="24"/>
          <w:szCs w:val="24"/>
        </w:rPr>
        <w:t>K</w:t>
      </w:r>
      <w:r>
        <w:rPr>
          <w:rFonts w:ascii="Times New Roman" w:hAnsi="Times New Roman" w:eastAsia="Times New Roman" w:cs="Times New Roman"/>
          <w:b w:val="0"/>
          <w:i w:val="0"/>
          <w:color w:val="000000"/>
          <w:spacing w:val="0"/>
          <w:w w:val="100"/>
          <w:kern w:val="0"/>
          <w:position w:val="0"/>
          <w:sz w:val="24"/>
          <w:szCs w:val="24"/>
        </w:rPr>
        <w:t>hả</w:t>
      </w:r>
      <w:r>
        <w:rPr>
          <w:rFonts w:ascii="Times New Roman" w:hAnsi="Times New Roman" w:eastAsia="Times New Roman"/>
          <w:b w:val="0"/>
          <w:i w:val="0"/>
          <w:color w:val="000000"/>
          <w:spacing w:val="5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năng</w:t>
      </w:r>
      <w:r>
        <w:rPr>
          <w:rFonts w:ascii="Times New Roman" w:hAnsi="Times New Roman" w:eastAsia="Times New Roman"/>
          <w:b w:val="0"/>
          <w:i w:val="0"/>
          <w:color w:val="000000"/>
          <w:spacing w:val="54"/>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mở</w:t>
      </w:r>
      <w:r>
        <w:rPr>
          <w:rFonts w:ascii="Times New Roman" w:hAnsi="Times New Roman" w:eastAsia="Times New Roman"/>
          <w:b w:val="0"/>
          <w:i w:val="0"/>
          <w:color w:val="000000"/>
          <w:spacing w:val="5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rộng:</w:t>
      </w:r>
      <w:r>
        <w:rPr>
          <w:rFonts w:ascii="Times New Roman" w:hAnsi="Times New Roman" w:eastAsia="Times New Roman"/>
          <w:b w:val="0"/>
          <w:i w:val="0"/>
          <w:color w:val="000000"/>
          <w:spacing w:val="54"/>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M</w:t>
      </w:r>
      <w:r>
        <w:rPr>
          <w:rFonts w:ascii="Times New Roman" w:hAnsi="Times New Roman" w:eastAsia="Times New Roman" w:cs="Times New Roman"/>
          <w:b w:val="0"/>
          <w:i w:val="0"/>
          <w:color w:val="000000"/>
          <w:spacing w:val="0"/>
          <w:w w:val="100"/>
          <w:kern w:val="0"/>
          <w:position w:val="0"/>
          <w:sz w:val="24"/>
          <w:szCs w:val="24"/>
        </w:rPr>
        <w:t>ongoDB</w:t>
      </w:r>
      <w:r>
        <w:rPr>
          <w:rFonts w:ascii="Times New Roman" w:hAnsi="Times New Roman" w:eastAsia="Times New Roman"/>
          <w:b w:val="0"/>
          <w:i w:val="0"/>
          <w:color w:val="000000"/>
          <w:spacing w:val="5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được</w:t>
      </w:r>
      <w:r>
        <w:rPr>
          <w:rFonts w:ascii="Times New Roman" w:hAnsi="Times New Roman" w:eastAsia="Times New Roman"/>
          <w:b w:val="0"/>
          <w:i w:val="0"/>
          <w:color w:val="000000"/>
          <w:spacing w:val="5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thiết</w:t>
      </w:r>
      <w:r>
        <w:rPr>
          <w:rFonts w:ascii="Times New Roman" w:hAnsi="Times New Roman" w:eastAsia="Times New Roman"/>
          <w:b w:val="0"/>
          <w:i w:val="0"/>
          <w:color w:val="000000"/>
          <w:spacing w:val="5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kế</w:t>
      </w:r>
      <w:r>
        <w:rPr>
          <w:rFonts w:ascii="Times New Roman" w:hAnsi="Times New Roman" w:eastAsia="Times New Roman"/>
          <w:b w:val="0"/>
          <w:i w:val="0"/>
          <w:color w:val="000000"/>
          <w:spacing w:val="5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để</w:t>
      </w:r>
      <w:r>
        <w:rPr>
          <w:rFonts w:ascii="Times New Roman" w:hAnsi="Times New Roman" w:eastAsia="Times New Roman"/>
          <w:b w:val="0"/>
          <w:i w:val="0"/>
          <w:color w:val="000000"/>
          <w:spacing w:val="5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có</w:t>
      </w:r>
      <w:r>
        <w:rPr>
          <w:rFonts w:ascii="Times New Roman" w:hAnsi="Times New Roman" w:eastAsia="Times New Roman"/>
          <w:b w:val="0"/>
          <w:i w:val="0"/>
          <w:color w:val="000000"/>
          <w:spacing w:val="5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thể</w:t>
      </w:r>
      <w:r>
        <w:rPr>
          <w:rFonts w:ascii="Times New Roman" w:hAnsi="Times New Roman" w:eastAsia="Times New Roman"/>
          <w:b w:val="0"/>
          <w:i w:val="0"/>
          <w:color w:val="000000"/>
          <w:spacing w:val="5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mở</w:t>
      </w:r>
      <w:r>
        <w:rPr>
          <w:rFonts w:ascii="Times New Roman" w:hAnsi="Times New Roman" w:eastAsia="Times New Roman"/>
          <w:b w:val="0"/>
          <w:i w:val="0"/>
          <w:color w:val="000000"/>
          <w:spacing w:val="5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rộng</w:t>
      </w:r>
      <w:r>
        <w:rPr>
          <w:rFonts w:ascii="Times New Roman" w:hAnsi="Times New Roman" w:eastAsia="Times New Roman"/>
          <w:b w:val="0"/>
          <w:i w:val="0"/>
          <w:color w:val="000000"/>
          <w:spacing w:val="5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theo</w:t>
      </w:r>
      <w:r>
        <w:rPr>
          <w:rFonts w:ascii="Times New Roman" w:hAnsi="Times New Roman" w:eastAsia="Times New Roman"/>
          <w:b w:val="0"/>
          <w:i w:val="0"/>
          <w:color w:val="000000"/>
          <w:spacing w:val="5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chiều</w:t>
      </w:r>
      <w:r>
        <w:rPr>
          <w:rFonts w:ascii="Times New Roman" w:hAnsi="Times New Roman" w:eastAsia="Times New Roman"/>
          <w:b w:val="0"/>
          <w:i w:val="0"/>
          <w:color w:val="000000"/>
          <w:spacing w:val="54"/>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ngang</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(hori</w:t>
      </w:r>
      <w:r>
        <w:rPr>
          <w:rFonts w:ascii="Times New Roman" w:hAnsi="Times New Roman" w:eastAsia="Times New Roman" w:cs="Times New Roman"/>
          <w:b w:val="0"/>
          <w:i w:val="0"/>
          <w:color w:val="000000"/>
          <w:spacing w:val="1"/>
          <w:w w:val="100"/>
          <w:kern w:val="0"/>
          <w:position w:val="0"/>
          <w:sz w:val="24"/>
          <w:szCs w:val="24"/>
        </w:rPr>
        <w:t>z</w:t>
      </w:r>
      <w:r>
        <w:rPr>
          <w:rFonts w:ascii="Times New Roman" w:hAnsi="Times New Roman" w:eastAsia="Times New Roman" w:cs="Times New Roman"/>
          <w:b w:val="0"/>
          <w:i w:val="0"/>
          <w:color w:val="000000"/>
          <w:spacing w:val="0"/>
          <w:w w:val="100"/>
          <w:kern w:val="0"/>
          <w:position w:val="0"/>
          <w:sz w:val="24"/>
          <w:szCs w:val="24"/>
        </w:rPr>
        <w:t>ont</w:t>
      </w:r>
      <w:r>
        <w:rPr>
          <w:rFonts w:ascii="Times New Roman" w:hAnsi="Times New Roman" w:eastAsia="Times New Roman" w:cs="Times New Roman"/>
          <w:b w:val="0"/>
          <w:i w:val="0"/>
          <w:color w:val="000000"/>
          <w:spacing w:val="1"/>
          <w:w w:val="100"/>
          <w:kern w:val="0"/>
          <w:position w:val="0"/>
          <w:sz w:val="24"/>
          <w:szCs w:val="24"/>
        </w:rPr>
        <w:t>al</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scali</w:t>
      </w:r>
      <w:r>
        <w:rPr>
          <w:rFonts w:ascii="Times New Roman" w:hAnsi="Times New Roman" w:eastAsia="Times New Roman" w:cs="Times New Roman"/>
          <w:b w:val="0"/>
          <w:i w:val="0"/>
          <w:color w:val="000000"/>
          <w:spacing w:val="0"/>
          <w:w w:val="100"/>
          <w:kern w:val="0"/>
          <w:position w:val="0"/>
          <w:sz w:val="24"/>
          <w:szCs w:val="24"/>
        </w:rPr>
        <w:t>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phù</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hợ</w:t>
      </w:r>
      <w:r>
        <w:rPr>
          <w:rFonts w:ascii="Times New Roman" w:hAnsi="Times New Roman" w:eastAsia="Times New Roman" w:cs="Times New Roman"/>
          <w:b w:val="0"/>
          <w:i w:val="0"/>
          <w:color w:val="000000"/>
          <w:spacing w:val="1"/>
          <w:w w:val="100"/>
          <w:kern w:val="0"/>
          <w:position w:val="0"/>
          <w:sz w:val="24"/>
          <w:szCs w:val="24"/>
        </w:rPr>
        <w:t>p</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với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các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ứng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dụng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có</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lượng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dữ</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liệu</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lớn.</w:t>
      </w:r>
      <w:r>
        <w:rPr>
          <w:rFonts w:ascii="Times New Roman" w:hAnsi="Times New Roman" w:eastAsia="Times New Roman"/>
          <w:b w:val="0"/>
          <w:i w:val="0"/>
          <w:color w:val="000000"/>
          <w:spacing w:val="0"/>
          <w:w w:val="100"/>
          <w:kern w:val="0"/>
          <w:position w:val="0"/>
          <w:sz w:val="24"/>
          <w:szCs w:val="24"/>
        </w:rPr>
        <w:t xml:space="preserve"> </w:t>
      </w:r>
    </w:p>
    <w:p>
      <w:pPr>
        <w:widowControl w:val="0"/>
        <w:numPr>
          <w:ilvl w:val="0"/>
          <w:numId w:val="10"/>
        </w:numPr>
        <w:kinsoku w:val="0"/>
        <w:autoSpaceDE w:val="0"/>
        <w:autoSpaceDN w:val="0"/>
        <w:adjustRightInd w:val="0"/>
        <w:spacing w:before="2" w:after="0" w:line="299" w:lineRule="auto"/>
        <w:ind w:left="1040" w:right="320" w:hanging="360"/>
        <w:jc w:val="left"/>
        <w:textAlignment w:val="baseline"/>
      </w:pPr>
      <w:r>
        <w:rPr>
          <w:rFonts w:ascii="Times New Roman" w:hAnsi="Times New Roman" w:eastAsia="Times New Roman" w:cs="Times New Roman"/>
          <w:b w:val="0"/>
          <w:i w:val="0"/>
          <w:color w:val="000000"/>
          <w:spacing w:val="0"/>
          <w:w w:val="100"/>
          <w:kern w:val="0"/>
          <w:position w:val="0"/>
          <w:sz w:val="24"/>
          <w:szCs w:val="24"/>
        </w:rPr>
        <w:t>Hiệu</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suất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tốt: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MongoDB</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có</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hiệu</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suất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đọc/ghi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tốt,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đặc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biệt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là</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với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các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ứng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dụng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có</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nhiều</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t</w:t>
      </w:r>
      <w:r>
        <w:rPr>
          <w:rFonts w:ascii="Times New Roman" w:hAnsi="Times New Roman" w:eastAsia="Times New Roman" w:cs="Times New Roman"/>
          <w:b w:val="0"/>
          <w:i w:val="0"/>
          <w:color w:val="000000"/>
          <w:spacing w:val="0"/>
          <w:w w:val="100"/>
          <w:kern w:val="0"/>
          <w:position w:val="0"/>
          <w:sz w:val="24"/>
          <w:szCs w:val="24"/>
        </w:rPr>
        <w:t>hao</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tác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ghi.</w:t>
      </w:r>
      <w:r>
        <w:rPr>
          <w:rFonts w:ascii="Times New Roman" w:hAnsi="Times New Roman" w:eastAsia="Times New Roman"/>
          <w:b w:val="0"/>
          <w:i w:val="0"/>
          <w:color w:val="000000"/>
          <w:spacing w:val="0"/>
          <w:w w:val="100"/>
          <w:kern w:val="0"/>
          <w:position w:val="0"/>
          <w:sz w:val="24"/>
          <w:szCs w:val="24"/>
        </w:rPr>
        <w:t xml:space="preserve"> </w:t>
      </w: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322"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119" w:line="256" w:lineRule="auto"/>
        <w:ind w:left="420" w:right="0" w:firstLine="0"/>
        <w:jc w:val="left"/>
        <w:textAlignment w:val="baseline"/>
        <w:outlineLvl w:val="3"/>
      </w:pPr>
      <w:r>
        <w:rPr>
          <w:rFonts w:ascii="Times New Roman" w:hAnsi="Times New Roman" w:eastAsia="Times New Roman" w:cs="Times New Roman"/>
          <w:b/>
          <w:i w:val="0"/>
          <w:color w:val="000000"/>
          <w:spacing w:val="0"/>
          <w:w w:val="100"/>
          <w:kern w:val="0"/>
          <w:position w:val="0"/>
          <w:sz w:val="24"/>
          <w:szCs w:val="24"/>
        </w:rPr>
        <w:t>1.3.4.</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JWT</w:t>
      </w:r>
    </w:p>
    <w:p>
      <w:pPr>
        <w:widowControl w:val="0"/>
        <w:numPr>
          <w:ilvl w:val="0"/>
          <w:numId w:val="11"/>
        </w:numPr>
        <w:kinsoku w:val="0"/>
        <w:autoSpaceDE w:val="0"/>
        <w:autoSpaceDN w:val="0"/>
        <w:adjustRightInd w:val="0"/>
        <w:spacing w:before="121" w:after="0" w:line="299" w:lineRule="auto"/>
        <w:ind w:left="1040" w:right="320" w:hanging="360"/>
        <w:jc w:val="left"/>
        <w:textAlignment w:val="baseline"/>
      </w:pPr>
      <w:r>
        <w:rPr>
          <w:rFonts w:ascii="Times New Roman" w:hAnsi="Times New Roman" w:eastAsia="Times New Roman" w:cs="Times New Roman"/>
          <w:b w:val="0"/>
          <w:i w:val="0"/>
          <w:color w:val="000000"/>
          <w:spacing w:val="0"/>
          <w:w w:val="100"/>
          <w:kern w:val="0"/>
          <w:position w:val="0"/>
          <w:sz w:val="24"/>
          <w:szCs w:val="24"/>
        </w:rPr>
        <w:t>Xác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thực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và</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ủy</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quyền: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Cung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cấp</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một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cách</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thức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an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toàn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và</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hiệu</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quả</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để</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xác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thực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và</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ủy</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quyền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người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dùng.</w:t>
      </w:r>
      <w:r>
        <w:rPr>
          <w:rFonts w:ascii="Times New Roman" w:hAnsi="Times New Roman" w:eastAsia="Times New Roman"/>
          <w:b w:val="0"/>
          <w:i w:val="0"/>
          <w:color w:val="000000"/>
          <w:spacing w:val="0"/>
          <w:w w:val="100"/>
          <w:kern w:val="0"/>
          <w:position w:val="0"/>
          <w:sz w:val="24"/>
          <w:szCs w:val="24"/>
        </w:rPr>
        <w:t xml:space="preserve"> </w:t>
      </w: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323"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119" w:line="252" w:lineRule="auto"/>
        <w:ind w:left="420" w:right="0" w:firstLine="0"/>
        <w:jc w:val="left"/>
        <w:textAlignment w:val="baseline"/>
        <w:outlineLvl w:val="3"/>
      </w:pPr>
      <w:r>
        <w:rPr>
          <w:rFonts w:ascii="Times New Roman" w:hAnsi="Times New Roman" w:eastAsia="Times New Roman" w:cs="Times New Roman"/>
          <w:b/>
          <w:i w:val="0"/>
          <w:color w:val="000000"/>
          <w:spacing w:val="0"/>
          <w:w w:val="100"/>
          <w:kern w:val="0"/>
          <w:position w:val="0"/>
          <w:sz w:val="24"/>
          <w:szCs w:val="24"/>
        </w:rPr>
        <w:t>1.3.5.</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Nodemailer</w:t>
      </w:r>
    </w:p>
    <w:p>
      <w:pPr>
        <w:widowControl w:val="0"/>
        <w:numPr>
          <w:ilvl w:val="0"/>
          <w:numId w:val="12"/>
        </w:numPr>
        <w:tabs>
          <w:tab w:val="left" w:pos="1058"/>
        </w:tabs>
        <w:kinsoku w:val="0"/>
        <w:wordWrap w:val="0"/>
        <w:autoSpaceDE w:val="0"/>
        <w:autoSpaceDN w:val="0"/>
        <w:adjustRightInd w:val="0"/>
        <w:spacing w:before="119" w:after="0" w:line="240" w:lineRule="auto"/>
        <w:ind w:left="68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G</w:t>
      </w:r>
      <w:r>
        <w:rPr>
          <w:rFonts w:ascii="Times New Roman" w:hAnsi="Times New Roman" w:eastAsia="Times New Roman" w:cs="Times New Roman"/>
          <w:b w:val="0"/>
          <w:i w:val="0"/>
          <w:color w:val="000000"/>
          <w:spacing w:val="0"/>
          <w:w w:val="100"/>
          <w:kern w:val="0"/>
          <w:position w:val="0"/>
          <w:sz w:val="24"/>
          <w:szCs w:val="24"/>
        </w:rPr>
        <w:t>ửi</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email:</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Cho</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phép</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ứng</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dụng</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gửi</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email</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thông</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báo,</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xác</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nhận,</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v.v.</w:t>
      </w: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361"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16" w:after="0" w:line="240" w:lineRule="auto"/>
        <w:ind w:left="4940" w:right="0" w:firstLine="0"/>
        <w:jc w:val="left"/>
        <w:textAlignment w:val="baseline"/>
      </w:pPr>
      <w:r>
        <w:rPr>
          <w:rFonts w:ascii="Times New Roman" w:hAnsi="Times New Roman" w:eastAsia="Times New Roman" w:cs="Times New Roman"/>
          <w:b w:val="0"/>
          <w:i w:val="0"/>
          <w:color w:val="000000"/>
          <w:spacing w:val="0"/>
          <w:w w:val="99"/>
          <w:kern w:val="0"/>
          <w:position w:val="0"/>
          <w:sz w:val="24"/>
          <w:szCs w:val="24"/>
        </w:rPr>
        <w:t>7</w:t>
      </w:r>
    </w:p>
    <w:p>
      <w:pPr>
        <w:sectPr>
          <w:type w:val="continuous"/>
          <w:pgSz w:w="12240" w:h="15840"/>
          <w:pgMar w:top="1340" w:right="1100" w:bottom="980" w:left="1100" w:header="0" w:footer="0" w:gutter="0"/>
          <w:cols w:space="425" w:num="1"/>
        </w:sectPr>
      </w:pPr>
    </w:p>
    <w:p>
      <w:pPr>
        <w:widowControl w:val="0"/>
        <w:kinsoku w:val="0"/>
        <w:wordWrap w:val="0"/>
        <w:autoSpaceDE w:val="0"/>
        <w:autoSpaceDN w:val="0"/>
        <w:adjustRightInd w:val="0"/>
        <w:spacing w:before="87" w:after="0" w:line="251" w:lineRule="auto"/>
        <w:ind w:left="320" w:right="0" w:firstLine="0"/>
        <w:jc w:val="left"/>
        <w:textAlignment w:val="baseline"/>
        <w:outlineLvl w:val="1"/>
      </w:pPr>
      <w:r>
        <w:rPr>
          <w:rFonts w:ascii="Times New Roman" w:hAnsi="Times New Roman" w:eastAsia="Times New Roman" w:cs="Times New Roman"/>
          <w:b/>
          <w:i w:val="0"/>
          <w:color w:val="000000"/>
          <w:spacing w:val="0"/>
          <w:w w:val="100"/>
          <w:kern w:val="0"/>
          <w:position w:val="0"/>
          <w:sz w:val="32"/>
          <w:szCs w:val="32"/>
        </w:rPr>
        <w:t>Ch</w:t>
      </w:r>
      <w:r>
        <w:rPr>
          <w:rFonts w:ascii="Times New Roman" w:hAnsi="Times New Roman" w:eastAsia="Times New Roman" w:cs="Times New Roman"/>
          <w:b/>
          <w:i w:val="0"/>
          <w:color w:val="000000"/>
          <w:spacing w:val="1"/>
          <w:w w:val="100"/>
          <w:kern w:val="0"/>
          <w:position w:val="0"/>
          <w:sz w:val="32"/>
          <w:szCs w:val="32"/>
        </w:rPr>
        <w:t>ư</w:t>
      </w:r>
      <w:r>
        <w:rPr>
          <w:rFonts w:ascii="Times New Roman" w:hAnsi="Times New Roman" w:eastAsia="Times New Roman" w:cs="Times New Roman"/>
          <w:b/>
          <w:i w:val="0"/>
          <w:color w:val="000000"/>
          <w:spacing w:val="0"/>
          <w:w w:val="100"/>
          <w:kern w:val="0"/>
          <w:position w:val="0"/>
          <w:sz w:val="32"/>
          <w:szCs w:val="32"/>
        </w:rPr>
        <w:t>ơn</w:t>
      </w:r>
      <w:r>
        <w:rPr>
          <w:rFonts w:ascii="Times New Roman" w:hAnsi="Times New Roman" w:eastAsia="Times New Roman" w:cs="Times New Roman"/>
          <w:b/>
          <w:i w:val="0"/>
          <w:color w:val="000000"/>
          <w:spacing w:val="1"/>
          <w:w w:val="100"/>
          <w:kern w:val="0"/>
          <w:position w:val="0"/>
          <w:sz w:val="32"/>
          <w:szCs w:val="32"/>
        </w:rPr>
        <w:t>g</w:t>
      </w:r>
      <w:r>
        <w:rPr>
          <w:rFonts w:ascii="Times New Roman" w:hAnsi="Times New Roman" w:eastAsia="Times New Roman"/>
          <w:b/>
          <w:i w:val="0"/>
          <w:color w:val="000000"/>
          <w:spacing w:val="-4"/>
          <w:w w:val="100"/>
          <w:kern w:val="0"/>
          <w:position w:val="0"/>
          <w:sz w:val="32"/>
          <w:szCs w:val="32"/>
        </w:rPr>
        <w:t xml:space="preserve"> </w:t>
      </w:r>
      <w:r>
        <w:rPr>
          <w:rFonts w:ascii="Times New Roman" w:hAnsi="Times New Roman" w:eastAsia="Times New Roman" w:cs="Times New Roman"/>
          <w:b/>
          <w:i w:val="0"/>
          <w:color w:val="000000"/>
          <w:spacing w:val="1"/>
          <w:w w:val="100"/>
          <w:kern w:val="0"/>
          <w:position w:val="0"/>
          <w:sz w:val="32"/>
          <w:szCs w:val="32"/>
        </w:rPr>
        <w:t>2</w:t>
      </w:r>
      <w:r>
        <w:rPr>
          <w:rFonts w:ascii="Times New Roman" w:hAnsi="Times New Roman" w:eastAsia="Times New Roman" w:cs="Times New Roman"/>
          <w:b/>
          <w:i w:val="0"/>
          <w:color w:val="000000"/>
          <w:spacing w:val="0"/>
          <w:w w:val="100"/>
          <w:kern w:val="0"/>
          <w:position w:val="0"/>
          <w:sz w:val="32"/>
          <w:szCs w:val="32"/>
        </w:rPr>
        <w:t>.</w:t>
      </w:r>
      <w:r>
        <w:rPr>
          <w:rFonts w:ascii="Times New Roman" w:hAnsi="Times New Roman" w:eastAsia="Times New Roman"/>
          <w:b/>
          <w:i w:val="0"/>
          <w:color w:val="000000"/>
          <w:spacing w:val="-4"/>
          <w:w w:val="100"/>
          <w:kern w:val="0"/>
          <w:position w:val="0"/>
          <w:sz w:val="32"/>
          <w:szCs w:val="32"/>
        </w:rPr>
        <w:t xml:space="preserve"> </w:t>
      </w:r>
      <w:r>
        <w:rPr>
          <w:rFonts w:ascii="Times New Roman" w:hAnsi="Times New Roman" w:eastAsia="Times New Roman" w:cs="Times New Roman"/>
          <w:b/>
          <w:i w:val="0"/>
          <w:color w:val="000000"/>
          <w:spacing w:val="0"/>
          <w:w w:val="100"/>
          <w:kern w:val="0"/>
          <w:position w:val="0"/>
          <w:sz w:val="32"/>
          <w:szCs w:val="32"/>
        </w:rPr>
        <w:t>THIẾT</w:t>
      </w:r>
      <w:r>
        <w:rPr>
          <w:rFonts w:ascii="Times New Roman" w:hAnsi="Times New Roman" w:eastAsia="Times New Roman"/>
          <w:b/>
          <w:i w:val="0"/>
          <w:color w:val="000000"/>
          <w:spacing w:val="-4"/>
          <w:w w:val="100"/>
          <w:kern w:val="0"/>
          <w:position w:val="0"/>
          <w:sz w:val="32"/>
          <w:szCs w:val="32"/>
        </w:rPr>
        <w:t xml:space="preserve"> </w:t>
      </w:r>
      <w:r>
        <w:rPr>
          <w:rFonts w:ascii="Times New Roman" w:hAnsi="Times New Roman" w:eastAsia="Times New Roman" w:cs="Times New Roman"/>
          <w:b/>
          <w:i w:val="0"/>
          <w:color w:val="000000"/>
          <w:spacing w:val="0"/>
          <w:w w:val="100"/>
          <w:kern w:val="0"/>
          <w:position w:val="0"/>
          <w:sz w:val="32"/>
          <w:szCs w:val="32"/>
        </w:rPr>
        <w:t>KẾ</w:t>
      </w:r>
      <w:r>
        <w:rPr>
          <w:rFonts w:ascii="Times New Roman" w:hAnsi="Times New Roman" w:eastAsia="Times New Roman"/>
          <w:b/>
          <w:i w:val="0"/>
          <w:color w:val="000000"/>
          <w:spacing w:val="-4"/>
          <w:w w:val="100"/>
          <w:kern w:val="0"/>
          <w:position w:val="0"/>
          <w:sz w:val="32"/>
          <w:szCs w:val="32"/>
        </w:rPr>
        <w:t xml:space="preserve"> </w:t>
      </w:r>
      <w:r>
        <w:rPr>
          <w:rFonts w:ascii="Times New Roman" w:hAnsi="Times New Roman" w:eastAsia="Times New Roman" w:cs="Times New Roman"/>
          <w:b/>
          <w:i w:val="0"/>
          <w:color w:val="000000"/>
          <w:spacing w:val="0"/>
          <w:w w:val="100"/>
          <w:kern w:val="0"/>
          <w:position w:val="0"/>
          <w:sz w:val="32"/>
          <w:szCs w:val="32"/>
        </w:rPr>
        <w:t>KIẾN</w:t>
      </w:r>
      <w:r>
        <w:rPr>
          <w:rFonts w:ascii="Times New Roman" w:hAnsi="Times New Roman" w:eastAsia="Times New Roman"/>
          <w:b/>
          <w:i w:val="0"/>
          <w:color w:val="000000"/>
          <w:spacing w:val="-4"/>
          <w:w w:val="100"/>
          <w:kern w:val="0"/>
          <w:position w:val="0"/>
          <w:sz w:val="32"/>
          <w:szCs w:val="32"/>
        </w:rPr>
        <w:t xml:space="preserve"> </w:t>
      </w:r>
      <w:r>
        <w:rPr>
          <w:rFonts w:ascii="Times New Roman" w:hAnsi="Times New Roman" w:eastAsia="Times New Roman" w:cs="Times New Roman"/>
          <w:b/>
          <w:i w:val="0"/>
          <w:color w:val="000000"/>
          <w:spacing w:val="0"/>
          <w:w w:val="100"/>
          <w:kern w:val="0"/>
          <w:position w:val="0"/>
          <w:sz w:val="32"/>
          <w:szCs w:val="32"/>
        </w:rPr>
        <w:t>TRÚC</w:t>
      </w:r>
      <w:r>
        <w:rPr>
          <w:rFonts w:ascii="Times New Roman" w:hAnsi="Times New Roman" w:eastAsia="Times New Roman"/>
          <w:b/>
          <w:i w:val="0"/>
          <w:color w:val="000000"/>
          <w:spacing w:val="-4"/>
          <w:w w:val="100"/>
          <w:kern w:val="0"/>
          <w:position w:val="0"/>
          <w:sz w:val="32"/>
          <w:szCs w:val="32"/>
        </w:rPr>
        <w:t xml:space="preserve"> </w:t>
      </w:r>
      <w:r>
        <w:rPr>
          <w:rFonts w:ascii="Times New Roman" w:hAnsi="Times New Roman" w:eastAsia="Times New Roman" w:cs="Times New Roman"/>
          <w:b/>
          <w:i w:val="0"/>
          <w:color w:val="000000"/>
          <w:spacing w:val="0"/>
          <w:w w:val="100"/>
          <w:kern w:val="0"/>
          <w:position w:val="0"/>
          <w:sz w:val="32"/>
          <w:szCs w:val="32"/>
        </w:rPr>
        <w:t>HỆ</w:t>
      </w:r>
      <w:r>
        <w:rPr>
          <w:rFonts w:ascii="Times New Roman" w:hAnsi="Times New Roman" w:eastAsia="Times New Roman"/>
          <w:b/>
          <w:i w:val="0"/>
          <w:color w:val="000000"/>
          <w:spacing w:val="-4"/>
          <w:w w:val="100"/>
          <w:kern w:val="0"/>
          <w:position w:val="0"/>
          <w:sz w:val="32"/>
          <w:szCs w:val="32"/>
        </w:rPr>
        <w:t xml:space="preserve"> </w:t>
      </w:r>
      <w:r>
        <w:rPr>
          <w:rFonts w:ascii="Times New Roman" w:hAnsi="Times New Roman" w:eastAsia="Times New Roman" w:cs="Times New Roman"/>
          <w:b/>
          <w:i w:val="0"/>
          <w:color w:val="000000"/>
          <w:spacing w:val="0"/>
          <w:w w:val="100"/>
          <w:kern w:val="0"/>
          <w:position w:val="0"/>
          <w:sz w:val="32"/>
          <w:szCs w:val="32"/>
        </w:rPr>
        <w:t>THỐNG</w:t>
      </w:r>
    </w:p>
    <w:p>
      <w:pPr>
        <w:widowControl w:val="0"/>
        <w:kinsoku w:val="0"/>
        <w:wordWrap w:val="0"/>
        <w:autoSpaceDE w:val="0"/>
        <w:autoSpaceDN w:val="0"/>
        <w:adjustRightInd w:val="0"/>
        <w:spacing w:before="0" w:after="0" w:line="226"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160" w:line="244" w:lineRule="auto"/>
        <w:ind w:left="320" w:right="0" w:firstLine="0"/>
        <w:jc w:val="left"/>
        <w:textAlignment w:val="baseline"/>
        <w:outlineLvl w:val="2"/>
      </w:pPr>
      <w:r>
        <w:rPr>
          <w:rFonts w:ascii="Times New Roman" w:hAnsi="Times New Roman" w:eastAsia="Times New Roman" w:cs="Times New Roman"/>
          <w:b/>
          <w:i w:val="0"/>
          <w:color w:val="000000"/>
          <w:spacing w:val="3"/>
          <w:w w:val="100"/>
          <w:kern w:val="0"/>
          <w:position w:val="0"/>
          <w:sz w:val="28"/>
          <w:szCs w:val="28"/>
        </w:rPr>
        <w:t>2.1.</w:t>
      </w:r>
      <w:r>
        <w:rPr>
          <w:rFonts w:ascii="Times New Roman" w:hAnsi="Times New Roman" w:eastAsia="Times New Roman"/>
          <w:b/>
          <w:i w:val="0"/>
          <w:color w:val="000000"/>
          <w:spacing w:val="80"/>
          <w:w w:val="100"/>
          <w:kern w:val="0"/>
          <w:position w:val="0"/>
          <w:sz w:val="28"/>
          <w:szCs w:val="28"/>
        </w:rPr>
        <w:t xml:space="preserve"> </w:t>
      </w:r>
      <w:r>
        <w:rPr>
          <w:rFonts w:ascii="Times New Roman" w:hAnsi="Times New Roman" w:eastAsia="Times New Roman" w:cs="Times New Roman"/>
          <w:b/>
          <w:i w:val="0"/>
          <w:color w:val="000000"/>
          <w:spacing w:val="0"/>
          <w:w w:val="100"/>
          <w:kern w:val="0"/>
          <w:position w:val="0"/>
          <w:sz w:val="28"/>
          <w:szCs w:val="28"/>
        </w:rPr>
        <w:t>Kiến</w:t>
      </w:r>
      <w:r>
        <w:rPr>
          <w:rFonts w:ascii="Times New Roman" w:hAnsi="Times New Roman" w:eastAsia="Times New Roman"/>
          <w:b/>
          <w:i w:val="0"/>
          <w:color w:val="000000"/>
          <w:spacing w:val="0"/>
          <w:w w:val="100"/>
          <w:kern w:val="0"/>
          <w:position w:val="0"/>
          <w:sz w:val="28"/>
          <w:szCs w:val="28"/>
        </w:rPr>
        <w:t xml:space="preserve"> </w:t>
      </w:r>
      <w:r>
        <w:rPr>
          <w:rFonts w:ascii="Times New Roman" w:hAnsi="Times New Roman" w:eastAsia="Times New Roman" w:cs="Times New Roman"/>
          <w:b/>
          <w:i w:val="0"/>
          <w:color w:val="000000"/>
          <w:spacing w:val="0"/>
          <w:w w:val="100"/>
          <w:kern w:val="0"/>
          <w:position w:val="0"/>
          <w:sz w:val="28"/>
          <w:szCs w:val="28"/>
        </w:rPr>
        <w:t>trúc</w:t>
      </w:r>
      <w:r>
        <w:rPr>
          <w:rFonts w:ascii="Times New Roman" w:hAnsi="Times New Roman" w:eastAsia="Times New Roman"/>
          <w:b/>
          <w:i w:val="0"/>
          <w:color w:val="000000"/>
          <w:spacing w:val="0"/>
          <w:w w:val="100"/>
          <w:kern w:val="0"/>
          <w:position w:val="0"/>
          <w:sz w:val="28"/>
          <w:szCs w:val="28"/>
        </w:rPr>
        <w:t xml:space="preserve"> </w:t>
      </w:r>
      <w:r>
        <w:rPr>
          <w:rFonts w:ascii="Times New Roman" w:hAnsi="Times New Roman" w:eastAsia="Times New Roman" w:cs="Times New Roman"/>
          <w:b/>
          <w:i w:val="0"/>
          <w:color w:val="000000"/>
          <w:spacing w:val="0"/>
          <w:w w:val="100"/>
          <w:kern w:val="0"/>
          <w:position w:val="0"/>
          <w:sz w:val="28"/>
          <w:szCs w:val="28"/>
        </w:rPr>
        <w:t>ứng</w:t>
      </w:r>
      <w:r>
        <w:rPr>
          <w:rFonts w:ascii="Times New Roman" w:hAnsi="Times New Roman" w:eastAsia="Times New Roman"/>
          <w:b/>
          <w:i w:val="0"/>
          <w:color w:val="000000"/>
          <w:spacing w:val="0"/>
          <w:w w:val="100"/>
          <w:kern w:val="0"/>
          <w:position w:val="0"/>
          <w:sz w:val="28"/>
          <w:szCs w:val="28"/>
        </w:rPr>
        <w:t xml:space="preserve"> </w:t>
      </w:r>
      <w:r>
        <w:rPr>
          <w:rFonts w:ascii="Times New Roman" w:hAnsi="Times New Roman" w:eastAsia="Times New Roman" w:cs="Times New Roman"/>
          <w:b/>
          <w:i w:val="0"/>
          <w:color w:val="000000"/>
          <w:spacing w:val="0"/>
          <w:w w:val="100"/>
          <w:kern w:val="0"/>
          <w:position w:val="0"/>
          <w:sz w:val="28"/>
          <w:szCs w:val="28"/>
        </w:rPr>
        <w:t>dụng</w:t>
      </w:r>
    </w:p>
    <w:p>
      <w:pPr>
        <w:widowControl w:val="0"/>
        <w:kinsoku w:val="0"/>
        <w:wordWrap w:val="0"/>
        <w:autoSpaceDE w:val="0"/>
        <w:autoSpaceDN w:val="0"/>
        <w:adjustRightInd w:val="0"/>
        <w:spacing w:before="160" w:after="0" w:line="240" w:lineRule="auto"/>
        <w:ind w:left="32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Ứ</w:t>
      </w:r>
      <w:r>
        <w:rPr>
          <w:rFonts w:ascii="Times New Roman" w:hAnsi="Times New Roman" w:eastAsia="Times New Roman" w:cs="Times New Roman"/>
          <w:b w:val="0"/>
          <w:i w:val="0"/>
          <w:color w:val="000000"/>
          <w:spacing w:val="0"/>
          <w:w w:val="100"/>
          <w:kern w:val="0"/>
          <w:position w:val="0"/>
          <w:sz w:val="24"/>
          <w:szCs w:val="24"/>
        </w:rPr>
        <w:t>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dụng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sẽ</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hoạ</w:t>
      </w:r>
      <w:r>
        <w:rPr>
          <w:rFonts w:ascii="Times New Roman" w:hAnsi="Times New Roman" w:eastAsia="Times New Roman" w:cs="Times New Roman"/>
          <w:b w:val="0"/>
          <w:i w:val="0"/>
          <w:color w:val="000000"/>
          <w:spacing w:val="1"/>
          <w:w w:val="100"/>
          <w:kern w:val="0"/>
          <w:position w:val="0"/>
          <w:sz w:val="24"/>
          <w:szCs w:val="24"/>
        </w:rPr>
        <w:t>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động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dựa</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t</w:t>
      </w:r>
      <w:r>
        <w:rPr>
          <w:rFonts w:ascii="Times New Roman" w:hAnsi="Times New Roman" w:eastAsia="Times New Roman" w:cs="Times New Roman"/>
          <w:b w:val="0"/>
          <w:i w:val="0"/>
          <w:color w:val="000000"/>
          <w:spacing w:val="0"/>
          <w:w w:val="100"/>
          <w:kern w:val="0"/>
          <w:position w:val="0"/>
          <w:sz w:val="24"/>
          <w:szCs w:val="24"/>
        </w:rPr>
        <w:t>rê</w:t>
      </w:r>
      <w:r>
        <w:rPr>
          <w:rFonts w:ascii="Times New Roman" w:hAnsi="Times New Roman" w:eastAsia="Times New Roman" w:cs="Times New Roman"/>
          <w:b w:val="0"/>
          <w:i w:val="0"/>
          <w:color w:val="000000"/>
          <w:spacing w:val="1"/>
          <w:w w:val="100"/>
          <w:kern w:val="0"/>
          <w:position w:val="0"/>
          <w:sz w:val="24"/>
          <w:szCs w:val="24"/>
        </w:rPr>
        <w:t>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cá</w:t>
      </w:r>
      <w:r>
        <w:rPr>
          <w:rFonts w:ascii="Times New Roman" w:hAnsi="Times New Roman" w:eastAsia="Times New Roman" w:cs="Times New Roman"/>
          <w:b w:val="0"/>
          <w:i w:val="0"/>
          <w:color w:val="000000"/>
          <w:spacing w:val="0"/>
          <w:w w:val="100"/>
          <w:kern w:val="0"/>
          <w:position w:val="0"/>
          <w:sz w:val="24"/>
          <w:szCs w:val="24"/>
        </w:rPr>
        <w:t>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thành</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phần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chính</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sau:</w:t>
      </w:r>
    </w:p>
    <w:p>
      <w:pPr>
        <w:widowControl w:val="0"/>
        <w:kinsoku w:val="0"/>
        <w:wordWrap w:val="0"/>
        <w:autoSpaceDE w:val="0"/>
        <w:autoSpaceDN w:val="0"/>
        <w:adjustRightInd w:val="0"/>
        <w:spacing w:before="0" w:after="0" w:line="187"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1" w:after="120" w:line="256" w:lineRule="auto"/>
        <w:ind w:left="420" w:right="0" w:firstLine="0"/>
        <w:jc w:val="left"/>
        <w:textAlignment w:val="baseline"/>
        <w:outlineLvl w:val="4"/>
      </w:pPr>
      <w:r>
        <w:rPr>
          <w:rFonts w:ascii="Times New Roman" w:hAnsi="Times New Roman" w:eastAsia="Times New Roman" w:cs="Times New Roman"/>
          <w:b/>
          <w:i w:val="0"/>
          <w:color w:val="000000"/>
          <w:spacing w:val="0"/>
          <w:w w:val="100"/>
          <w:kern w:val="0"/>
          <w:position w:val="0"/>
          <w:sz w:val="24"/>
          <w:szCs w:val="24"/>
        </w:rPr>
        <w:t>2.1.1.</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Client</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(Frontend)</w:t>
      </w:r>
    </w:p>
    <w:p>
      <w:pPr>
        <w:widowControl w:val="0"/>
        <w:numPr>
          <w:ilvl w:val="0"/>
          <w:numId w:val="13"/>
        </w:numPr>
        <w:kinsoku w:val="0"/>
        <w:autoSpaceDE w:val="0"/>
        <w:autoSpaceDN w:val="0"/>
        <w:adjustRightInd w:val="0"/>
        <w:spacing w:before="121" w:after="160" w:line="258" w:lineRule="auto"/>
        <w:ind w:left="1040" w:right="320" w:hanging="360"/>
        <w:jc w:val="left"/>
        <w:textAlignment w:val="baseline"/>
      </w:pPr>
      <w:r>
        <w:rPr>
          <w:rFonts w:ascii="Times New Roman" w:hAnsi="Times New Roman" w:eastAsia="Times New Roman" w:cs="Times New Roman"/>
          <w:b w:val="0"/>
          <w:i w:val="0"/>
          <w:color w:val="000000"/>
          <w:spacing w:val="0"/>
          <w:w w:val="100"/>
          <w:kern w:val="0"/>
          <w:position w:val="0"/>
          <w:sz w:val="24"/>
          <w:szCs w:val="24"/>
        </w:rPr>
        <w:t>Là</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nơi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người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dùng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tương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tác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với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hệ</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thống,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gửi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các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yêu</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cầu</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(request)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như</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đăng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ký,</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đăng</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nhập,</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hoặ</w:t>
      </w:r>
      <w:r>
        <w:rPr>
          <w:rFonts w:ascii="Times New Roman" w:hAnsi="Times New Roman" w:eastAsia="Times New Roman" w:cs="Times New Roman"/>
          <w:b w:val="0"/>
          <w:i w:val="0"/>
          <w:color w:val="000000"/>
          <w:spacing w:val="1"/>
          <w:w w:val="100"/>
          <w:kern w:val="0"/>
          <w:position w:val="0"/>
          <w:sz w:val="24"/>
          <w:szCs w:val="24"/>
        </w:rPr>
        <w:t>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xe</w:t>
      </w:r>
      <w:r>
        <w:rPr>
          <w:rFonts w:ascii="Times New Roman" w:hAnsi="Times New Roman" w:eastAsia="Times New Roman" w:cs="Times New Roman"/>
          <w:b w:val="0"/>
          <w:i w:val="0"/>
          <w:color w:val="000000"/>
          <w:spacing w:val="1"/>
          <w:w w:val="100"/>
          <w:kern w:val="0"/>
          <w:position w:val="0"/>
          <w:sz w:val="24"/>
          <w:szCs w:val="24"/>
        </w:rPr>
        <w:t>m</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danh</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s</w:t>
      </w:r>
      <w:r>
        <w:rPr>
          <w:rFonts w:ascii="Times New Roman" w:hAnsi="Times New Roman" w:eastAsia="Times New Roman" w:cs="Times New Roman"/>
          <w:b w:val="0"/>
          <w:i w:val="0"/>
          <w:color w:val="000000"/>
          <w:spacing w:val="0"/>
          <w:w w:val="100"/>
          <w:kern w:val="0"/>
          <w:position w:val="0"/>
          <w:sz w:val="24"/>
          <w:szCs w:val="24"/>
        </w:rPr>
        <w:t>ách</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người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dùng.</w:t>
      </w:r>
      <w:r>
        <w:rPr>
          <w:rFonts w:ascii="Times New Roman" w:hAnsi="Times New Roman" w:eastAsia="Times New Roman"/>
          <w:b w:val="0"/>
          <w:i w:val="0"/>
          <w:color w:val="000000"/>
          <w:spacing w:val="0"/>
          <w:w w:val="100"/>
          <w:kern w:val="0"/>
          <w:position w:val="0"/>
          <w:sz w:val="24"/>
          <w:szCs w:val="24"/>
        </w:rPr>
        <w:t xml:space="preserve"> </w:t>
      </w:r>
    </w:p>
    <w:p>
      <w:pPr>
        <w:widowControl w:val="0"/>
        <w:numPr>
          <w:ilvl w:val="0"/>
          <w:numId w:val="13"/>
        </w:numPr>
        <w:kinsoku w:val="0"/>
        <w:wordWrap w:val="0"/>
        <w:autoSpaceDE w:val="0"/>
        <w:autoSpaceDN w:val="0"/>
        <w:adjustRightInd w:val="0"/>
        <w:spacing w:before="160" w:after="180" w:line="241" w:lineRule="auto"/>
        <w:ind w:left="1040" w:right="0" w:hanging="360"/>
        <w:jc w:val="left"/>
        <w:textAlignment w:val="baseline"/>
      </w:pPr>
      <w:r>
        <w:rPr>
          <w:rFonts w:ascii="Times New Roman" w:hAnsi="Times New Roman" w:eastAsia="Times New Roman" w:cs="Times New Roman"/>
          <w:b w:val="0"/>
          <w:i w:val="0"/>
          <w:color w:val="000000"/>
          <w:spacing w:val="0"/>
          <w:w w:val="100"/>
          <w:kern w:val="0"/>
          <w:position w:val="0"/>
          <w:sz w:val="24"/>
          <w:szCs w:val="24"/>
        </w:rPr>
        <w:t>Client</w:t>
      </w:r>
      <w:r>
        <w:rPr>
          <w:rFonts w:ascii="Times New Roman" w:hAnsi="Times New Roman" w:eastAsia="Times New Roman"/>
          <w:b w:val="0"/>
          <w:i w:val="0"/>
          <w:color w:val="000000"/>
          <w:spacing w:val="0"/>
          <w:w w:val="93"/>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giao</w:t>
      </w:r>
      <w:r>
        <w:rPr>
          <w:rFonts w:ascii="Times New Roman" w:hAnsi="Times New Roman" w:eastAsia="Times New Roman"/>
          <w:b w:val="0"/>
          <w:i w:val="0"/>
          <w:color w:val="000000"/>
          <w:spacing w:val="0"/>
          <w:w w:val="93"/>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tiếp</w:t>
      </w:r>
      <w:r>
        <w:rPr>
          <w:rFonts w:ascii="Times New Roman" w:hAnsi="Times New Roman" w:eastAsia="Times New Roman"/>
          <w:b w:val="0"/>
          <w:i w:val="0"/>
          <w:color w:val="000000"/>
          <w:spacing w:val="0"/>
          <w:w w:val="93"/>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với</w:t>
      </w:r>
      <w:r>
        <w:rPr>
          <w:rFonts w:ascii="Times New Roman" w:hAnsi="Times New Roman" w:eastAsia="Times New Roman"/>
          <w:b w:val="0"/>
          <w:i w:val="0"/>
          <w:color w:val="000000"/>
          <w:spacing w:val="0"/>
          <w:w w:val="93"/>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server</w:t>
      </w:r>
      <w:r>
        <w:rPr>
          <w:rFonts w:ascii="Times New Roman" w:hAnsi="Times New Roman" w:eastAsia="Times New Roman"/>
          <w:b w:val="0"/>
          <w:i w:val="0"/>
          <w:color w:val="000000"/>
          <w:spacing w:val="0"/>
          <w:w w:val="93"/>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thông</w:t>
      </w:r>
      <w:r>
        <w:rPr>
          <w:rFonts w:ascii="Times New Roman" w:hAnsi="Times New Roman" w:eastAsia="Times New Roman"/>
          <w:b w:val="0"/>
          <w:i w:val="0"/>
          <w:color w:val="000000"/>
          <w:spacing w:val="0"/>
          <w:w w:val="93"/>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qua</w:t>
      </w:r>
      <w:r>
        <w:rPr>
          <w:rFonts w:ascii="Times New Roman" w:hAnsi="Times New Roman" w:eastAsia="Times New Roman"/>
          <w:b w:val="0"/>
          <w:i w:val="0"/>
          <w:color w:val="000000"/>
          <w:spacing w:val="0"/>
          <w:w w:val="93"/>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API</w:t>
      </w:r>
      <w:r>
        <w:rPr>
          <w:rFonts w:ascii="Times New Roman" w:hAnsi="Times New Roman" w:eastAsia="Times New Roman"/>
          <w:b w:val="0"/>
          <w:i w:val="0"/>
          <w:color w:val="000000"/>
          <w:spacing w:val="0"/>
          <w:w w:val="93"/>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endpoints</w:t>
      </w:r>
      <w:r>
        <w:rPr>
          <w:rFonts w:ascii="Times New Roman" w:hAnsi="Times New Roman" w:eastAsia="Times New Roman"/>
          <w:b w:val="0"/>
          <w:i w:val="0"/>
          <w:color w:val="000000"/>
          <w:spacing w:val="0"/>
          <w:w w:val="93"/>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(ví</w:t>
      </w:r>
      <w:r>
        <w:rPr>
          <w:rFonts w:ascii="Times New Roman" w:hAnsi="Times New Roman" w:eastAsia="Times New Roman"/>
          <w:b w:val="0"/>
          <w:i w:val="0"/>
          <w:color w:val="000000"/>
          <w:spacing w:val="0"/>
          <w:w w:val="93"/>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dụ:</w:t>
      </w:r>
      <w:r>
        <w:rPr>
          <w:rFonts w:ascii="Times New Roman" w:hAnsi="Times New Roman" w:eastAsia="Times New Roman"/>
          <w:b w:val="0"/>
          <w:i w:val="0"/>
          <w:color w:val="000000"/>
          <w:spacing w:val="0"/>
          <w:w w:val="93"/>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cs="Times New Roman"/>
          <w:b w:val="0"/>
          <w:i/>
          <w:color w:val="000000"/>
          <w:spacing w:val="0"/>
          <w:w w:val="100"/>
          <w:kern w:val="0"/>
          <w:position w:val="0"/>
          <w:sz w:val="24"/>
          <w:szCs w:val="24"/>
        </w:rPr>
        <w:t>api/login</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0"/>
          <w:w w:val="93"/>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/api/users</w:t>
      </w:r>
      <w:r>
        <w:rPr>
          <w:rFonts w:ascii="Times New Roman" w:hAnsi="Times New Roman" w:eastAsia="Times New Roman" w:cs="Times New Roman"/>
          <w:b w:val="0"/>
          <w:i w:val="0"/>
          <w:color w:val="000000"/>
          <w:spacing w:val="0"/>
          <w:w w:val="100"/>
          <w:kern w:val="0"/>
          <w:position w:val="0"/>
          <w:sz w:val="24"/>
          <w:szCs w:val="24"/>
        </w:rPr>
        <w:t>).</w:t>
      </w:r>
    </w:p>
    <w:p>
      <w:pPr>
        <w:widowControl w:val="0"/>
        <w:numPr>
          <w:ilvl w:val="0"/>
          <w:numId w:val="13"/>
        </w:numPr>
        <w:kinsoku w:val="0"/>
        <w:wordWrap w:val="0"/>
        <w:autoSpaceDE w:val="0"/>
        <w:autoSpaceDN w:val="0"/>
        <w:adjustRightInd w:val="0"/>
        <w:spacing w:before="181" w:after="0" w:line="240" w:lineRule="auto"/>
        <w:ind w:left="1040" w:right="0" w:hanging="360"/>
        <w:jc w:val="left"/>
        <w:textAlignment w:val="baseline"/>
      </w:pPr>
      <w:r>
        <w:rPr>
          <w:rFonts w:ascii="Times New Roman" w:hAnsi="Times New Roman" w:eastAsia="Times New Roman" w:cs="Times New Roman"/>
          <w:b w:val="0"/>
          <w:i w:val="0"/>
          <w:color w:val="000000"/>
          <w:spacing w:val="1"/>
          <w:w w:val="100"/>
          <w:kern w:val="0"/>
          <w:position w:val="0"/>
          <w:sz w:val="24"/>
          <w:szCs w:val="24"/>
        </w:rPr>
        <w:t>Dữ</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liệu</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t</w:t>
      </w:r>
      <w:r>
        <w:rPr>
          <w:rFonts w:ascii="Times New Roman" w:hAnsi="Times New Roman" w:eastAsia="Times New Roman" w:cs="Times New Roman"/>
          <w:b w:val="0"/>
          <w:i w:val="0"/>
          <w:color w:val="000000"/>
          <w:spacing w:val="0"/>
          <w:w w:val="100"/>
          <w:kern w:val="0"/>
          <w:position w:val="0"/>
          <w:sz w:val="24"/>
          <w:szCs w:val="24"/>
        </w:rPr>
        <w:t>rả</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về</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từ</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se</w:t>
      </w:r>
      <w:r>
        <w:rPr>
          <w:rFonts w:ascii="Times New Roman" w:hAnsi="Times New Roman" w:eastAsia="Times New Roman" w:cs="Times New Roman"/>
          <w:b w:val="0"/>
          <w:i w:val="0"/>
          <w:color w:val="000000"/>
          <w:spacing w:val="0"/>
          <w:w w:val="100"/>
          <w:kern w:val="0"/>
          <w:position w:val="0"/>
          <w:sz w:val="24"/>
          <w:szCs w:val="24"/>
        </w:rPr>
        <w:t>rve</w:t>
      </w:r>
      <w:r>
        <w:rPr>
          <w:rFonts w:ascii="Times New Roman" w:hAnsi="Times New Roman" w:eastAsia="Times New Roman" w:cs="Times New Roman"/>
          <w:b w:val="0"/>
          <w:i w:val="0"/>
          <w:color w:val="000000"/>
          <w:spacing w:val="1"/>
          <w:w w:val="100"/>
          <w:kern w:val="0"/>
          <w:position w:val="0"/>
          <w:sz w:val="24"/>
          <w:szCs w:val="24"/>
        </w:rPr>
        <w:t>r</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(re</w:t>
      </w:r>
      <w:r>
        <w:rPr>
          <w:rFonts w:ascii="Times New Roman" w:hAnsi="Times New Roman" w:eastAsia="Times New Roman" w:cs="Times New Roman"/>
          <w:b w:val="0"/>
          <w:i w:val="0"/>
          <w:color w:val="000000"/>
          <w:spacing w:val="1"/>
          <w:w w:val="100"/>
          <w:kern w:val="0"/>
          <w:position w:val="0"/>
          <w:sz w:val="24"/>
          <w:szCs w:val="24"/>
        </w:rPr>
        <w:t>s</w:t>
      </w:r>
      <w:r>
        <w:rPr>
          <w:rFonts w:ascii="Times New Roman" w:hAnsi="Times New Roman" w:eastAsia="Times New Roman" w:cs="Times New Roman"/>
          <w:b w:val="0"/>
          <w:i w:val="0"/>
          <w:color w:val="000000"/>
          <w:spacing w:val="0"/>
          <w:w w:val="100"/>
          <w:kern w:val="0"/>
          <w:position w:val="0"/>
          <w:sz w:val="24"/>
          <w:szCs w:val="24"/>
        </w:rPr>
        <w:t>pons</w:t>
      </w:r>
      <w:r>
        <w:rPr>
          <w:rFonts w:ascii="Times New Roman" w:hAnsi="Times New Roman" w:eastAsia="Times New Roman" w:cs="Times New Roman"/>
          <w:b w:val="0"/>
          <w:i w:val="0"/>
          <w:color w:val="000000"/>
          <w:spacing w:val="1"/>
          <w:w w:val="100"/>
          <w:kern w:val="0"/>
          <w:position w:val="0"/>
          <w:sz w:val="24"/>
          <w:szCs w:val="24"/>
        </w:rPr>
        <w:t>e)</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thường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ở</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định</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dạng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JSON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để</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dễ</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dàng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xử</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lý</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trên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client.</w:t>
      </w: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416"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120" w:line="252" w:lineRule="auto"/>
        <w:ind w:left="420" w:right="0" w:firstLine="0"/>
        <w:jc w:val="left"/>
        <w:textAlignment w:val="baseline"/>
        <w:outlineLvl w:val="4"/>
      </w:pPr>
      <w:r>
        <w:rPr>
          <w:rFonts w:ascii="Times New Roman" w:hAnsi="Times New Roman" w:eastAsia="Times New Roman" w:cs="Times New Roman"/>
          <w:b/>
          <w:i w:val="0"/>
          <w:color w:val="000000"/>
          <w:spacing w:val="0"/>
          <w:w w:val="100"/>
          <w:kern w:val="0"/>
          <w:position w:val="0"/>
          <w:sz w:val="24"/>
          <w:szCs w:val="24"/>
        </w:rPr>
        <w:t>2.1.2.</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Server</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(Backend)</w:t>
      </w:r>
    </w:p>
    <w:p>
      <w:pPr>
        <w:widowControl w:val="0"/>
        <w:numPr>
          <w:ilvl w:val="0"/>
          <w:numId w:val="14"/>
        </w:numPr>
        <w:tabs>
          <w:tab w:val="left" w:pos="1058"/>
        </w:tabs>
        <w:kinsoku w:val="0"/>
        <w:wordWrap w:val="0"/>
        <w:autoSpaceDE w:val="0"/>
        <w:autoSpaceDN w:val="0"/>
        <w:adjustRightInd w:val="0"/>
        <w:spacing w:before="120" w:after="179" w:line="241" w:lineRule="auto"/>
        <w:ind w:left="68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Xử</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lý</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các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yêu</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cầu</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từ</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phía</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client.</w:t>
      </w:r>
    </w:p>
    <w:p>
      <w:pPr>
        <w:widowControl w:val="0"/>
        <w:numPr>
          <w:ilvl w:val="0"/>
          <w:numId w:val="14"/>
        </w:numPr>
        <w:tabs>
          <w:tab w:val="left" w:pos="1058"/>
        </w:tabs>
        <w:kinsoku w:val="0"/>
        <w:wordWrap w:val="0"/>
        <w:autoSpaceDE w:val="0"/>
        <w:autoSpaceDN w:val="0"/>
        <w:adjustRightInd w:val="0"/>
        <w:spacing w:before="179" w:after="180" w:line="241" w:lineRule="auto"/>
        <w:ind w:left="68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Q</w:t>
      </w:r>
      <w:r>
        <w:rPr>
          <w:rFonts w:ascii="Times New Roman" w:hAnsi="Times New Roman" w:eastAsia="Times New Roman" w:cs="Times New Roman"/>
          <w:b w:val="0"/>
          <w:i w:val="0"/>
          <w:color w:val="000000"/>
          <w:spacing w:val="0"/>
          <w:w w:val="100"/>
          <w:kern w:val="0"/>
          <w:position w:val="0"/>
          <w:sz w:val="24"/>
          <w:szCs w:val="24"/>
        </w:rPr>
        <w:t>uả</w:t>
      </w:r>
      <w:r>
        <w:rPr>
          <w:rFonts w:ascii="Times New Roman" w:hAnsi="Times New Roman" w:eastAsia="Times New Roman" w:cs="Times New Roman"/>
          <w:b w:val="0"/>
          <w:i w:val="0"/>
          <w:color w:val="000000"/>
          <w:spacing w:val="1"/>
          <w:w w:val="100"/>
          <w:kern w:val="0"/>
          <w:position w:val="0"/>
          <w:sz w:val="24"/>
          <w:szCs w:val="24"/>
        </w:rPr>
        <w:t>n</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lý</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l</w:t>
      </w:r>
      <w:r>
        <w:rPr>
          <w:rFonts w:ascii="Times New Roman" w:hAnsi="Times New Roman" w:eastAsia="Times New Roman" w:cs="Times New Roman"/>
          <w:b w:val="0"/>
          <w:i w:val="0"/>
          <w:color w:val="000000"/>
          <w:spacing w:val="0"/>
          <w:w w:val="100"/>
          <w:kern w:val="0"/>
          <w:position w:val="0"/>
          <w:sz w:val="24"/>
          <w:szCs w:val="24"/>
        </w:rPr>
        <w:t>ogi</w:t>
      </w:r>
      <w:r>
        <w:rPr>
          <w:rFonts w:ascii="Times New Roman" w:hAnsi="Times New Roman" w:eastAsia="Times New Roman" w:cs="Times New Roman"/>
          <w:b w:val="0"/>
          <w:i w:val="0"/>
          <w:color w:val="000000"/>
          <w:spacing w:val="1"/>
          <w:w w:val="100"/>
          <w:kern w:val="0"/>
          <w:position w:val="0"/>
          <w:sz w:val="24"/>
          <w:szCs w:val="24"/>
        </w:rPr>
        <w:t>c</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ứng</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dụng,</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xá</w:t>
      </w:r>
      <w:r>
        <w:rPr>
          <w:rFonts w:ascii="Times New Roman" w:hAnsi="Times New Roman" w:eastAsia="Times New Roman" w:cs="Times New Roman"/>
          <w:b w:val="0"/>
          <w:i w:val="0"/>
          <w:color w:val="000000"/>
          <w:spacing w:val="1"/>
          <w:w w:val="100"/>
          <w:kern w:val="0"/>
          <w:position w:val="0"/>
          <w:sz w:val="24"/>
          <w:szCs w:val="24"/>
        </w:rPr>
        <w:t>c</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t</w:t>
      </w:r>
      <w:r>
        <w:rPr>
          <w:rFonts w:ascii="Times New Roman" w:hAnsi="Times New Roman" w:eastAsia="Times New Roman" w:cs="Times New Roman"/>
          <w:b w:val="0"/>
          <w:i w:val="0"/>
          <w:color w:val="000000"/>
          <w:spacing w:val="0"/>
          <w:w w:val="100"/>
          <w:kern w:val="0"/>
          <w:position w:val="0"/>
          <w:sz w:val="24"/>
          <w:szCs w:val="24"/>
        </w:rPr>
        <w:t>hực</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ngườ</w:t>
      </w:r>
      <w:r>
        <w:rPr>
          <w:rFonts w:ascii="Times New Roman" w:hAnsi="Times New Roman" w:eastAsia="Times New Roman" w:cs="Times New Roman"/>
          <w:b w:val="0"/>
          <w:i w:val="0"/>
          <w:color w:val="000000"/>
          <w:spacing w:val="1"/>
          <w:w w:val="100"/>
          <w:kern w:val="0"/>
          <w:position w:val="0"/>
          <w:sz w:val="24"/>
          <w:szCs w:val="24"/>
        </w:rPr>
        <w:t>i</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dùng,</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và</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kết</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nối</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với</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cơ</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sở</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dữ</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liệu.</w:t>
      </w:r>
    </w:p>
    <w:p>
      <w:pPr>
        <w:widowControl w:val="0"/>
        <w:numPr>
          <w:ilvl w:val="0"/>
          <w:numId w:val="14"/>
        </w:numPr>
        <w:tabs>
          <w:tab w:val="left" w:pos="1058"/>
        </w:tabs>
        <w:kinsoku w:val="0"/>
        <w:wordWrap w:val="0"/>
        <w:autoSpaceDE w:val="0"/>
        <w:autoSpaceDN w:val="0"/>
        <w:adjustRightInd w:val="0"/>
        <w:spacing w:before="180" w:after="180" w:line="241" w:lineRule="auto"/>
        <w:ind w:left="68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P</w:t>
      </w:r>
      <w:r>
        <w:rPr>
          <w:rFonts w:ascii="Times New Roman" w:hAnsi="Times New Roman" w:eastAsia="Times New Roman" w:cs="Times New Roman"/>
          <w:b w:val="0"/>
          <w:i w:val="0"/>
          <w:color w:val="000000"/>
          <w:spacing w:val="0"/>
          <w:w w:val="100"/>
          <w:kern w:val="0"/>
          <w:position w:val="0"/>
          <w:sz w:val="24"/>
          <w:szCs w:val="24"/>
        </w:rPr>
        <w:t>hân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tầng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chính:</w:t>
      </w:r>
    </w:p>
    <w:p>
      <w:pPr>
        <w:widowControl w:val="0"/>
        <w:numPr>
          <w:ilvl w:val="1"/>
          <w:numId w:val="14"/>
        </w:numPr>
        <w:kinsoku w:val="0"/>
        <w:wordWrap w:val="0"/>
        <w:autoSpaceDE w:val="0"/>
        <w:autoSpaceDN w:val="0"/>
        <w:adjustRightInd w:val="0"/>
        <w:spacing w:before="181" w:after="180" w:line="242" w:lineRule="auto"/>
        <w:ind w:left="1460" w:right="0" w:hanging="361"/>
        <w:jc w:val="left"/>
        <w:textAlignment w:val="baseline"/>
      </w:pPr>
      <w:r>
        <w:rPr>
          <w:rFonts w:ascii="Times New Roman" w:hAnsi="Times New Roman" w:eastAsia="Times New Roman" w:cs="Times New Roman"/>
          <w:b w:val="0"/>
          <w:i w:val="0"/>
          <w:color w:val="000000"/>
          <w:spacing w:val="0"/>
          <w:w w:val="100"/>
          <w:kern w:val="0"/>
          <w:position w:val="0"/>
          <w:sz w:val="24"/>
          <w:szCs w:val="24"/>
        </w:rPr>
        <w:t>Rout</w:t>
      </w:r>
      <w:r>
        <w:rPr>
          <w:rFonts w:ascii="Times New Roman" w:hAnsi="Times New Roman" w:eastAsia="Times New Roman" w:cs="Times New Roman"/>
          <w:b w:val="0"/>
          <w:i w:val="0"/>
          <w:color w:val="000000"/>
          <w:spacing w:val="1"/>
          <w:w w:val="100"/>
          <w:kern w:val="0"/>
          <w:position w:val="0"/>
          <w:sz w:val="24"/>
          <w:szCs w:val="24"/>
        </w:rPr>
        <w:t>es:</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Xử</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lý</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các</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endpoint,</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định</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tuyến</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yêu</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cầu</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từ</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client</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đến</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controller</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phù</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hợp.</w:t>
      </w:r>
    </w:p>
    <w:p>
      <w:pPr>
        <w:widowControl w:val="0"/>
        <w:numPr>
          <w:ilvl w:val="1"/>
          <w:numId w:val="14"/>
        </w:numPr>
        <w:kinsoku w:val="0"/>
        <w:autoSpaceDE w:val="0"/>
        <w:autoSpaceDN w:val="0"/>
        <w:adjustRightInd w:val="0"/>
        <w:spacing w:before="180" w:after="140" w:line="266" w:lineRule="auto"/>
        <w:ind w:left="1460" w:right="320" w:hanging="361"/>
        <w:jc w:val="left"/>
        <w:textAlignment w:val="baseline"/>
      </w:pPr>
      <w:r>
        <w:rPr>
          <w:rFonts w:ascii="Times New Roman" w:hAnsi="Times New Roman" w:eastAsia="Times New Roman" w:cs="Times New Roman"/>
          <w:b w:val="0"/>
          <w:i w:val="0"/>
          <w:color w:val="000000"/>
          <w:spacing w:val="0"/>
          <w:w w:val="100"/>
          <w:kern w:val="0"/>
          <w:position w:val="0"/>
          <w:sz w:val="24"/>
          <w:szCs w:val="24"/>
        </w:rPr>
        <w:t>Controllers:</w:t>
      </w:r>
      <w:r>
        <w:rPr>
          <w:rFonts w:ascii="Times New Roman" w:hAnsi="Times New Roman" w:eastAsia="Times New Roman"/>
          <w:b w:val="0"/>
          <w:i w:val="0"/>
          <w:color w:val="000000"/>
          <w:spacing w:val="0"/>
          <w:w w:val="8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Xử</w:t>
      </w:r>
      <w:r>
        <w:rPr>
          <w:rFonts w:ascii="Times New Roman" w:hAnsi="Times New Roman" w:eastAsia="Times New Roman"/>
          <w:b w:val="0"/>
          <w:i w:val="0"/>
          <w:color w:val="000000"/>
          <w:spacing w:val="0"/>
          <w:w w:val="8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lý</w:t>
      </w:r>
      <w:r>
        <w:rPr>
          <w:rFonts w:ascii="Times New Roman" w:hAnsi="Times New Roman" w:eastAsia="Times New Roman"/>
          <w:b w:val="0"/>
          <w:i w:val="0"/>
          <w:color w:val="000000"/>
          <w:spacing w:val="0"/>
          <w:w w:val="8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logic</w:t>
      </w:r>
      <w:r>
        <w:rPr>
          <w:rFonts w:ascii="Times New Roman" w:hAnsi="Times New Roman" w:eastAsia="Times New Roman"/>
          <w:b w:val="0"/>
          <w:i w:val="0"/>
          <w:color w:val="000000"/>
          <w:spacing w:val="0"/>
          <w:w w:val="8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của</w:t>
      </w:r>
      <w:r>
        <w:rPr>
          <w:rFonts w:ascii="Times New Roman" w:hAnsi="Times New Roman" w:eastAsia="Times New Roman"/>
          <w:b w:val="0"/>
          <w:i w:val="0"/>
          <w:color w:val="000000"/>
          <w:spacing w:val="0"/>
          <w:w w:val="8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ứng</w:t>
      </w:r>
      <w:r>
        <w:rPr>
          <w:rFonts w:ascii="Times New Roman" w:hAnsi="Times New Roman" w:eastAsia="Times New Roman"/>
          <w:b w:val="0"/>
          <w:i w:val="0"/>
          <w:color w:val="000000"/>
          <w:spacing w:val="0"/>
          <w:w w:val="8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dụng,</w:t>
      </w:r>
      <w:r>
        <w:rPr>
          <w:rFonts w:ascii="Times New Roman" w:hAnsi="Times New Roman" w:eastAsia="Times New Roman"/>
          <w:b w:val="0"/>
          <w:i w:val="0"/>
          <w:color w:val="000000"/>
          <w:spacing w:val="0"/>
          <w:w w:val="8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gọi</w:t>
      </w:r>
      <w:r>
        <w:rPr>
          <w:rFonts w:ascii="Times New Roman" w:hAnsi="Times New Roman" w:eastAsia="Times New Roman"/>
          <w:b w:val="0"/>
          <w:i w:val="0"/>
          <w:color w:val="000000"/>
          <w:spacing w:val="0"/>
          <w:w w:val="8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dữ</w:t>
      </w:r>
      <w:r>
        <w:rPr>
          <w:rFonts w:ascii="Times New Roman" w:hAnsi="Times New Roman" w:eastAsia="Times New Roman"/>
          <w:b w:val="0"/>
          <w:i w:val="0"/>
          <w:color w:val="000000"/>
          <w:spacing w:val="0"/>
          <w:w w:val="8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liệu</w:t>
      </w:r>
      <w:r>
        <w:rPr>
          <w:rFonts w:ascii="Times New Roman" w:hAnsi="Times New Roman" w:eastAsia="Times New Roman"/>
          <w:b w:val="0"/>
          <w:i w:val="0"/>
          <w:color w:val="000000"/>
          <w:spacing w:val="0"/>
          <w:w w:val="8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từ</w:t>
      </w:r>
      <w:r>
        <w:rPr>
          <w:rFonts w:ascii="Times New Roman" w:hAnsi="Times New Roman" w:eastAsia="Times New Roman"/>
          <w:b w:val="0"/>
          <w:i w:val="0"/>
          <w:color w:val="000000"/>
          <w:spacing w:val="0"/>
          <w:w w:val="8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Model,</w:t>
      </w:r>
      <w:r>
        <w:rPr>
          <w:rFonts w:ascii="Times New Roman" w:hAnsi="Times New Roman" w:eastAsia="Times New Roman"/>
          <w:b w:val="0"/>
          <w:i w:val="0"/>
          <w:color w:val="000000"/>
          <w:spacing w:val="0"/>
          <w:w w:val="8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xử</w:t>
      </w:r>
      <w:r>
        <w:rPr>
          <w:rFonts w:ascii="Times New Roman" w:hAnsi="Times New Roman" w:eastAsia="Times New Roman"/>
          <w:b w:val="0"/>
          <w:i w:val="0"/>
          <w:color w:val="000000"/>
          <w:spacing w:val="0"/>
          <w:w w:val="8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lý</w:t>
      </w:r>
      <w:r>
        <w:rPr>
          <w:rFonts w:ascii="Times New Roman" w:hAnsi="Times New Roman" w:eastAsia="Times New Roman"/>
          <w:b w:val="0"/>
          <w:i w:val="0"/>
          <w:color w:val="000000"/>
          <w:spacing w:val="0"/>
          <w:w w:val="8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xong</w:t>
      </w:r>
      <w:r>
        <w:rPr>
          <w:rFonts w:ascii="Times New Roman" w:hAnsi="Times New Roman" w:eastAsia="Times New Roman"/>
          <w:b w:val="0"/>
          <w:i w:val="0"/>
          <w:color w:val="000000"/>
          <w:spacing w:val="0"/>
          <w:w w:val="8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trả</w:t>
      </w:r>
      <w:r>
        <w:rPr>
          <w:rFonts w:ascii="Times New Roman" w:hAnsi="Times New Roman" w:eastAsia="Times New Roman"/>
          <w:b w:val="0"/>
          <w:i w:val="0"/>
          <w:color w:val="000000"/>
          <w:spacing w:val="0"/>
          <w:w w:val="8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về</w:t>
      </w:r>
      <w:r>
        <w:rPr>
          <w:rFonts w:ascii="Times New Roman" w:hAnsi="Times New Roman" w:eastAsia="Times New Roman"/>
          <w:b w:val="0"/>
          <w:i w:val="0"/>
          <w:color w:val="000000"/>
          <w:spacing w:val="0"/>
          <w:w w:val="8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response</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cho</w:t>
      </w:r>
      <w:r>
        <w:rPr>
          <w:rFonts w:ascii="Times New Roman" w:hAnsi="Times New Roman" w:eastAsia="Times New Roman"/>
          <w:b w:val="0"/>
          <w:i w:val="0"/>
          <w:color w:val="000000"/>
          <w:spacing w:val="0"/>
          <w:w w:val="8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client.</w:t>
      </w:r>
      <w:r>
        <w:rPr>
          <w:rFonts w:ascii="Times New Roman" w:hAnsi="Times New Roman" w:eastAsia="Times New Roman"/>
          <w:b w:val="0"/>
          <w:i w:val="0"/>
          <w:color w:val="000000"/>
          <w:spacing w:val="0"/>
          <w:w w:val="100"/>
          <w:kern w:val="0"/>
          <w:position w:val="0"/>
          <w:sz w:val="24"/>
          <w:szCs w:val="24"/>
        </w:rPr>
        <w:t xml:space="preserve"> </w:t>
      </w:r>
    </w:p>
    <w:p>
      <w:pPr>
        <w:widowControl w:val="0"/>
        <w:numPr>
          <w:ilvl w:val="1"/>
          <w:numId w:val="14"/>
        </w:numPr>
        <w:kinsoku w:val="0"/>
        <w:wordWrap w:val="0"/>
        <w:autoSpaceDE w:val="0"/>
        <w:autoSpaceDN w:val="0"/>
        <w:adjustRightInd w:val="0"/>
        <w:spacing w:before="141" w:after="0" w:line="240" w:lineRule="auto"/>
        <w:ind w:left="1460" w:right="0" w:hanging="361"/>
        <w:jc w:val="left"/>
        <w:textAlignment w:val="baseline"/>
      </w:pPr>
      <w:r>
        <w:rPr>
          <w:rFonts w:ascii="Times New Roman" w:hAnsi="Times New Roman" w:eastAsia="Times New Roman" w:cs="Times New Roman"/>
          <w:b w:val="0"/>
          <w:i w:val="0"/>
          <w:color w:val="000000"/>
          <w:spacing w:val="1"/>
          <w:w w:val="100"/>
          <w:kern w:val="0"/>
          <w:position w:val="0"/>
          <w:sz w:val="24"/>
          <w:szCs w:val="24"/>
        </w:rPr>
        <w:t>M</w:t>
      </w:r>
      <w:r>
        <w:rPr>
          <w:rFonts w:ascii="Times New Roman" w:hAnsi="Times New Roman" w:eastAsia="Times New Roman" w:cs="Times New Roman"/>
          <w:b w:val="0"/>
          <w:i w:val="0"/>
          <w:color w:val="000000"/>
          <w:spacing w:val="0"/>
          <w:w w:val="100"/>
          <w:kern w:val="0"/>
          <w:position w:val="0"/>
          <w:sz w:val="24"/>
          <w:szCs w:val="24"/>
        </w:rPr>
        <w:t>ode</w:t>
      </w:r>
      <w:r>
        <w:rPr>
          <w:rFonts w:ascii="Times New Roman" w:hAnsi="Times New Roman" w:eastAsia="Times New Roman" w:cs="Times New Roman"/>
          <w:b w:val="0"/>
          <w:i w:val="0"/>
          <w:color w:val="000000"/>
          <w:spacing w:val="1"/>
          <w:w w:val="100"/>
          <w:kern w:val="0"/>
          <w:position w:val="0"/>
          <w:sz w:val="24"/>
          <w:szCs w:val="24"/>
        </w:rPr>
        <w:t>ls:</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Q</w:t>
      </w:r>
      <w:r>
        <w:rPr>
          <w:rFonts w:ascii="Times New Roman" w:hAnsi="Times New Roman" w:eastAsia="Times New Roman" w:cs="Times New Roman"/>
          <w:b w:val="0"/>
          <w:i w:val="0"/>
          <w:color w:val="000000"/>
          <w:spacing w:val="0"/>
          <w:w w:val="100"/>
          <w:kern w:val="0"/>
          <w:position w:val="0"/>
          <w:sz w:val="24"/>
          <w:szCs w:val="24"/>
        </w:rPr>
        <w:t>uả</w:t>
      </w:r>
      <w:r>
        <w:rPr>
          <w:rFonts w:ascii="Times New Roman" w:hAnsi="Times New Roman" w:eastAsia="Times New Roman" w:cs="Times New Roman"/>
          <w:b w:val="0"/>
          <w:i w:val="0"/>
          <w:color w:val="000000"/>
          <w:spacing w:val="1"/>
          <w:w w:val="100"/>
          <w:kern w:val="0"/>
          <w:position w:val="0"/>
          <w:sz w:val="24"/>
          <w:szCs w:val="24"/>
        </w:rPr>
        <w:t>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lý</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dữ</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l</w:t>
      </w:r>
      <w:r>
        <w:rPr>
          <w:rFonts w:ascii="Times New Roman" w:hAnsi="Times New Roman" w:eastAsia="Times New Roman" w:cs="Times New Roman"/>
          <w:b w:val="0"/>
          <w:i w:val="0"/>
          <w:color w:val="000000"/>
          <w:spacing w:val="0"/>
          <w:w w:val="100"/>
          <w:kern w:val="0"/>
          <w:position w:val="0"/>
          <w:sz w:val="24"/>
          <w:szCs w:val="24"/>
        </w:rPr>
        <w:t>iệu,</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kết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nối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với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cơ</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sở</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dữ</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liệu</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(MongoDB).</w:t>
      </w: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416"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120" w:line="256" w:lineRule="auto"/>
        <w:ind w:left="420" w:right="0" w:firstLine="0"/>
        <w:jc w:val="left"/>
        <w:textAlignment w:val="baseline"/>
        <w:outlineLvl w:val="4"/>
      </w:pPr>
      <w:r>
        <w:rPr>
          <w:rFonts w:ascii="Times New Roman" w:hAnsi="Times New Roman" w:eastAsia="Times New Roman" w:cs="Times New Roman"/>
          <w:b/>
          <w:i w:val="0"/>
          <w:color w:val="000000"/>
          <w:spacing w:val="0"/>
          <w:w w:val="100"/>
          <w:kern w:val="0"/>
          <w:position w:val="0"/>
          <w:sz w:val="24"/>
          <w:szCs w:val="24"/>
        </w:rPr>
        <w:t>2.1.3.</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Database</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(MongoDB)</w:t>
      </w:r>
    </w:p>
    <w:p>
      <w:pPr>
        <w:widowControl w:val="0"/>
        <w:numPr>
          <w:ilvl w:val="0"/>
          <w:numId w:val="15"/>
        </w:numPr>
        <w:tabs>
          <w:tab w:val="left" w:pos="1055"/>
        </w:tabs>
        <w:kinsoku w:val="0"/>
        <w:wordWrap w:val="0"/>
        <w:autoSpaceDE w:val="0"/>
        <w:autoSpaceDN w:val="0"/>
        <w:adjustRightInd w:val="0"/>
        <w:spacing w:before="120" w:after="180" w:line="241" w:lineRule="auto"/>
        <w:ind w:left="680" w:right="0" w:firstLine="0"/>
        <w:jc w:val="left"/>
        <w:textAlignment w:val="baseline"/>
      </w:pPr>
      <w:r>
        <w:rPr>
          <w:rFonts w:ascii="Times New Roman" w:hAnsi="Times New Roman" w:eastAsia="Times New Roman" w:cs="Times New Roman"/>
          <w:b w:val="0"/>
          <w:i w:val="0"/>
          <w:color w:val="000000"/>
          <w:spacing w:val="0"/>
          <w:w w:val="100"/>
          <w:kern w:val="0"/>
          <w:position w:val="0"/>
          <w:sz w:val="24"/>
          <w:szCs w:val="24"/>
        </w:rPr>
        <w:t>Nơi</w:t>
      </w:r>
      <w:r>
        <w:rPr>
          <w:rFonts w:ascii="Times New Roman" w:hAnsi="Times New Roman" w:eastAsia="Times New Roman"/>
          <w:b w:val="0"/>
          <w:i w:val="0"/>
          <w:color w:val="000000"/>
          <w:spacing w:val="0"/>
          <w:w w:val="8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lưu</w:t>
      </w:r>
      <w:r>
        <w:rPr>
          <w:rFonts w:ascii="Times New Roman" w:hAnsi="Times New Roman" w:eastAsia="Times New Roman"/>
          <w:b w:val="0"/>
          <w:i w:val="0"/>
          <w:color w:val="000000"/>
          <w:spacing w:val="0"/>
          <w:w w:val="8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trữ</w:t>
      </w:r>
      <w:r>
        <w:rPr>
          <w:rFonts w:ascii="Times New Roman" w:hAnsi="Times New Roman" w:eastAsia="Times New Roman"/>
          <w:b w:val="0"/>
          <w:i w:val="0"/>
          <w:color w:val="000000"/>
          <w:spacing w:val="0"/>
          <w:w w:val="8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dữ</w:t>
      </w:r>
      <w:r>
        <w:rPr>
          <w:rFonts w:ascii="Times New Roman" w:hAnsi="Times New Roman" w:eastAsia="Times New Roman"/>
          <w:b w:val="0"/>
          <w:i w:val="0"/>
          <w:color w:val="000000"/>
          <w:spacing w:val="0"/>
          <w:w w:val="8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liệu</w:t>
      </w:r>
      <w:r>
        <w:rPr>
          <w:rFonts w:ascii="Times New Roman" w:hAnsi="Times New Roman" w:eastAsia="Times New Roman"/>
          <w:b w:val="0"/>
          <w:i w:val="0"/>
          <w:color w:val="000000"/>
          <w:spacing w:val="0"/>
          <w:w w:val="8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người</w:t>
      </w:r>
      <w:r>
        <w:rPr>
          <w:rFonts w:ascii="Times New Roman" w:hAnsi="Times New Roman" w:eastAsia="Times New Roman"/>
          <w:b w:val="0"/>
          <w:i w:val="0"/>
          <w:color w:val="000000"/>
          <w:spacing w:val="0"/>
          <w:w w:val="8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dùng,</w:t>
      </w:r>
      <w:r>
        <w:rPr>
          <w:rFonts w:ascii="Times New Roman" w:hAnsi="Times New Roman" w:eastAsia="Times New Roman"/>
          <w:b w:val="0"/>
          <w:i w:val="0"/>
          <w:color w:val="000000"/>
          <w:spacing w:val="0"/>
          <w:w w:val="8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bao</w:t>
      </w:r>
      <w:r>
        <w:rPr>
          <w:rFonts w:ascii="Times New Roman" w:hAnsi="Times New Roman" w:eastAsia="Times New Roman"/>
          <w:b w:val="0"/>
          <w:i w:val="0"/>
          <w:color w:val="000000"/>
          <w:spacing w:val="0"/>
          <w:w w:val="8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gồm</w:t>
      </w:r>
      <w:r>
        <w:rPr>
          <w:rFonts w:ascii="Times New Roman" w:hAnsi="Times New Roman" w:eastAsia="Times New Roman"/>
          <w:b w:val="0"/>
          <w:i w:val="0"/>
          <w:color w:val="000000"/>
          <w:spacing w:val="0"/>
          <w:w w:val="8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thông</w:t>
      </w:r>
      <w:r>
        <w:rPr>
          <w:rFonts w:ascii="Times New Roman" w:hAnsi="Times New Roman" w:eastAsia="Times New Roman"/>
          <w:b w:val="0"/>
          <w:i w:val="0"/>
          <w:color w:val="000000"/>
          <w:spacing w:val="0"/>
          <w:w w:val="8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tin</w:t>
      </w:r>
      <w:r>
        <w:rPr>
          <w:rFonts w:ascii="Times New Roman" w:hAnsi="Times New Roman" w:eastAsia="Times New Roman"/>
          <w:b w:val="0"/>
          <w:i w:val="0"/>
          <w:color w:val="000000"/>
          <w:spacing w:val="0"/>
          <w:w w:val="8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đăng</w:t>
      </w:r>
      <w:r>
        <w:rPr>
          <w:rFonts w:ascii="Times New Roman" w:hAnsi="Times New Roman" w:eastAsia="Times New Roman"/>
          <w:b w:val="0"/>
          <w:i w:val="0"/>
          <w:color w:val="000000"/>
          <w:spacing w:val="0"/>
          <w:w w:val="8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nhập,</w:t>
      </w:r>
      <w:r>
        <w:rPr>
          <w:rFonts w:ascii="Times New Roman" w:hAnsi="Times New Roman" w:eastAsia="Times New Roman"/>
          <w:b w:val="0"/>
          <w:i w:val="0"/>
          <w:color w:val="000000"/>
          <w:spacing w:val="0"/>
          <w:w w:val="8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email,</w:t>
      </w:r>
      <w:r>
        <w:rPr>
          <w:rFonts w:ascii="Times New Roman" w:hAnsi="Times New Roman" w:eastAsia="Times New Roman"/>
          <w:b w:val="0"/>
          <w:i w:val="0"/>
          <w:color w:val="000000"/>
          <w:spacing w:val="0"/>
          <w:w w:val="8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và</w:t>
      </w:r>
      <w:r>
        <w:rPr>
          <w:rFonts w:ascii="Times New Roman" w:hAnsi="Times New Roman" w:eastAsia="Times New Roman"/>
          <w:b w:val="0"/>
          <w:i w:val="0"/>
          <w:color w:val="000000"/>
          <w:spacing w:val="0"/>
          <w:w w:val="8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các</w:t>
      </w:r>
      <w:r>
        <w:rPr>
          <w:rFonts w:ascii="Times New Roman" w:hAnsi="Times New Roman" w:eastAsia="Times New Roman"/>
          <w:b w:val="0"/>
          <w:i w:val="0"/>
          <w:color w:val="000000"/>
          <w:spacing w:val="0"/>
          <w:w w:val="8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thông</w:t>
      </w:r>
      <w:r>
        <w:rPr>
          <w:rFonts w:ascii="Times New Roman" w:hAnsi="Times New Roman" w:eastAsia="Times New Roman"/>
          <w:b w:val="0"/>
          <w:i w:val="0"/>
          <w:color w:val="000000"/>
          <w:spacing w:val="0"/>
          <w:w w:val="8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tin</w:t>
      </w:r>
      <w:r>
        <w:rPr>
          <w:rFonts w:ascii="Times New Roman" w:hAnsi="Times New Roman" w:eastAsia="Times New Roman"/>
          <w:b w:val="0"/>
          <w:i w:val="0"/>
          <w:color w:val="000000"/>
          <w:spacing w:val="0"/>
          <w:w w:val="8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khác.</w:t>
      </w:r>
    </w:p>
    <w:p>
      <w:pPr>
        <w:widowControl w:val="0"/>
        <w:numPr>
          <w:ilvl w:val="0"/>
          <w:numId w:val="15"/>
        </w:numPr>
        <w:tabs>
          <w:tab w:val="left" w:pos="1058"/>
        </w:tabs>
        <w:kinsoku w:val="0"/>
        <w:wordWrap w:val="0"/>
        <w:autoSpaceDE w:val="0"/>
        <w:autoSpaceDN w:val="0"/>
        <w:adjustRightInd w:val="0"/>
        <w:spacing w:before="181" w:after="0" w:line="240" w:lineRule="auto"/>
        <w:ind w:left="68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H</w:t>
      </w:r>
      <w:r>
        <w:rPr>
          <w:rFonts w:ascii="Times New Roman" w:hAnsi="Times New Roman" w:eastAsia="Times New Roman" w:cs="Times New Roman"/>
          <w:b w:val="0"/>
          <w:i w:val="0"/>
          <w:color w:val="000000"/>
          <w:spacing w:val="0"/>
          <w:w w:val="100"/>
          <w:kern w:val="0"/>
          <w:position w:val="0"/>
          <w:sz w:val="24"/>
          <w:szCs w:val="24"/>
        </w:rPr>
        <w:t>ỗ</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trợ</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các</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thao</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tác</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thêm,</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sửa,</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xóa</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và</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đọc</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dữ</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liệu</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(CRUD).</w:t>
      </w: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416"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119" w:line="252" w:lineRule="auto"/>
        <w:ind w:left="420" w:right="0" w:firstLine="0"/>
        <w:jc w:val="left"/>
        <w:textAlignment w:val="baseline"/>
        <w:outlineLvl w:val="4"/>
      </w:pPr>
      <w:r>
        <w:rPr>
          <w:rFonts w:ascii="Times New Roman" w:hAnsi="Times New Roman" w:eastAsia="Times New Roman" w:cs="Times New Roman"/>
          <w:b/>
          <w:i w:val="0"/>
          <w:color w:val="000000"/>
          <w:spacing w:val="0"/>
          <w:w w:val="100"/>
          <w:kern w:val="0"/>
          <w:position w:val="0"/>
          <w:sz w:val="24"/>
          <w:szCs w:val="24"/>
        </w:rPr>
        <w:t>2.1.4.</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Middleware</w:t>
      </w:r>
    </w:p>
    <w:p>
      <w:pPr>
        <w:widowControl w:val="0"/>
        <w:numPr>
          <w:ilvl w:val="0"/>
          <w:numId w:val="16"/>
        </w:numPr>
        <w:tabs>
          <w:tab w:val="left" w:pos="1058"/>
        </w:tabs>
        <w:kinsoku w:val="0"/>
        <w:wordWrap w:val="0"/>
        <w:autoSpaceDE w:val="0"/>
        <w:autoSpaceDN w:val="0"/>
        <w:adjustRightInd w:val="0"/>
        <w:spacing w:before="119" w:after="180" w:line="242" w:lineRule="auto"/>
        <w:ind w:left="680" w:right="0" w:firstLine="0"/>
        <w:jc w:val="left"/>
        <w:textAlignment w:val="baseline"/>
      </w:pPr>
      <w:r>
        <w:rPr>
          <w:rFonts w:ascii="Times New Roman" w:hAnsi="Times New Roman" w:eastAsia="Times New Roman" w:cs="Times New Roman"/>
          <w:b w:val="0"/>
          <w:i w:val="0"/>
          <w:color w:val="000000"/>
          <w:spacing w:val="0"/>
          <w:w w:val="100"/>
          <w:kern w:val="0"/>
          <w:position w:val="0"/>
          <w:sz w:val="24"/>
          <w:szCs w:val="24"/>
        </w:rPr>
        <w:t>Các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lớp</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trung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gian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được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sử</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dụng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để</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xử</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lý</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yêu</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cầu</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trước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chúng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đến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controller.</w:t>
      </w:r>
    </w:p>
    <w:p>
      <w:pPr>
        <w:widowControl w:val="0"/>
        <w:numPr>
          <w:ilvl w:val="0"/>
          <w:numId w:val="16"/>
        </w:numPr>
        <w:tabs>
          <w:tab w:val="left" w:pos="1058"/>
        </w:tabs>
        <w:kinsoku w:val="0"/>
        <w:wordWrap w:val="0"/>
        <w:autoSpaceDE w:val="0"/>
        <w:autoSpaceDN w:val="0"/>
        <w:adjustRightInd w:val="0"/>
        <w:spacing w:before="180" w:after="0" w:line="239" w:lineRule="auto"/>
        <w:ind w:left="68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V</w:t>
      </w:r>
      <w:r>
        <w:rPr>
          <w:rFonts w:ascii="Times New Roman" w:hAnsi="Times New Roman" w:eastAsia="Times New Roman" w:cs="Times New Roman"/>
          <w:b w:val="0"/>
          <w:i w:val="0"/>
          <w:color w:val="000000"/>
          <w:spacing w:val="0"/>
          <w:w w:val="100"/>
          <w:kern w:val="0"/>
          <w:position w:val="0"/>
          <w:sz w:val="24"/>
          <w:szCs w:val="24"/>
        </w:rPr>
        <w:t>í</w:t>
      </w:r>
      <w:r>
        <w:rPr>
          <w:rFonts w:ascii="Times New Roman" w:hAnsi="Times New Roman" w:eastAsia="Times New Roman"/>
          <w:b w:val="0"/>
          <w:i w:val="0"/>
          <w:color w:val="000000"/>
          <w:spacing w:val="0"/>
          <w:w w:val="9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dụ:</w:t>
      </w:r>
      <w:r>
        <w:rPr>
          <w:rFonts w:ascii="Times New Roman" w:hAnsi="Times New Roman" w:eastAsia="Times New Roman"/>
          <w:b w:val="0"/>
          <w:i w:val="0"/>
          <w:color w:val="000000"/>
          <w:spacing w:val="0"/>
          <w:w w:val="9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Middleware</w:t>
      </w:r>
      <w:r>
        <w:rPr>
          <w:rFonts w:ascii="Times New Roman" w:hAnsi="Times New Roman" w:eastAsia="Times New Roman"/>
          <w:b w:val="0"/>
          <w:i w:val="0"/>
          <w:color w:val="000000"/>
          <w:spacing w:val="0"/>
          <w:w w:val="9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xác</w:t>
      </w:r>
      <w:r>
        <w:rPr>
          <w:rFonts w:ascii="Times New Roman" w:hAnsi="Times New Roman" w:eastAsia="Times New Roman"/>
          <w:b w:val="0"/>
          <w:i w:val="0"/>
          <w:color w:val="000000"/>
          <w:spacing w:val="0"/>
          <w:w w:val="9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thực</w:t>
      </w:r>
      <w:r>
        <w:rPr>
          <w:rFonts w:ascii="Times New Roman" w:hAnsi="Times New Roman" w:eastAsia="Times New Roman"/>
          <w:b w:val="0"/>
          <w:i w:val="0"/>
          <w:color w:val="000000"/>
          <w:spacing w:val="0"/>
          <w:w w:val="9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người</w:t>
      </w:r>
      <w:r>
        <w:rPr>
          <w:rFonts w:ascii="Times New Roman" w:hAnsi="Times New Roman" w:eastAsia="Times New Roman"/>
          <w:b w:val="0"/>
          <w:i w:val="0"/>
          <w:color w:val="000000"/>
          <w:spacing w:val="0"/>
          <w:w w:val="9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dùng</w:t>
      </w:r>
      <w:r>
        <w:rPr>
          <w:rFonts w:ascii="Times New Roman" w:hAnsi="Times New Roman" w:eastAsia="Times New Roman"/>
          <w:b w:val="0"/>
          <w:i w:val="0"/>
          <w:color w:val="000000"/>
          <w:spacing w:val="0"/>
          <w:w w:val="9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bằng</w:t>
      </w:r>
      <w:r>
        <w:rPr>
          <w:rFonts w:ascii="Times New Roman" w:hAnsi="Times New Roman" w:eastAsia="Times New Roman"/>
          <w:b w:val="0"/>
          <w:i w:val="0"/>
          <w:color w:val="000000"/>
          <w:spacing w:val="0"/>
          <w:w w:val="9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JWT</w:t>
      </w:r>
      <w:r>
        <w:rPr>
          <w:rFonts w:ascii="Times New Roman" w:hAnsi="Times New Roman" w:eastAsia="Times New Roman"/>
          <w:b w:val="0"/>
          <w:i w:val="0"/>
          <w:color w:val="000000"/>
          <w:spacing w:val="0"/>
          <w:w w:val="9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để</w:t>
      </w:r>
      <w:r>
        <w:rPr>
          <w:rFonts w:ascii="Times New Roman" w:hAnsi="Times New Roman" w:eastAsia="Times New Roman"/>
          <w:b w:val="0"/>
          <w:i w:val="0"/>
          <w:color w:val="000000"/>
          <w:spacing w:val="0"/>
          <w:w w:val="9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bảo</w:t>
      </w:r>
      <w:r>
        <w:rPr>
          <w:rFonts w:ascii="Times New Roman" w:hAnsi="Times New Roman" w:eastAsia="Times New Roman"/>
          <w:b w:val="0"/>
          <w:i w:val="0"/>
          <w:color w:val="000000"/>
          <w:spacing w:val="0"/>
          <w:w w:val="9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vệ</w:t>
      </w:r>
      <w:r>
        <w:rPr>
          <w:rFonts w:ascii="Times New Roman" w:hAnsi="Times New Roman" w:eastAsia="Times New Roman"/>
          <w:b w:val="0"/>
          <w:i w:val="0"/>
          <w:color w:val="000000"/>
          <w:spacing w:val="0"/>
          <w:w w:val="9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các</w:t>
      </w:r>
      <w:r>
        <w:rPr>
          <w:rFonts w:ascii="Times New Roman" w:hAnsi="Times New Roman" w:eastAsia="Times New Roman"/>
          <w:b w:val="0"/>
          <w:i w:val="0"/>
          <w:color w:val="000000"/>
          <w:spacing w:val="0"/>
          <w:w w:val="9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API</w:t>
      </w:r>
      <w:r>
        <w:rPr>
          <w:rFonts w:ascii="Times New Roman" w:hAnsi="Times New Roman" w:eastAsia="Times New Roman"/>
          <w:b w:val="0"/>
          <w:i w:val="0"/>
          <w:color w:val="000000"/>
          <w:spacing w:val="0"/>
          <w:w w:val="9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nhạy</w:t>
      </w:r>
      <w:r>
        <w:rPr>
          <w:rFonts w:ascii="Times New Roman" w:hAnsi="Times New Roman" w:eastAsia="Times New Roman"/>
          <w:b w:val="0"/>
          <w:i w:val="0"/>
          <w:color w:val="000000"/>
          <w:spacing w:val="0"/>
          <w:w w:val="9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cảm.</w:t>
      </w:r>
    </w:p>
    <w:p>
      <w:pPr>
        <w:widowControl w:val="0"/>
        <w:kinsoku w:val="0"/>
        <w:wordWrap w:val="0"/>
        <w:autoSpaceDE w:val="0"/>
        <w:autoSpaceDN w:val="0"/>
        <w:adjustRightInd w:val="0"/>
        <w:spacing w:before="1"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305"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16" w:after="0" w:line="240" w:lineRule="auto"/>
        <w:ind w:left="4940" w:right="0" w:firstLine="0"/>
        <w:jc w:val="left"/>
        <w:textAlignment w:val="baseline"/>
      </w:pPr>
      <w:r>
        <w:rPr>
          <w:rFonts w:ascii="Times New Roman" w:hAnsi="Times New Roman" w:eastAsia="Times New Roman" w:cs="Times New Roman"/>
          <w:b w:val="0"/>
          <w:i w:val="0"/>
          <w:color w:val="000000"/>
          <w:spacing w:val="0"/>
          <w:w w:val="99"/>
          <w:kern w:val="0"/>
          <w:position w:val="0"/>
          <w:sz w:val="24"/>
          <w:szCs w:val="24"/>
        </w:rPr>
        <w:t>8</w:t>
      </w:r>
    </w:p>
    <w:p>
      <w:pPr>
        <w:sectPr>
          <w:type w:val="continuous"/>
          <w:pgSz w:w="12240" w:h="15840"/>
          <w:pgMar w:top="1340" w:right="1100" w:bottom="980" w:left="1100" w:header="0" w:footer="0" w:gutter="0"/>
          <w:cols w:space="425" w:num="1"/>
        </w:sectPr>
      </w:pPr>
    </w:p>
    <w:p>
      <w:pPr>
        <w:widowControl w:val="0"/>
        <w:kinsoku w:val="0"/>
        <w:wordWrap w:val="0"/>
        <w:autoSpaceDE w:val="0"/>
        <w:autoSpaceDN w:val="0"/>
        <w:adjustRightInd w:val="0"/>
        <w:spacing w:before="87" w:after="0" w:line="253" w:lineRule="auto"/>
        <w:ind w:left="420" w:right="0" w:firstLine="0"/>
        <w:jc w:val="left"/>
        <w:textAlignment w:val="baseline"/>
        <w:outlineLvl w:val="3"/>
      </w:pPr>
      <w:r>
        <w:rPr>
          <w:rFonts w:ascii="Times New Roman" w:hAnsi="Times New Roman" w:eastAsia="Times New Roman" w:cs="Times New Roman"/>
          <w:b/>
          <w:i w:val="0"/>
          <w:color w:val="000000"/>
          <w:spacing w:val="0"/>
          <w:w w:val="100"/>
          <w:kern w:val="0"/>
          <w:position w:val="0"/>
          <w:sz w:val="24"/>
          <w:szCs w:val="24"/>
        </w:rPr>
        <w:t>2.1.5.</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1"/>
          <w:w w:val="100"/>
          <w:kern w:val="0"/>
          <w:position w:val="0"/>
          <w:sz w:val="24"/>
          <w:szCs w:val="24"/>
        </w:rPr>
        <w:t>Sơ</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1"/>
          <w:w w:val="100"/>
          <w:kern w:val="0"/>
          <w:position w:val="0"/>
          <w:sz w:val="24"/>
          <w:szCs w:val="24"/>
        </w:rPr>
        <w:t>đ</w:t>
      </w:r>
      <w:r>
        <w:rPr>
          <w:rFonts w:ascii="Times New Roman" w:hAnsi="Times New Roman" w:eastAsia="Times New Roman" w:cs="Times New Roman"/>
          <w:b/>
          <w:i w:val="0"/>
          <w:color w:val="000000"/>
          <w:spacing w:val="0"/>
          <w:w w:val="100"/>
          <w:kern w:val="0"/>
          <w:position w:val="0"/>
          <w:sz w:val="24"/>
          <w:szCs w:val="24"/>
        </w:rPr>
        <w:t>ồ</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kiến</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trúc</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ứng</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dụng</w:t>
      </w:r>
    </w:p>
    <w:p>
      <w:pPr>
        <w:widowControl w:val="0"/>
        <w:kinsoku w:val="0"/>
        <w:wordWrap w:val="0"/>
        <w:autoSpaceDE w:val="0"/>
        <w:autoSpaceDN w:val="0"/>
        <w:adjustRightInd w:val="0"/>
        <w:spacing w:before="1"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r>
        <w:drawing>
          <wp:anchor distT="0" distB="0" distL="0" distR="0" simplePos="0" relativeHeight="251658240" behindDoc="1" locked="0" layoutInCell="1" allowOverlap="1">
            <wp:simplePos x="0" y="0"/>
            <wp:positionH relativeFrom="page">
              <wp:posOffset>1257300</wp:posOffset>
            </wp:positionH>
            <wp:positionV relativeFrom="paragraph">
              <wp:posOffset>-1418590</wp:posOffset>
            </wp:positionV>
            <wp:extent cx="5266055" cy="3098800"/>
            <wp:effectExtent l="0" t="0" r="0" b="0"/>
            <wp:wrapNone/>
            <wp:docPr id="615" name="Image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 name="Image 615"/>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a:xfrm>
                      <a:off x="0" y="0"/>
                      <a:ext cx="5266267" cy="3098800"/>
                    </a:xfrm>
                    <a:prstGeom prst="rect">
                      <a:avLst/>
                    </a:prstGeom>
                  </pic:spPr>
                </pic:pic>
              </a:graphicData>
            </a:graphic>
          </wp:anchor>
        </w:drawing>
      </w:r>
      <w:r>
        <mc:AlternateContent>
          <mc:Choice Requires="wps">
            <w:drawing>
              <wp:anchor distT="0" distB="0" distL="0" distR="0" simplePos="0" relativeHeight="251658240" behindDoc="1" locked="0" layoutInCell="1" allowOverlap="1">
                <wp:simplePos x="0" y="0"/>
                <wp:positionH relativeFrom="page">
                  <wp:posOffset>1247775</wp:posOffset>
                </wp:positionH>
                <wp:positionV relativeFrom="paragraph">
                  <wp:posOffset>-1428115</wp:posOffset>
                </wp:positionV>
                <wp:extent cx="5283200" cy="3112770"/>
                <wp:effectExtent l="0" t="0" r="0" b="0"/>
                <wp:wrapNone/>
                <wp:docPr id="617" name="Image 6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21"/>
                          <a:ext cx="5283044" cy="3112770"/>
                        </a:xfrm>
                        <a:custGeom>
                          <a:avLst/>
                          <a:gdLst/>
                          <a:ahLst/>
                          <a:cxnLst/>
                          <a:rect l="l" t="t" r="r" b="b"/>
                          <a:pathLst>
                            <a:path w="5283044" h="3112749">
                              <a:moveTo>
                                <a:pt x="4763" y="4742"/>
                              </a:moveTo>
                              <a:lnTo>
                                <a:pt x="5278281" y="4742"/>
                              </a:lnTo>
                              <a:lnTo>
                                <a:pt x="5278281" y="3107987"/>
                              </a:lnTo>
                              <a:lnTo>
                                <a:pt x="4763" y="3107987"/>
                              </a:lnTo>
                              <a:lnTo>
                                <a:pt x="4763" y="4742"/>
                              </a:lnTo>
                            </a:path>
                          </a:pathLst>
                        </a:custGeom>
                        <a:ln w="9525" cap="flat" cmpd="sng">
                          <a:solidFill>
                            <a:srgbClr val="000000">
                              <a:alpha val="100000"/>
                            </a:srgbClr>
                          </a:solidFill>
                          <a:round/>
                        </a:ln>
                      </wps:spPr>
                      <wps:style>
                        <a:lnRef idx="0">
                          <a:srgbClr val="FFFFFF"/>
                        </a:lnRef>
                        <a:fillRef idx="0">
                          <a:srgbClr val="FFFFFF"/>
                        </a:fillRef>
                        <a:effectRef idx="0">
                          <a:srgbClr val="FFFFFF"/>
                        </a:effectRef>
                        <a:fontRef idx="none"/>
                      </wps:style>
                      <wps:bodyPr/>
                    </wps:wsp>
                  </a:graphicData>
                </a:graphic>
              </wp:anchor>
            </w:drawing>
          </mc:Choice>
          <mc:Fallback>
            <w:pict>
              <v:shape id="Image 617" o:spid="_x0000_s1026" o:spt="100" style="position:absolute;left:0pt;margin-left:98.25pt;margin-top:-112.45pt;height:245.1pt;width:416pt;mso-position-horizontal-relative:page;z-index:-251658240;mso-width-relative:page;mso-height-relative:page;" filled="f" stroked="t" coordsize="5283044,3112749" o:gfxdata="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qgE4/NwAAAANAQAADwAAAAAAAAABACAAAAAiAAAA&#10;ZHJzL2Rvd25yZXYueG1sUEsBAhQAFAAAAAgAh07iQECxsgI8AgAA2AQAAA4AAAAAAAAAAQAgAAAA&#10;KwEAAGRycy9lMm9Eb2MueG1sUEsFBgAAAAAGAAYAWQEAANkFAAAAAA==&#10;" path="m4763,4742l5278281,4742,5278281,3107987,4763,3107987,4763,4742e">
                <v:fill on="f" focussize="0,0"/>
                <v:stroke color="#000000" joinstyle="round"/>
                <v:imagedata o:title=""/>
                <o:lock v:ext="edit" aspectratio="t"/>
              </v:shape>
            </w:pict>
          </mc:Fallback>
        </mc:AlternateContent>
      </w: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457"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0" w:lineRule="auto"/>
        <w:ind w:left="3240" w:right="0" w:firstLine="0"/>
        <w:jc w:val="left"/>
        <w:textAlignment w:val="baseline"/>
      </w:pPr>
      <w:r>
        <w:rPr>
          <w:rFonts w:ascii="Times New Roman" w:hAnsi="Times New Roman" w:eastAsia="Times New Roman" w:cs="Times New Roman"/>
          <w:b w:val="0"/>
          <w:i/>
          <w:color w:val="000000"/>
          <w:spacing w:val="1"/>
          <w:w w:val="100"/>
          <w:kern w:val="0"/>
          <w:position w:val="0"/>
          <w:sz w:val="24"/>
          <w:szCs w:val="24"/>
        </w:rPr>
        <w:t>Hì</w:t>
      </w:r>
      <w:r>
        <w:rPr>
          <w:rFonts w:ascii="Times New Roman" w:hAnsi="Times New Roman" w:eastAsia="Times New Roman" w:cs="Times New Roman"/>
          <w:b w:val="0"/>
          <w:i/>
          <w:color w:val="000000"/>
          <w:spacing w:val="0"/>
          <w:w w:val="100"/>
          <w:kern w:val="0"/>
          <w:position w:val="0"/>
          <w:sz w:val="24"/>
          <w:szCs w:val="24"/>
        </w:rPr>
        <w:t>nh</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2.1.5</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Sơ</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đồ</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1"/>
          <w:w w:val="100"/>
          <w:kern w:val="0"/>
          <w:position w:val="0"/>
          <w:sz w:val="24"/>
          <w:szCs w:val="24"/>
        </w:rPr>
        <w:t>ki</w:t>
      </w:r>
      <w:r>
        <w:rPr>
          <w:rFonts w:ascii="Times New Roman" w:hAnsi="Times New Roman" w:eastAsia="Times New Roman" w:cs="Times New Roman"/>
          <w:b w:val="0"/>
          <w:i/>
          <w:color w:val="000000"/>
          <w:spacing w:val="0"/>
          <w:w w:val="100"/>
          <w:kern w:val="0"/>
          <w:position w:val="0"/>
          <w:sz w:val="24"/>
          <w:szCs w:val="24"/>
        </w:rPr>
        <w:t>ến</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trúc</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ứng</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dụng</w:t>
      </w:r>
    </w:p>
    <w:p>
      <w:pPr>
        <w:widowControl w:val="0"/>
        <w:kinsoku w:val="0"/>
        <w:wordWrap w:val="0"/>
        <w:autoSpaceDE w:val="0"/>
        <w:autoSpaceDN w:val="0"/>
        <w:adjustRightInd w:val="0"/>
        <w:spacing w:before="1"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362"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0" w:lineRule="auto"/>
        <w:ind w:left="320" w:right="0" w:firstLine="0"/>
        <w:jc w:val="left"/>
        <w:textAlignment w:val="baseline"/>
        <w:outlineLvl w:val="1"/>
      </w:pPr>
      <w:r>
        <w:rPr>
          <w:rFonts w:ascii="Times New Roman" w:hAnsi="Times New Roman" w:eastAsia="Times New Roman" w:cs="Times New Roman"/>
          <w:b/>
          <w:i w:val="0"/>
          <w:color w:val="000000"/>
          <w:spacing w:val="3"/>
          <w:w w:val="100"/>
          <w:kern w:val="0"/>
          <w:position w:val="0"/>
          <w:sz w:val="28"/>
          <w:szCs w:val="28"/>
        </w:rPr>
        <w:t>2.2.</w:t>
      </w:r>
      <w:r>
        <w:rPr>
          <w:rFonts w:ascii="Times New Roman" w:hAnsi="Times New Roman" w:eastAsia="Times New Roman"/>
          <w:b/>
          <w:i w:val="0"/>
          <w:color w:val="000000"/>
          <w:spacing w:val="80"/>
          <w:w w:val="100"/>
          <w:kern w:val="0"/>
          <w:position w:val="0"/>
          <w:sz w:val="28"/>
          <w:szCs w:val="28"/>
        </w:rPr>
        <w:t xml:space="preserve"> </w:t>
      </w:r>
      <w:r>
        <w:rPr>
          <w:rFonts w:ascii="Times New Roman" w:hAnsi="Times New Roman" w:eastAsia="Times New Roman" w:cs="Times New Roman"/>
          <w:b/>
          <w:i w:val="0"/>
          <w:color w:val="000000"/>
          <w:spacing w:val="0"/>
          <w:w w:val="100"/>
          <w:kern w:val="0"/>
          <w:position w:val="0"/>
          <w:sz w:val="28"/>
          <w:szCs w:val="28"/>
        </w:rPr>
        <w:t>Cấu</w:t>
      </w:r>
      <w:r>
        <w:rPr>
          <w:rFonts w:ascii="Times New Roman" w:hAnsi="Times New Roman" w:eastAsia="Times New Roman"/>
          <w:b/>
          <w:i w:val="0"/>
          <w:color w:val="000000"/>
          <w:spacing w:val="0"/>
          <w:w w:val="100"/>
          <w:kern w:val="0"/>
          <w:position w:val="0"/>
          <w:sz w:val="28"/>
          <w:szCs w:val="28"/>
        </w:rPr>
        <w:t xml:space="preserve"> </w:t>
      </w:r>
      <w:r>
        <w:rPr>
          <w:rFonts w:ascii="Times New Roman" w:hAnsi="Times New Roman" w:eastAsia="Times New Roman" w:cs="Times New Roman"/>
          <w:b/>
          <w:i w:val="0"/>
          <w:color w:val="000000"/>
          <w:spacing w:val="0"/>
          <w:w w:val="100"/>
          <w:kern w:val="0"/>
          <w:position w:val="0"/>
          <w:sz w:val="28"/>
          <w:szCs w:val="28"/>
        </w:rPr>
        <w:t>trúc</w:t>
      </w:r>
      <w:r>
        <w:rPr>
          <w:rFonts w:ascii="Times New Roman" w:hAnsi="Times New Roman" w:eastAsia="Times New Roman"/>
          <w:b/>
          <w:i w:val="0"/>
          <w:color w:val="000000"/>
          <w:spacing w:val="0"/>
          <w:w w:val="100"/>
          <w:kern w:val="0"/>
          <w:position w:val="0"/>
          <w:sz w:val="28"/>
          <w:szCs w:val="28"/>
        </w:rPr>
        <w:t xml:space="preserve"> </w:t>
      </w:r>
      <w:r>
        <w:rPr>
          <w:rFonts w:ascii="Times New Roman" w:hAnsi="Times New Roman" w:eastAsia="Times New Roman" w:cs="Times New Roman"/>
          <w:b/>
          <w:i w:val="0"/>
          <w:color w:val="000000"/>
          <w:spacing w:val="0"/>
          <w:w w:val="100"/>
          <w:kern w:val="0"/>
          <w:position w:val="0"/>
          <w:sz w:val="28"/>
          <w:szCs w:val="28"/>
        </w:rPr>
        <w:t>thư</w:t>
      </w:r>
      <w:r>
        <w:rPr>
          <w:rFonts w:ascii="Times New Roman" w:hAnsi="Times New Roman" w:eastAsia="Times New Roman"/>
          <w:b/>
          <w:i w:val="0"/>
          <w:color w:val="000000"/>
          <w:spacing w:val="0"/>
          <w:w w:val="100"/>
          <w:kern w:val="0"/>
          <w:position w:val="0"/>
          <w:sz w:val="28"/>
          <w:szCs w:val="28"/>
        </w:rPr>
        <w:t xml:space="preserve"> </w:t>
      </w:r>
      <w:r>
        <w:rPr>
          <w:rFonts w:ascii="Times New Roman" w:hAnsi="Times New Roman" w:eastAsia="Times New Roman" w:cs="Times New Roman"/>
          <w:b/>
          <w:i w:val="0"/>
          <w:color w:val="000000"/>
          <w:spacing w:val="0"/>
          <w:w w:val="100"/>
          <w:kern w:val="0"/>
          <w:position w:val="0"/>
          <w:sz w:val="28"/>
          <w:szCs w:val="28"/>
        </w:rPr>
        <w:t>mục</w:t>
      </w:r>
    </w:p>
    <w:p>
      <w:pPr>
        <w:widowControl w:val="0"/>
        <w:kinsoku w:val="0"/>
        <w:wordWrap w:val="0"/>
        <w:autoSpaceDE w:val="0"/>
        <w:autoSpaceDN w:val="0"/>
        <w:adjustRightInd w:val="0"/>
        <w:spacing w:before="0" w:after="0" w:line="29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9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9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9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9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9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9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9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8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9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90" w:lineRule="auto"/>
        <w:ind w:left="0" w:right="0" w:firstLine="0"/>
        <w:jc w:val="both"/>
        <w:textAlignment w:val="baseline"/>
        <w:rPr>
          <w:rFonts w:ascii="Arial" w:hAnsi="Arial" w:eastAsia="Arial" w:cs="Arial"/>
          <w:sz w:val="20"/>
          <w:szCs w:val="20"/>
        </w:rPr>
      </w:pPr>
      <w:r>
        <w:drawing>
          <wp:anchor distT="0" distB="0" distL="0" distR="0" simplePos="0" relativeHeight="251658240" behindDoc="1" locked="0" layoutInCell="1" allowOverlap="1">
            <wp:simplePos x="0" y="0"/>
            <wp:positionH relativeFrom="page">
              <wp:posOffset>2905125</wp:posOffset>
            </wp:positionH>
            <wp:positionV relativeFrom="paragraph">
              <wp:posOffset>-1642745</wp:posOffset>
            </wp:positionV>
            <wp:extent cx="1955800" cy="3411855"/>
            <wp:effectExtent l="0" t="0" r="0" b="0"/>
            <wp:wrapNone/>
            <wp:docPr id="643" name="Image 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 name="Image 643"/>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a:xfrm>
                      <a:off x="0" y="0"/>
                      <a:ext cx="1955800" cy="3412067"/>
                    </a:xfrm>
                    <a:prstGeom prst="rect">
                      <a:avLst/>
                    </a:prstGeom>
                  </pic:spPr>
                </pic:pic>
              </a:graphicData>
            </a:graphic>
          </wp:anchor>
        </w:drawing>
      </w:r>
      <w:r>
        <mc:AlternateContent>
          <mc:Choice Requires="wps">
            <w:drawing>
              <wp:anchor distT="0" distB="0" distL="0" distR="0" simplePos="0" relativeHeight="251658240" behindDoc="1" locked="0" layoutInCell="1" allowOverlap="1">
                <wp:simplePos x="0" y="0"/>
                <wp:positionH relativeFrom="page">
                  <wp:posOffset>2895600</wp:posOffset>
                </wp:positionH>
                <wp:positionV relativeFrom="paragraph">
                  <wp:posOffset>-1652270</wp:posOffset>
                </wp:positionV>
                <wp:extent cx="1971675" cy="3426460"/>
                <wp:effectExtent l="0" t="0" r="0" b="0"/>
                <wp:wrapNone/>
                <wp:docPr id="645" name="Image 6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188"/>
                          <a:ext cx="1971675" cy="3426862"/>
                        </a:xfrm>
                        <a:custGeom>
                          <a:avLst/>
                          <a:gdLst/>
                          <a:ahLst/>
                          <a:cxnLst/>
                          <a:rect l="l" t="t" r="r" b="b"/>
                          <a:pathLst>
                            <a:path w="1971675" h="3426460">
                              <a:moveTo>
                                <a:pt x="4763" y="4575"/>
                              </a:moveTo>
                              <a:lnTo>
                                <a:pt x="1966913" y="4575"/>
                              </a:lnTo>
                              <a:lnTo>
                                <a:pt x="1966913" y="3421912"/>
                              </a:lnTo>
                              <a:lnTo>
                                <a:pt x="4763" y="3421912"/>
                              </a:lnTo>
                              <a:lnTo>
                                <a:pt x="4763" y="4575"/>
                              </a:lnTo>
                            </a:path>
                          </a:pathLst>
                        </a:custGeom>
                        <a:ln w="9525" cap="flat" cmpd="sng">
                          <a:solidFill>
                            <a:srgbClr val="000000">
                              <a:alpha val="100000"/>
                            </a:srgbClr>
                          </a:solidFill>
                          <a:round/>
                        </a:ln>
                      </wps:spPr>
                      <wps:style>
                        <a:lnRef idx="0">
                          <a:srgbClr val="FFFFFF"/>
                        </a:lnRef>
                        <a:fillRef idx="0">
                          <a:srgbClr val="FFFFFF"/>
                        </a:fillRef>
                        <a:effectRef idx="0">
                          <a:srgbClr val="FFFFFF"/>
                        </a:effectRef>
                        <a:fontRef idx="none"/>
                      </wps:style>
                      <wps:bodyPr/>
                    </wps:wsp>
                  </a:graphicData>
                </a:graphic>
              </wp:anchor>
            </w:drawing>
          </mc:Choice>
          <mc:Fallback>
            <w:pict>
              <v:shape id="Image 645" o:spid="_x0000_s1026" o:spt="100" style="position:absolute;left:0pt;margin-left:228pt;margin-top:-130.1pt;height:269.8pt;width:155.25pt;mso-position-horizontal-relative:page;z-index:-251658240;mso-width-relative:page;mso-height-relative:page;" filled="f" stroked="t" coordsize="1971675,3426460" o:gfxdata="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PFrURtoAAAAMAQAADwAAAAAAAAABACAAAAAiAAAAZHJzL2Rvd25y&#10;ZXYueG1sUEsBAhQAFAAAAAgAh07iQJeOURY1AgAA2QQAAA4AAAAAAAAAAQAgAAAAKQEAAGRycy9l&#10;Mm9Eb2MueG1sUEsFBgAAAAAGAAYAWQEAANAFAAAAAA==&#10;" path="m4763,4575l1966913,4575,1966913,3421912,4763,3421912,4763,4575e">
                <v:fill on="f" focussize="0,0"/>
                <v:stroke color="#000000" joinstyle="round"/>
                <v:imagedata o:title=""/>
                <o:lock v:ext="edit" aspectratio="t"/>
              </v:shape>
            </w:pict>
          </mc:Fallback>
        </mc:AlternateContent>
      </w:r>
    </w:p>
    <w:p>
      <w:pPr>
        <w:widowControl w:val="0"/>
        <w:kinsoku w:val="0"/>
        <w:wordWrap w:val="0"/>
        <w:autoSpaceDE w:val="0"/>
        <w:autoSpaceDN w:val="0"/>
        <w:adjustRightInd w:val="0"/>
        <w:spacing w:before="0" w:after="0" w:line="29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9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9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9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9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9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8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9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1" w:after="0" w:line="517"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0" w:lineRule="auto"/>
        <w:ind w:left="3380" w:right="0" w:firstLine="0"/>
        <w:jc w:val="left"/>
        <w:textAlignment w:val="baseline"/>
      </w:pPr>
      <w:r>
        <w:rPr>
          <w:rFonts w:ascii="Times New Roman" w:hAnsi="Times New Roman" w:eastAsia="Times New Roman" w:cs="Times New Roman"/>
          <w:b w:val="0"/>
          <w:i/>
          <w:color w:val="000000"/>
          <w:spacing w:val="1"/>
          <w:w w:val="100"/>
          <w:kern w:val="0"/>
          <w:position w:val="0"/>
          <w:sz w:val="24"/>
          <w:szCs w:val="24"/>
        </w:rPr>
        <w:t>Hì</w:t>
      </w:r>
      <w:r>
        <w:rPr>
          <w:rFonts w:ascii="Times New Roman" w:hAnsi="Times New Roman" w:eastAsia="Times New Roman" w:cs="Times New Roman"/>
          <w:b w:val="0"/>
          <w:i/>
          <w:color w:val="000000"/>
          <w:spacing w:val="0"/>
          <w:w w:val="100"/>
          <w:kern w:val="0"/>
          <w:position w:val="0"/>
          <w:sz w:val="24"/>
          <w:szCs w:val="24"/>
        </w:rPr>
        <w:t>nh</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2.2</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Cấu</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1"/>
          <w:w w:val="100"/>
          <w:kern w:val="0"/>
          <w:position w:val="0"/>
          <w:sz w:val="24"/>
          <w:szCs w:val="24"/>
        </w:rPr>
        <w:t>t</w:t>
      </w:r>
      <w:r>
        <w:rPr>
          <w:rFonts w:ascii="Times New Roman" w:hAnsi="Times New Roman" w:eastAsia="Times New Roman" w:cs="Times New Roman"/>
          <w:b w:val="0"/>
          <w:i/>
          <w:color w:val="000000"/>
          <w:spacing w:val="0"/>
          <w:w w:val="100"/>
          <w:kern w:val="0"/>
          <w:position w:val="0"/>
          <w:sz w:val="24"/>
          <w:szCs w:val="24"/>
        </w:rPr>
        <w:t>rúc</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thư</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mục</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server</w:t>
      </w:r>
    </w:p>
    <w:p>
      <w:pPr>
        <w:widowControl w:val="0"/>
        <w:kinsoku w:val="0"/>
        <w:wordWrap w:val="0"/>
        <w:autoSpaceDE w:val="0"/>
        <w:autoSpaceDN w:val="0"/>
        <w:adjustRightInd w:val="0"/>
        <w:spacing w:before="0" w:after="0" w:line="382"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16" w:after="0" w:line="240" w:lineRule="auto"/>
        <w:ind w:left="4940" w:right="0" w:firstLine="0"/>
        <w:jc w:val="left"/>
        <w:textAlignment w:val="baseline"/>
      </w:pPr>
      <w:r>
        <w:rPr>
          <w:rFonts w:ascii="Times New Roman" w:hAnsi="Times New Roman" w:eastAsia="Times New Roman" w:cs="Times New Roman"/>
          <w:b w:val="0"/>
          <w:i w:val="0"/>
          <w:color w:val="000000"/>
          <w:spacing w:val="0"/>
          <w:w w:val="99"/>
          <w:kern w:val="0"/>
          <w:position w:val="0"/>
          <w:sz w:val="24"/>
          <w:szCs w:val="24"/>
        </w:rPr>
        <w:t>9</w:t>
      </w:r>
    </w:p>
    <w:p>
      <w:pPr>
        <w:sectPr>
          <w:type w:val="continuous"/>
          <w:pgSz w:w="12240" w:h="15840"/>
          <w:pgMar w:top="1340" w:right="1100" w:bottom="980" w:left="1100" w:header="0" w:footer="0" w:gutter="0"/>
          <w:cols w:space="425" w:num="1"/>
        </w:sectPr>
      </w:pPr>
    </w:p>
    <w:p>
      <w:pPr>
        <w:widowControl w:val="0"/>
        <w:kinsoku w:val="0"/>
        <w:wordWrap w:val="0"/>
        <w:autoSpaceDE w:val="0"/>
        <w:autoSpaceDN w:val="0"/>
        <w:adjustRightInd w:val="0"/>
        <w:spacing w:before="86" w:after="120" w:line="266" w:lineRule="auto"/>
        <w:ind w:left="420" w:right="0" w:firstLine="0"/>
        <w:jc w:val="left"/>
        <w:textAlignment w:val="baseline"/>
      </w:pPr>
      <w:r>
        <w:rPr>
          <w:rFonts w:ascii="Times New Roman" w:hAnsi="Times New Roman" w:eastAsia="Times New Roman" w:cs="Times New Roman"/>
          <w:b/>
          <w:i w:val="0"/>
          <w:color w:val="000000"/>
          <w:spacing w:val="0"/>
          <w:w w:val="100"/>
          <w:kern w:val="0"/>
          <w:position w:val="0"/>
          <w:sz w:val="24"/>
          <w:szCs w:val="24"/>
        </w:rPr>
        <w:t>2.2.1.</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config/</w:t>
      </w:r>
    </w:p>
    <w:p>
      <w:pPr>
        <w:widowControl w:val="0"/>
        <w:numPr>
          <w:ilvl w:val="0"/>
          <w:numId w:val="17"/>
        </w:numPr>
        <w:tabs>
          <w:tab w:val="left" w:pos="1058"/>
        </w:tabs>
        <w:kinsoku w:val="0"/>
        <w:wordWrap w:val="0"/>
        <w:autoSpaceDE w:val="0"/>
        <w:autoSpaceDN w:val="0"/>
        <w:adjustRightInd w:val="0"/>
        <w:spacing w:before="121" w:after="180" w:line="241" w:lineRule="auto"/>
        <w:ind w:left="68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T</w:t>
      </w:r>
      <w:r>
        <w:rPr>
          <w:rFonts w:ascii="Times New Roman" w:hAnsi="Times New Roman" w:eastAsia="Times New Roman" w:cs="Times New Roman"/>
          <w:b w:val="0"/>
          <w:i w:val="0"/>
          <w:color w:val="000000"/>
          <w:spacing w:val="0"/>
          <w:w w:val="100"/>
          <w:kern w:val="0"/>
          <w:position w:val="0"/>
          <w:sz w:val="24"/>
          <w:szCs w:val="24"/>
        </w:rPr>
        <w:t>hư</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mục</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này</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chứa</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tệp</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db.js</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để</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cấu</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hình</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và</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thiết</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lập</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kết</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nối</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với</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cơ</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sở</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dữ</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liệu</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MongoDB.</w:t>
      </w:r>
    </w:p>
    <w:p>
      <w:pPr>
        <w:widowControl w:val="0"/>
        <w:numPr>
          <w:ilvl w:val="0"/>
          <w:numId w:val="17"/>
        </w:numPr>
        <w:tabs>
          <w:tab w:val="left" w:pos="1058"/>
        </w:tabs>
        <w:kinsoku w:val="0"/>
        <w:wordWrap w:val="0"/>
        <w:autoSpaceDE w:val="0"/>
        <w:autoSpaceDN w:val="0"/>
        <w:adjustRightInd w:val="0"/>
        <w:spacing w:before="181" w:after="0" w:line="240" w:lineRule="auto"/>
        <w:ind w:left="68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Va</w:t>
      </w:r>
      <w:r>
        <w:rPr>
          <w:rFonts w:ascii="Times New Roman" w:hAnsi="Times New Roman" w:eastAsia="Times New Roman" w:cs="Times New Roman"/>
          <w:b w:val="0"/>
          <w:i w:val="0"/>
          <w:color w:val="000000"/>
          <w:spacing w:val="0"/>
          <w:w w:val="100"/>
          <w:kern w:val="0"/>
          <w:position w:val="0"/>
          <w:sz w:val="24"/>
          <w:szCs w:val="24"/>
        </w:rPr>
        <w:t>i</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trò</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chính:</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Quản</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lý</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kết</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nối</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cơ</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sở</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dữ</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liệu</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một</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cách</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tập</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trung</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và</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dễ</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bảo</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trì.</w:t>
      </w: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421"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120" w:line="252" w:lineRule="auto"/>
        <w:ind w:left="420" w:right="0" w:firstLine="0"/>
        <w:jc w:val="left"/>
        <w:textAlignment w:val="baseline"/>
      </w:pPr>
      <w:r>
        <w:rPr>
          <w:rFonts w:ascii="Times New Roman" w:hAnsi="Times New Roman" w:eastAsia="Times New Roman" w:cs="Times New Roman"/>
          <w:b/>
          <w:i w:val="0"/>
          <w:color w:val="000000"/>
          <w:spacing w:val="0"/>
          <w:w w:val="100"/>
          <w:kern w:val="0"/>
          <w:position w:val="0"/>
          <w:sz w:val="24"/>
          <w:szCs w:val="24"/>
        </w:rPr>
        <w:t>2.2.2.</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controllers/</w:t>
      </w:r>
    </w:p>
    <w:p>
      <w:pPr>
        <w:widowControl w:val="0"/>
        <w:numPr>
          <w:ilvl w:val="0"/>
          <w:numId w:val="18"/>
        </w:numPr>
        <w:kinsoku w:val="0"/>
        <w:wordWrap w:val="0"/>
        <w:autoSpaceDE w:val="0"/>
        <w:autoSpaceDN w:val="0"/>
        <w:adjustRightInd w:val="0"/>
        <w:spacing w:before="120" w:after="180" w:line="241" w:lineRule="auto"/>
        <w:ind w:left="1040" w:right="0" w:hanging="360"/>
        <w:jc w:val="left"/>
        <w:textAlignment w:val="baseline"/>
      </w:pPr>
      <w:r>
        <w:rPr>
          <w:rFonts w:ascii="Times New Roman" w:hAnsi="Times New Roman" w:eastAsia="Times New Roman" w:cs="Times New Roman"/>
          <w:b w:val="0"/>
          <w:i w:val="0"/>
          <w:color w:val="000000"/>
          <w:spacing w:val="0"/>
          <w:w w:val="100"/>
          <w:kern w:val="0"/>
          <w:position w:val="0"/>
          <w:sz w:val="24"/>
          <w:szCs w:val="24"/>
        </w:rPr>
        <w:t>Chứa</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các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tệp</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xử</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lý</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logic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chính</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của</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ứng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dụng.</w:t>
      </w:r>
    </w:p>
    <w:p>
      <w:pPr>
        <w:widowControl w:val="0"/>
        <w:numPr>
          <w:ilvl w:val="0"/>
          <w:numId w:val="18"/>
        </w:numPr>
        <w:kinsoku w:val="0"/>
        <w:autoSpaceDE w:val="0"/>
        <w:autoSpaceDN w:val="0"/>
        <w:adjustRightInd w:val="0"/>
        <w:spacing w:before="182" w:after="140" w:line="266" w:lineRule="auto"/>
        <w:ind w:left="1040" w:right="320" w:hanging="360"/>
        <w:jc w:val="left"/>
        <w:textAlignment w:val="baseline"/>
      </w:pPr>
      <w:r>
        <w:rPr>
          <w:rFonts w:ascii="Times New Roman" w:hAnsi="Times New Roman" w:eastAsia="Times New Roman" w:cs="Times New Roman"/>
          <w:b w:val="0"/>
          <w:i/>
          <w:color w:val="000000"/>
          <w:spacing w:val="0"/>
          <w:w w:val="100"/>
          <w:kern w:val="0"/>
          <w:position w:val="0"/>
          <w:sz w:val="24"/>
          <w:szCs w:val="24"/>
        </w:rPr>
        <w:t>authController.js</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Xử</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lý</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xác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thực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người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dùng,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bao</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gồm</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đăng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nhập,</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đăng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ký</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và</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cấp</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phát</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JWT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token.</w:t>
      </w:r>
      <w:r>
        <w:rPr>
          <w:rFonts w:ascii="Times New Roman" w:hAnsi="Times New Roman" w:eastAsia="Times New Roman"/>
          <w:b w:val="0"/>
          <w:i w:val="0"/>
          <w:color w:val="000000"/>
          <w:spacing w:val="0"/>
          <w:w w:val="100"/>
          <w:kern w:val="0"/>
          <w:position w:val="0"/>
          <w:sz w:val="24"/>
          <w:szCs w:val="24"/>
        </w:rPr>
        <w:t xml:space="preserve"> </w:t>
      </w:r>
    </w:p>
    <w:p>
      <w:pPr>
        <w:widowControl w:val="0"/>
        <w:numPr>
          <w:ilvl w:val="0"/>
          <w:numId w:val="18"/>
        </w:numPr>
        <w:kinsoku w:val="0"/>
        <w:autoSpaceDE w:val="0"/>
        <w:autoSpaceDN w:val="0"/>
        <w:adjustRightInd w:val="0"/>
        <w:spacing w:before="142" w:after="0" w:line="248" w:lineRule="auto"/>
        <w:ind w:left="1040" w:right="320" w:hanging="360"/>
        <w:jc w:val="left"/>
        <w:textAlignment w:val="baseline"/>
      </w:pPr>
      <w:r>
        <w:rPr>
          <w:rFonts w:ascii="Times New Roman" w:hAnsi="Times New Roman" w:eastAsia="Times New Roman" w:cs="Times New Roman"/>
          <w:b w:val="0"/>
          <w:i/>
          <w:color w:val="000000"/>
          <w:spacing w:val="0"/>
          <w:w w:val="100"/>
          <w:kern w:val="0"/>
          <w:position w:val="0"/>
          <w:sz w:val="24"/>
          <w:szCs w:val="24"/>
        </w:rPr>
        <w:t>customerController.js</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0"/>
          <w:w w:val="8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Xử</w:t>
      </w:r>
      <w:r>
        <w:rPr>
          <w:rFonts w:ascii="Times New Roman" w:hAnsi="Times New Roman" w:eastAsia="Times New Roman"/>
          <w:b w:val="0"/>
          <w:i w:val="0"/>
          <w:color w:val="000000"/>
          <w:spacing w:val="0"/>
          <w:w w:val="8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lý</w:t>
      </w:r>
      <w:r>
        <w:rPr>
          <w:rFonts w:ascii="Times New Roman" w:hAnsi="Times New Roman" w:eastAsia="Times New Roman"/>
          <w:b w:val="0"/>
          <w:i w:val="0"/>
          <w:color w:val="000000"/>
          <w:spacing w:val="0"/>
          <w:w w:val="8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các</w:t>
      </w:r>
      <w:r>
        <w:rPr>
          <w:rFonts w:ascii="Times New Roman" w:hAnsi="Times New Roman" w:eastAsia="Times New Roman"/>
          <w:b w:val="0"/>
          <w:i w:val="0"/>
          <w:color w:val="000000"/>
          <w:spacing w:val="0"/>
          <w:w w:val="8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thao</w:t>
      </w:r>
      <w:r>
        <w:rPr>
          <w:rFonts w:ascii="Times New Roman" w:hAnsi="Times New Roman" w:eastAsia="Times New Roman"/>
          <w:b w:val="0"/>
          <w:i w:val="0"/>
          <w:color w:val="000000"/>
          <w:spacing w:val="0"/>
          <w:w w:val="8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tác</w:t>
      </w:r>
      <w:r>
        <w:rPr>
          <w:rFonts w:ascii="Times New Roman" w:hAnsi="Times New Roman" w:eastAsia="Times New Roman"/>
          <w:b w:val="0"/>
          <w:i w:val="0"/>
          <w:color w:val="000000"/>
          <w:spacing w:val="0"/>
          <w:w w:val="8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liên</w:t>
      </w:r>
      <w:r>
        <w:rPr>
          <w:rFonts w:ascii="Times New Roman" w:hAnsi="Times New Roman" w:eastAsia="Times New Roman"/>
          <w:b w:val="0"/>
          <w:i w:val="0"/>
          <w:color w:val="000000"/>
          <w:spacing w:val="0"/>
          <w:w w:val="8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quan</w:t>
      </w:r>
      <w:r>
        <w:rPr>
          <w:rFonts w:ascii="Times New Roman" w:hAnsi="Times New Roman" w:eastAsia="Times New Roman"/>
          <w:b w:val="0"/>
          <w:i w:val="0"/>
          <w:color w:val="000000"/>
          <w:spacing w:val="0"/>
          <w:w w:val="8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đến</w:t>
      </w:r>
      <w:r>
        <w:rPr>
          <w:rFonts w:ascii="Times New Roman" w:hAnsi="Times New Roman" w:eastAsia="Times New Roman"/>
          <w:b w:val="0"/>
          <w:i w:val="0"/>
          <w:color w:val="000000"/>
          <w:spacing w:val="0"/>
          <w:w w:val="8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khách</w:t>
      </w:r>
      <w:r>
        <w:rPr>
          <w:rFonts w:ascii="Times New Roman" w:hAnsi="Times New Roman" w:eastAsia="Times New Roman"/>
          <w:b w:val="0"/>
          <w:i w:val="0"/>
          <w:color w:val="000000"/>
          <w:spacing w:val="0"/>
          <w:w w:val="8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hàng</w:t>
      </w:r>
      <w:r>
        <w:rPr>
          <w:rFonts w:ascii="Times New Roman" w:hAnsi="Times New Roman" w:eastAsia="Times New Roman"/>
          <w:b w:val="0"/>
          <w:i w:val="0"/>
          <w:color w:val="000000"/>
          <w:spacing w:val="0"/>
          <w:w w:val="8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như</w:t>
      </w:r>
      <w:r>
        <w:rPr>
          <w:rFonts w:ascii="Times New Roman" w:hAnsi="Times New Roman" w:eastAsia="Times New Roman"/>
          <w:b w:val="0"/>
          <w:i w:val="0"/>
          <w:color w:val="000000"/>
          <w:spacing w:val="0"/>
          <w:w w:val="8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thêm</w:t>
      </w:r>
      <w:r>
        <w:rPr>
          <w:rFonts w:ascii="Times New Roman" w:hAnsi="Times New Roman" w:eastAsia="Times New Roman"/>
          <w:b w:val="0"/>
          <w:i w:val="0"/>
          <w:color w:val="000000"/>
          <w:spacing w:val="0"/>
          <w:w w:val="8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mới,</w:t>
      </w:r>
      <w:r>
        <w:rPr>
          <w:rFonts w:ascii="Times New Roman" w:hAnsi="Times New Roman" w:eastAsia="Times New Roman"/>
          <w:b w:val="0"/>
          <w:i w:val="0"/>
          <w:color w:val="000000"/>
          <w:spacing w:val="0"/>
          <w:w w:val="8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sửa</w:t>
      </w:r>
      <w:r>
        <w:rPr>
          <w:rFonts w:ascii="Times New Roman" w:hAnsi="Times New Roman" w:eastAsia="Times New Roman"/>
          <w:b w:val="0"/>
          <w:i w:val="0"/>
          <w:color w:val="000000"/>
          <w:spacing w:val="0"/>
          <w:w w:val="8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đổi,</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xóa</w:t>
      </w:r>
      <w:r>
        <w:rPr>
          <w:rFonts w:ascii="Times New Roman" w:hAnsi="Times New Roman" w:eastAsia="Times New Roman"/>
          <w:b w:val="0"/>
          <w:i w:val="0"/>
          <w:color w:val="000000"/>
          <w:spacing w:val="0"/>
          <w:w w:val="92"/>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hoặc</w:t>
      </w:r>
      <w:r>
        <w:rPr>
          <w:rFonts w:ascii="Times New Roman" w:hAnsi="Times New Roman" w:eastAsia="Times New Roman"/>
          <w:b w:val="0"/>
          <w:i w:val="0"/>
          <w:color w:val="000000"/>
          <w:spacing w:val="0"/>
          <w:w w:val="92"/>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lấy</w:t>
      </w:r>
      <w:r>
        <w:rPr>
          <w:rFonts w:ascii="Times New Roman" w:hAnsi="Times New Roman" w:eastAsia="Times New Roman"/>
          <w:b w:val="0"/>
          <w:i w:val="0"/>
          <w:color w:val="000000"/>
          <w:spacing w:val="0"/>
          <w:w w:val="92"/>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danh</w:t>
      </w:r>
      <w:r>
        <w:rPr>
          <w:rFonts w:ascii="Times New Roman" w:hAnsi="Times New Roman" w:eastAsia="Times New Roman"/>
          <w:b w:val="0"/>
          <w:i w:val="0"/>
          <w:color w:val="000000"/>
          <w:spacing w:val="0"/>
          <w:w w:val="92"/>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sách</w:t>
      </w:r>
      <w:r>
        <w:rPr>
          <w:rFonts w:ascii="Times New Roman" w:hAnsi="Times New Roman" w:eastAsia="Times New Roman"/>
          <w:b w:val="0"/>
          <w:i w:val="0"/>
          <w:color w:val="000000"/>
          <w:spacing w:val="0"/>
          <w:w w:val="92"/>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khách</w:t>
      </w:r>
      <w:r>
        <w:rPr>
          <w:rFonts w:ascii="Times New Roman" w:hAnsi="Times New Roman" w:eastAsia="Times New Roman"/>
          <w:b w:val="0"/>
          <w:i w:val="0"/>
          <w:color w:val="000000"/>
          <w:spacing w:val="0"/>
          <w:w w:val="92"/>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hàng.</w:t>
      </w:r>
      <w:r>
        <w:rPr>
          <w:rFonts w:ascii="Times New Roman" w:hAnsi="Times New Roman" w:eastAsia="Times New Roman"/>
          <w:b w:val="0"/>
          <w:i w:val="0"/>
          <w:color w:val="000000"/>
          <w:spacing w:val="0"/>
          <w:w w:val="100"/>
          <w:kern w:val="0"/>
          <w:position w:val="0"/>
          <w:sz w:val="24"/>
          <w:szCs w:val="24"/>
        </w:rPr>
        <w:t xml:space="preserve"> </w:t>
      </w: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417"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120" w:line="252" w:lineRule="auto"/>
        <w:ind w:left="420" w:right="0" w:firstLine="0"/>
        <w:jc w:val="left"/>
        <w:textAlignment w:val="baseline"/>
      </w:pPr>
      <w:r>
        <w:rPr>
          <w:rFonts w:ascii="Times New Roman" w:hAnsi="Times New Roman" w:eastAsia="Times New Roman" w:cs="Times New Roman"/>
          <w:b/>
          <w:i w:val="0"/>
          <w:color w:val="000000"/>
          <w:spacing w:val="0"/>
          <w:w w:val="100"/>
          <w:kern w:val="0"/>
          <w:position w:val="0"/>
          <w:sz w:val="24"/>
          <w:szCs w:val="24"/>
        </w:rPr>
        <w:t>2.2.3.</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middlewares/</w:t>
      </w:r>
    </w:p>
    <w:p>
      <w:pPr>
        <w:widowControl w:val="0"/>
        <w:numPr>
          <w:ilvl w:val="0"/>
          <w:numId w:val="19"/>
        </w:numPr>
        <w:kinsoku w:val="0"/>
        <w:autoSpaceDE w:val="0"/>
        <w:autoSpaceDN w:val="0"/>
        <w:adjustRightInd w:val="0"/>
        <w:spacing w:before="121" w:after="140" w:line="266" w:lineRule="auto"/>
        <w:ind w:left="1040" w:right="320" w:hanging="360"/>
        <w:jc w:val="left"/>
        <w:textAlignment w:val="baseline"/>
      </w:pPr>
      <w:r>
        <w:rPr>
          <w:rFonts w:ascii="Times New Roman" w:hAnsi="Times New Roman" w:eastAsia="Times New Roman" w:cs="Times New Roman"/>
          <w:b w:val="0"/>
          <w:i w:val="0"/>
          <w:color w:val="000000"/>
          <w:spacing w:val="0"/>
          <w:w w:val="100"/>
          <w:kern w:val="0"/>
          <w:position w:val="0"/>
          <w:sz w:val="24"/>
          <w:szCs w:val="24"/>
        </w:rPr>
        <w:t>Thư</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mục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này</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chứa</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các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middleware</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các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lớp</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trung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gian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xử</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lý</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trước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yêu</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cầu</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tới</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99"/>
          <w:kern w:val="0"/>
          <w:position w:val="0"/>
          <w:sz w:val="24"/>
          <w:szCs w:val="24"/>
        </w:rPr>
        <w:t>c</w:t>
      </w:r>
      <w:r>
        <w:rPr>
          <w:rFonts w:ascii="Times New Roman" w:hAnsi="Times New Roman" w:eastAsia="Times New Roman" w:cs="Times New Roman"/>
          <w:b w:val="0"/>
          <w:i w:val="0"/>
          <w:color w:val="000000"/>
          <w:spacing w:val="0"/>
          <w:w w:val="100"/>
          <w:kern w:val="0"/>
          <w:position w:val="0"/>
          <w:sz w:val="24"/>
          <w:szCs w:val="24"/>
        </w:rPr>
        <w:t>ontroller.</w:t>
      </w:r>
      <w:r>
        <w:rPr>
          <w:rFonts w:ascii="Times New Roman" w:hAnsi="Times New Roman" w:eastAsia="Times New Roman"/>
          <w:b w:val="0"/>
          <w:i w:val="0"/>
          <w:color w:val="000000"/>
          <w:spacing w:val="0"/>
          <w:w w:val="100"/>
          <w:kern w:val="0"/>
          <w:position w:val="0"/>
          <w:sz w:val="24"/>
          <w:szCs w:val="24"/>
        </w:rPr>
        <w:t xml:space="preserve"> </w:t>
      </w:r>
    </w:p>
    <w:p>
      <w:pPr>
        <w:widowControl w:val="0"/>
        <w:numPr>
          <w:ilvl w:val="0"/>
          <w:numId w:val="19"/>
        </w:numPr>
        <w:kinsoku w:val="0"/>
        <w:wordWrap w:val="0"/>
        <w:autoSpaceDE w:val="0"/>
        <w:autoSpaceDN w:val="0"/>
        <w:adjustRightInd w:val="0"/>
        <w:spacing w:before="141" w:after="0" w:line="240" w:lineRule="auto"/>
        <w:ind w:left="1040" w:right="0" w:hanging="360"/>
        <w:jc w:val="left"/>
        <w:textAlignment w:val="baseline"/>
      </w:pPr>
      <w:r>
        <w:rPr>
          <w:rFonts w:ascii="Times New Roman" w:hAnsi="Times New Roman" w:eastAsia="Times New Roman" w:cs="Times New Roman"/>
          <w:b w:val="0"/>
          <w:i/>
          <w:color w:val="000000"/>
          <w:spacing w:val="0"/>
          <w:w w:val="100"/>
          <w:kern w:val="0"/>
          <w:position w:val="0"/>
          <w:sz w:val="24"/>
          <w:szCs w:val="24"/>
        </w:rPr>
        <w:t>authMiddleware.js</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Xác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thực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token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JWT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để</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bảo</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vệ</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các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route</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yêu</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cầu</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quyền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truy</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cập.</w:t>
      </w: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421"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120" w:line="252" w:lineRule="auto"/>
        <w:ind w:left="420" w:right="0" w:firstLine="0"/>
        <w:jc w:val="left"/>
        <w:textAlignment w:val="baseline"/>
      </w:pPr>
      <w:r>
        <w:rPr>
          <w:rFonts w:ascii="Times New Roman" w:hAnsi="Times New Roman" w:eastAsia="Times New Roman" w:cs="Times New Roman"/>
          <w:b/>
          <w:i w:val="0"/>
          <w:color w:val="000000"/>
          <w:spacing w:val="0"/>
          <w:w w:val="100"/>
          <w:kern w:val="0"/>
          <w:position w:val="0"/>
          <w:sz w:val="24"/>
          <w:szCs w:val="24"/>
        </w:rPr>
        <w:t>2.2.4.</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models/</w:t>
      </w:r>
    </w:p>
    <w:p>
      <w:pPr>
        <w:widowControl w:val="0"/>
        <w:numPr>
          <w:ilvl w:val="0"/>
          <w:numId w:val="20"/>
        </w:numPr>
        <w:tabs>
          <w:tab w:val="left" w:pos="1058"/>
        </w:tabs>
        <w:kinsoku w:val="0"/>
        <w:wordWrap w:val="0"/>
        <w:autoSpaceDE w:val="0"/>
        <w:autoSpaceDN w:val="0"/>
        <w:adjustRightInd w:val="0"/>
        <w:spacing w:before="120" w:after="180" w:line="241" w:lineRule="auto"/>
        <w:ind w:left="680" w:right="0" w:firstLine="0"/>
        <w:jc w:val="left"/>
        <w:textAlignment w:val="baseline"/>
      </w:pPr>
      <w:r>
        <w:rPr>
          <w:rFonts w:ascii="Times New Roman" w:hAnsi="Times New Roman" w:eastAsia="Times New Roman" w:cs="Times New Roman"/>
          <w:b w:val="0"/>
          <w:i w:val="0"/>
          <w:color w:val="000000"/>
          <w:spacing w:val="0"/>
          <w:w w:val="100"/>
          <w:kern w:val="0"/>
          <w:position w:val="0"/>
          <w:sz w:val="24"/>
          <w:szCs w:val="24"/>
        </w:rPr>
        <w:t>Chứa</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các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sc</w:t>
      </w:r>
      <w:r>
        <w:rPr>
          <w:rFonts w:ascii="Times New Roman" w:hAnsi="Times New Roman" w:eastAsia="Times New Roman" w:cs="Times New Roman"/>
          <w:b w:val="0"/>
          <w:i w:val="0"/>
          <w:color w:val="000000"/>
          <w:spacing w:val="0"/>
          <w:w w:val="100"/>
          <w:kern w:val="0"/>
          <w:position w:val="0"/>
          <w:sz w:val="24"/>
          <w:szCs w:val="24"/>
        </w:rPr>
        <w:t>he</w:t>
      </w:r>
      <w:r>
        <w:rPr>
          <w:rFonts w:ascii="Times New Roman" w:hAnsi="Times New Roman" w:eastAsia="Times New Roman" w:cs="Times New Roman"/>
          <w:b w:val="0"/>
          <w:i w:val="0"/>
          <w:color w:val="000000"/>
          <w:spacing w:val="1"/>
          <w:w w:val="100"/>
          <w:kern w:val="0"/>
          <w:position w:val="0"/>
          <w:sz w:val="24"/>
          <w:szCs w:val="24"/>
        </w:rPr>
        <w:t>ma</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c</w:t>
      </w:r>
      <w:r>
        <w:rPr>
          <w:rFonts w:ascii="Times New Roman" w:hAnsi="Times New Roman" w:eastAsia="Times New Roman" w:cs="Times New Roman"/>
          <w:b w:val="0"/>
          <w:i w:val="0"/>
          <w:color w:val="000000"/>
          <w:spacing w:val="0"/>
          <w:w w:val="100"/>
          <w:kern w:val="0"/>
          <w:position w:val="0"/>
          <w:sz w:val="24"/>
          <w:szCs w:val="24"/>
        </w:rPr>
        <w:t>ủa</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M</w:t>
      </w:r>
      <w:r>
        <w:rPr>
          <w:rFonts w:ascii="Times New Roman" w:hAnsi="Times New Roman" w:eastAsia="Times New Roman" w:cs="Times New Roman"/>
          <w:b w:val="0"/>
          <w:i w:val="0"/>
          <w:color w:val="000000"/>
          <w:spacing w:val="0"/>
          <w:w w:val="100"/>
          <w:kern w:val="0"/>
          <w:position w:val="0"/>
          <w:sz w:val="24"/>
          <w:szCs w:val="24"/>
        </w:rPr>
        <w:t>ongoDB,</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định</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nghĩ</w:t>
      </w:r>
      <w:r>
        <w:rPr>
          <w:rFonts w:ascii="Times New Roman" w:hAnsi="Times New Roman" w:eastAsia="Times New Roman" w:cs="Times New Roman"/>
          <w:b w:val="0"/>
          <w:i w:val="0"/>
          <w:color w:val="000000"/>
          <w:spacing w:val="1"/>
          <w:w w:val="100"/>
          <w:kern w:val="0"/>
          <w:position w:val="0"/>
          <w:sz w:val="24"/>
          <w:szCs w:val="24"/>
        </w:rPr>
        <w:t>a</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cấu</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trúc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dữ</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liệu</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lưu</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trong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cơ</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sở</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dữ</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liệu.</w:t>
      </w:r>
    </w:p>
    <w:p>
      <w:pPr>
        <w:widowControl w:val="0"/>
        <w:numPr>
          <w:ilvl w:val="0"/>
          <w:numId w:val="20"/>
        </w:numPr>
        <w:tabs>
          <w:tab w:val="left" w:pos="1058"/>
        </w:tabs>
        <w:kinsoku w:val="0"/>
        <w:wordWrap w:val="0"/>
        <w:autoSpaceDE w:val="0"/>
        <w:autoSpaceDN w:val="0"/>
        <w:adjustRightInd w:val="0"/>
        <w:spacing w:before="180" w:after="180" w:line="241" w:lineRule="auto"/>
        <w:ind w:left="680" w:right="0" w:firstLine="0"/>
        <w:jc w:val="left"/>
        <w:textAlignment w:val="baseline"/>
      </w:pPr>
      <w:r>
        <w:rPr>
          <w:rFonts w:ascii="Times New Roman" w:hAnsi="Times New Roman" w:eastAsia="Times New Roman" w:cs="Times New Roman"/>
          <w:b w:val="0"/>
          <w:i/>
          <w:color w:val="000000"/>
          <w:spacing w:val="0"/>
          <w:w w:val="100"/>
          <w:kern w:val="0"/>
          <w:position w:val="0"/>
          <w:sz w:val="24"/>
          <w:szCs w:val="24"/>
        </w:rPr>
        <w:t>Cus</w:t>
      </w:r>
      <w:r>
        <w:rPr>
          <w:rFonts w:ascii="Times New Roman" w:hAnsi="Times New Roman" w:eastAsia="Times New Roman" w:cs="Times New Roman"/>
          <w:b w:val="0"/>
          <w:i/>
          <w:color w:val="000000"/>
          <w:spacing w:val="1"/>
          <w:w w:val="100"/>
          <w:kern w:val="0"/>
          <w:position w:val="0"/>
          <w:sz w:val="24"/>
          <w:szCs w:val="24"/>
        </w:rPr>
        <w:t>t</w:t>
      </w:r>
      <w:r>
        <w:rPr>
          <w:rFonts w:ascii="Times New Roman" w:hAnsi="Times New Roman" w:eastAsia="Times New Roman" w:cs="Times New Roman"/>
          <w:b w:val="0"/>
          <w:i/>
          <w:color w:val="000000"/>
          <w:spacing w:val="0"/>
          <w:w w:val="100"/>
          <w:kern w:val="0"/>
          <w:position w:val="0"/>
          <w:sz w:val="24"/>
          <w:szCs w:val="24"/>
        </w:rPr>
        <w:t>om</w:t>
      </w:r>
      <w:r>
        <w:rPr>
          <w:rFonts w:ascii="Times New Roman" w:hAnsi="Times New Roman" w:eastAsia="Times New Roman" w:cs="Times New Roman"/>
          <w:b w:val="0"/>
          <w:i/>
          <w:color w:val="000000"/>
          <w:spacing w:val="1"/>
          <w:w w:val="100"/>
          <w:kern w:val="0"/>
          <w:position w:val="0"/>
          <w:sz w:val="24"/>
          <w:szCs w:val="24"/>
        </w:rPr>
        <w:t>er</w:t>
      </w:r>
      <w:r>
        <w:rPr>
          <w:rFonts w:ascii="Times New Roman" w:hAnsi="Times New Roman" w:eastAsia="Times New Roman" w:cs="Times New Roman"/>
          <w:b w:val="0"/>
          <w:i/>
          <w:color w:val="000000"/>
          <w:spacing w:val="0"/>
          <w:w w:val="100"/>
          <w:kern w:val="0"/>
          <w:position w:val="0"/>
          <w:sz w:val="24"/>
          <w:szCs w:val="24"/>
        </w:rPr>
        <w:t>.js</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0"/>
          <w:w w:val="88"/>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Định</w:t>
      </w:r>
      <w:r>
        <w:rPr>
          <w:rFonts w:ascii="Times New Roman" w:hAnsi="Times New Roman" w:eastAsia="Times New Roman"/>
          <w:b w:val="0"/>
          <w:i w:val="0"/>
          <w:color w:val="000000"/>
          <w:spacing w:val="0"/>
          <w:w w:val="88"/>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nghĩa</w:t>
      </w:r>
      <w:r>
        <w:rPr>
          <w:rFonts w:ascii="Times New Roman" w:hAnsi="Times New Roman" w:eastAsia="Times New Roman"/>
          <w:b w:val="0"/>
          <w:i w:val="0"/>
          <w:color w:val="000000"/>
          <w:spacing w:val="0"/>
          <w:w w:val="88"/>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schema</w:t>
      </w:r>
      <w:r>
        <w:rPr>
          <w:rFonts w:ascii="Times New Roman" w:hAnsi="Times New Roman" w:eastAsia="Times New Roman"/>
          <w:b w:val="0"/>
          <w:i w:val="0"/>
          <w:color w:val="000000"/>
          <w:spacing w:val="0"/>
          <w:w w:val="88"/>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và</w:t>
      </w:r>
      <w:r>
        <w:rPr>
          <w:rFonts w:ascii="Times New Roman" w:hAnsi="Times New Roman" w:eastAsia="Times New Roman"/>
          <w:b w:val="0"/>
          <w:i w:val="0"/>
          <w:color w:val="000000"/>
          <w:spacing w:val="0"/>
          <w:w w:val="88"/>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model</w:t>
      </w:r>
      <w:r>
        <w:rPr>
          <w:rFonts w:ascii="Times New Roman" w:hAnsi="Times New Roman" w:eastAsia="Times New Roman"/>
          <w:b w:val="0"/>
          <w:i w:val="0"/>
          <w:color w:val="000000"/>
          <w:spacing w:val="0"/>
          <w:w w:val="88"/>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của</w:t>
      </w:r>
      <w:r>
        <w:rPr>
          <w:rFonts w:ascii="Times New Roman" w:hAnsi="Times New Roman" w:eastAsia="Times New Roman"/>
          <w:b w:val="0"/>
          <w:i w:val="0"/>
          <w:color w:val="000000"/>
          <w:spacing w:val="0"/>
          <w:w w:val="88"/>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khách</w:t>
      </w:r>
      <w:r>
        <w:rPr>
          <w:rFonts w:ascii="Times New Roman" w:hAnsi="Times New Roman" w:eastAsia="Times New Roman"/>
          <w:b w:val="0"/>
          <w:i w:val="0"/>
          <w:color w:val="000000"/>
          <w:spacing w:val="0"/>
          <w:w w:val="88"/>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hàng</w:t>
      </w:r>
      <w:r>
        <w:rPr>
          <w:rFonts w:ascii="Times New Roman" w:hAnsi="Times New Roman" w:eastAsia="Times New Roman"/>
          <w:b w:val="0"/>
          <w:i w:val="0"/>
          <w:color w:val="000000"/>
          <w:spacing w:val="0"/>
          <w:w w:val="88"/>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(Customer).</w:t>
      </w:r>
    </w:p>
    <w:p>
      <w:pPr>
        <w:widowControl w:val="0"/>
        <w:numPr>
          <w:ilvl w:val="0"/>
          <w:numId w:val="20"/>
        </w:numPr>
        <w:tabs>
          <w:tab w:val="left" w:pos="1058"/>
        </w:tabs>
        <w:kinsoku w:val="0"/>
        <w:wordWrap w:val="0"/>
        <w:autoSpaceDE w:val="0"/>
        <w:autoSpaceDN w:val="0"/>
        <w:adjustRightInd w:val="0"/>
        <w:spacing w:before="181" w:after="0" w:line="240" w:lineRule="auto"/>
        <w:ind w:left="680" w:right="0" w:firstLine="0"/>
        <w:jc w:val="left"/>
        <w:textAlignment w:val="baseline"/>
      </w:pPr>
      <w:r>
        <w:rPr>
          <w:rFonts w:ascii="Times New Roman" w:hAnsi="Times New Roman" w:eastAsia="Times New Roman" w:cs="Times New Roman"/>
          <w:b w:val="0"/>
          <w:i/>
          <w:color w:val="000000"/>
          <w:spacing w:val="0"/>
          <w:w w:val="100"/>
          <w:kern w:val="0"/>
          <w:position w:val="0"/>
          <w:sz w:val="24"/>
          <w:szCs w:val="24"/>
        </w:rPr>
        <w:t>User.js</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0"/>
          <w:w w:val="89"/>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Định</w:t>
      </w:r>
      <w:r>
        <w:rPr>
          <w:rFonts w:ascii="Times New Roman" w:hAnsi="Times New Roman" w:eastAsia="Times New Roman"/>
          <w:b w:val="0"/>
          <w:i w:val="0"/>
          <w:color w:val="000000"/>
          <w:spacing w:val="0"/>
          <w:w w:val="89"/>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nghĩa</w:t>
      </w:r>
      <w:r>
        <w:rPr>
          <w:rFonts w:ascii="Times New Roman" w:hAnsi="Times New Roman" w:eastAsia="Times New Roman"/>
          <w:b w:val="0"/>
          <w:i w:val="0"/>
          <w:color w:val="000000"/>
          <w:spacing w:val="0"/>
          <w:w w:val="89"/>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schema</w:t>
      </w:r>
      <w:r>
        <w:rPr>
          <w:rFonts w:ascii="Times New Roman" w:hAnsi="Times New Roman" w:eastAsia="Times New Roman"/>
          <w:b w:val="0"/>
          <w:i w:val="0"/>
          <w:color w:val="000000"/>
          <w:spacing w:val="0"/>
          <w:w w:val="89"/>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và</w:t>
      </w:r>
      <w:r>
        <w:rPr>
          <w:rFonts w:ascii="Times New Roman" w:hAnsi="Times New Roman" w:eastAsia="Times New Roman"/>
          <w:b w:val="0"/>
          <w:i w:val="0"/>
          <w:color w:val="000000"/>
          <w:spacing w:val="0"/>
          <w:w w:val="89"/>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model</w:t>
      </w:r>
      <w:r>
        <w:rPr>
          <w:rFonts w:ascii="Times New Roman" w:hAnsi="Times New Roman" w:eastAsia="Times New Roman"/>
          <w:b w:val="0"/>
          <w:i w:val="0"/>
          <w:color w:val="000000"/>
          <w:spacing w:val="0"/>
          <w:w w:val="89"/>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của</w:t>
      </w:r>
      <w:r>
        <w:rPr>
          <w:rFonts w:ascii="Times New Roman" w:hAnsi="Times New Roman" w:eastAsia="Times New Roman"/>
          <w:b w:val="0"/>
          <w:i w:val="0"/>
          <w:color w:val="000000"/>
          <w:spacing w:val="0"/>
          <w:w w:val="89"/>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người</w:t>
      </w:r>
      <w:r>
        <w:rPr>
          <w:rFonts w:ascii="Times New Roman" w:hAnsi="Times New Roman" w:eastAsia="Times New Roman"/>
          <w:b w:val="0"/>
          <w:i w:val="0"/>
          <w:color w:val="000000"/>
          <w:spacing w:val="0"/>
          <w:w w:val="89"/>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dùng</w:t>
      </w:r>
      <w:r>
        <w:rPr>
          <w:rFonts w:ascii="Times New Roman" w:hAnsi="Times New Roman" w:eastAsia="Times New Roman"/>
          <w:b w:val="0"/>
          <w:i w:val="0"/>
          <w:color w:val="000000"/>
          <w:spacing w:val="0"/>
          <w:w w:val="89"/>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(User).</w:t>
      </w: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416"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120" w:line="256" w:lineRule="auto"/>
        <w:ind w:left="420" w:right="0" w:firstLine="0"/>
        <w:jc w:val="left"/>
        <w:textAlignment w:val="baseline"/>
      </w:pPr>
      <w:r>
        <w:rPr>
          <w:rFonts w:ascii="Times New Roman" w:hAnsi="Times New Roman" w:eastAsia="Times New Roman" w:cs="Times New Roman"/>
          <w:b/>
          <w:i w:val="0"/>
          <w:color w:val="000000"/>
          <w:spacing w:val="0"/>
          <w:w w:val="100"/>
          <w:kern w:val="0"/>
          <w:position w:val="0"/>
          <w:sz w:val="24"/>
          <w:szCs w:val="24"/>
        </w:rPr>
        <w:t>2.2.5.</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routes/</w:t>
      </w:r>
    </w:p>
    <w:p>
      <w:pPr>
        <w:widowControl w:val="0"/>
        <w:numPr>
          <w:ilvl w:val="0"/>
          <w:numId w:val="21"/>
        </w:numPr>
        <w:tabs>
          <w:tab w:val="left" w:pos="1058"/>
        </w:tabs>
        <w:kinsoku w:val="0"/>
        <w:wordWrap w:val="0"/>
        <w:autoSpaceDE w:val="0"/>
        <w:autoSpaceDN w:val="0"/>
        <w:adjustRightInd w:val="0"/>
        <w:spacing w:before="120" w:after="180" w:line="241" w:lineRule="auto"/>
        <w:ind w:left="68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Đị</w:t>
      </w:r>
      <w:r>
        <w:rPr>
          <w:rFonts w:ascii="Times New Roman" w:hAnsi="Times New Roman" w:eastAsia="Times New Roman" w:cs="Times New Roman"/>
          <w:b w:val="0"/>
          <w:i w:val="0"/>
          <w:color w:val="000000"/>
          <w:spacing w:val="0"/>
          <w:w w:val="100"/>
          <w:kern w:val="0"/>
          <w:position w:val="0"/>
          <w:sz w:val="24"/>
          <w:szCs w:val="24"/>
        </w:rPr>
        <w:t>nh</w:t>
      </w:r>
      <w:r>
        <w:rPr>
          <w:rFonts w:ascii="Times New Roman" w:hAnsi="Times New Roman" w:eastAsia="Times New Roman"/>
          <w:b w:val="0"/>
          <w:i w:val="0"/>
          <w:color w:val="000000"/>
          <w:spacing w:val="0"/>
          <w:w w:val="92"/>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nghĩ</w:t>
      </w:r>
      <w:r>
        <w:rPr>
          <w:rFonts w:ascii="Times New Roman" w:hAnsi="Times New Roman" w:eastAsia="Times New Roman" w:cs="Times New Roman"/>
          <w:b w:val="0"/>
          <w:i w:val="0"/>
          <w:color w:val="000000"/>
          <w:spacing w:val="1"/>
          <w:w w:val="100"/>
          <w:kern w:val="0"/>
          <w:position w:val="0"/>
          <w:sz w:val="24"/>
          <w:szCs w:val="24"/>
        </w:rPr>
        <w:t>a</w:t>
      </w:r>
      <w:r>
        <w:rPr>
          <w:rFonts w:ascii="Times New Roman" w:hAnsi="Times New Roman" w:eastAsia="Times New Roman"/>
          <w:b w:val="0"/>
          <w:i w:val="0"/>
          <w:color w:val="000000"/>
          <w:spacing w:val="0"/>
          <w:w w:val="92"/>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các</w:t>
      </w:r>
      <w:r>
        <w:rPr>
          <w:rFonts w:ascii="Times New Roman" w:hAnsi="Times New Roman" w:eastAsia="Times New Roman"/>
          <w:b w:val="0"/>
          <w:i w:val="0"/>
          <w:color w:val="000000"/>
          <w:spacing w:val="0"/>
          <w:w w:val="92"/>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endpoint</w:t>
      </w:r>
      <w:r>
        <w:rPr>
          <w:rFonts w:ascii="Times New Roman" w:hAnsi="Times New Roman" w:eastAsia="Times New Roman"/>
          <w:b w:val="0"/>
          <w:i w:val="0"/>
          <w:color w:val="000000"/>
          <w:spacing w:val="0"/>
          <w:w w:val="92"/>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API</w:t>
      </w:r>
      <w:r>
        <w:rPr>
          <w:rFonts w:ascii="Times New Roman" w:hAnsi="Times New Roman" w:eastAsia="Times New Roman"/>
          <w:b w:val="0"/>
          <w:i w:val="0"/>
          <w:color w:val="000000"/>
          <w:spacing w:val="0"/>
          <w:w w:val="92"/>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và</w:t>
      </w:r>
      <w:r>
        <w:rPr>
          <w:rFonts w:ascii="Times New Roman" w:hAnsi="Times New Roman" w:eastAsia="Times New Roman"/>
          <w:b w:val="0"/>
          <w:i w:val="0"/>
          <w:color w:val="000000"/>
          <w:spacing w:val="0"/>
          <w:w w:val="92"/>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liên</w:t>
      </w:r>
      <w:r>
        <w:rPr>
          <w:rFonts w:ascii="Times New Roman" w:hAnsi="Times New Roman" w:eastAsia="Times New Roman"/>
          <w:b w:val="0"/>
          <w:i w:val="0"/>
          <w:color w:val="000000"/>
          <w:spacing w:val="0"/>
          <w:w w:val="92"/>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kết</w:t>
      </w:r>
      <w:r>
        <w:rPr>
          <w:rFonts w:ascii="Times New Roman" w:hAnsi="Times New Roman" w:eastAsia="Times New Roman"/>
          <w:b w:val="0"/>
          <w:i w:val="0"/>
          <w:color w:val="000000"/>
          <w:spacing w:val="0"/>
          <w:w w:val="92"/>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với</w:t>
      </w:r>
      <w:r>
        <w:rPr>
          <w:rFonts w:ascii="Times New Roman" w:hAnsi="Times New Roman" w:eastAsia="Times New Roman"/>
          <w:b w:val="0"/>
          <w:i w:val="0"/>
          <w:color w:val="000000"/>
          <w:spacing w:val="0"/>
          <w:w w:val="92"/>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controller</w:t>
      </w:r>
      <w:r>
        <w:rPr>
          <w:rFonts w:ascii="Times New Roman" w:hAnsi="Times New Roman" w:eastAsia="Times New Roman"/>
          <w:b w:val="0"/>
          <w:i w:val="0"/>
          <w:color w:val="000000"/>
          <w:spacing w:val="0"/>
          <w:w w:val="92"/>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tương</w:t>
      </w:r>
      <w:r>
        <w:rPr>
          <w:rFonts w:ascii="Times New Roman" w:hAnsi="Times New Roman" w:eastAsia="Times New Roman"/>
          <w:b w:val="0"/>
          <w:i w:val="0"/>
          <w:color w:val="000000"/>
          <w:spacing w:val="0"/>
          <w:w w:val="92"/>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ứng.</w:t>
      </w:r>
    </w:p>
    <w:p>
      <w:pPr>
        <w:widowControl w:val="0"/>
        <w:numPr>
          <w:ilvl w:val="0"/>
          <w:numId w:val="21"/>
        </w:numPr>
        <w:tabs>
          <w:tab w:val="left" w:pos="1058"/>
        </w:tabs>
        <w:kinsoku w:val="0"/>
        <w:wordWrap w:val="0"/>
        <w:autoSpaceDE w:val="0"/>
        <w:autoSpaceDN w:val="0"/>
        <w:adjustRightInd w:val="0"/>
        <w:spacing w:before="180" w:after="180" w:line="242" w:lineRule="auto"/>
        <w:ind w:left="680" w:right="0" w:firstLine="0"/>
        <w:jc w:val="left"/>
        <w:textAlignment w:val="baseline"/>
      </w:pPr>
      <w:r>
        <w:rPr>
          <w:rFonts w:ascii="Times New Roman" w:hAnsi="Times New Roman" w:eastAsia="Times New Roman" w:cs="Times New Roman"/>
          <w:b w:val="0"/>
          <w:i/>
          <w:color w:val="000000"/>
          <w:spacing w:val="0"/>
          <w:w w:val="100"/>
          <w:kern w:val="0"/>
          <w:position w:val="0"/>
          <w:sz w:val="24"/>
          <w:szCs w:val="24"/>
        </w:rPr>
        <w:t>auth.j</w:t>
      </w:r>
      <w:r>
        <w:rPr>
          <w:rFonts w:ascii="Times New Roman" w:hAnsi="Times New Roman" w:eastAsia="Times New Roman" w:cs="Times New Roman"/>
          <w:b w:val="0"/>
          <w:i/>
          <w:color w:val="000000"/>
          <w:spacing w:val="1"/>
          <w:w w:val="100"/>
          <w:kern w:val="0"/>
          <w:position w:val="0"/>
          <w:sz w:val="24"/>
          <w:szCs w:val="24"/>
        </w:rPr>
        <w:t>s</w:t>
      </w:r>
      <w:r>
        <w:rPr>
          <w:rFonts w:ascii="Times New Roman" w:hAnsi="Times New Roman" w:eastAsia="Times New Roman" w:cs="Times New Roman"/>
          <w:b w:val="0"/>
          <w:i w:val="0"/>
          <w:color w:val="000000"/>
          <w:spacing w:val="1"/>
          <w:w w:val="100"/>
          <w:kern w:val="0"/>
          <w:position w:val="0"/>
          <w:sz w:val="24"/>
          <w:szCs w:val="24"/>
        </w:rPr>
        <w: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Chứa</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các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e</w:t>
      </w:r>
      <w:r>
        <w:rPr>
          <w:rFonts w:ascii="Times New Roman" w:hAnsi="Times New Roman" w:eastAsia="Times New Roman" w:cs="Times New Roman"/>
          <w:b w:val="0"/>
          <w:i w:val="0"/>
          <w:color w:val="000000"/>
          <w:spacing w:val="0"/>
          <w:w w:val="100"/>
          <w:kern w:val="0"/>
          <w:position w:val="0"/>
          <w:sz w:val="24"/>
          <w:szCs w:val="24"/>
        </w:rPr>
        <w:t>ndpoint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liê</w:t>
      </w:r>
      <w:r>
        <w:rPr>
          <w:rFonts w:ascii="Times New Roman" w:hAnsi="Times New Roman" w:eastAsia="Times New Roman" w:cs="Times New Roman"/>
          <w:b w:val="0"/>
          <w:i w:val="0"/>
          <w:color w:val="000000"/>
          <w:spacing w:val="0"/>
          <w:w w:val="100"/>
          <w:kern w:val="0"/>
          <w:position w:val="0"/>
          <w:sz w:val="24"/>
          <w:szCs w:val="24"/>
        </w:rPr>
        <w:t>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quan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đến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xác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thực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(đăng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nhập,</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đăng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ký).</w:t>
      </w:r>
    </w:p>
    <w:p>
      <w:pPr>
        <w:widowControl w:val="0"/>
        <w:numPr>
          <w:ilvl w:val="0"/>
          <w:numId w:val="21"/>
        </w:numPr>
        <w:tabs>
          <w:tab w:val="left" w:pos="1058"/>
        </w:tabs>
        <w:kinsoku w:val="0"/>
        <w:wordWrap w:val="0"/>
        <w:autoSpaceDE w:val="0"/>
        <w:autoSpaceDN w:val="0"/>
        <w:adjustRightInd w:val="0"/>
        <w:spacing w:before="180" w:after="0" w:line="240" w:lineRule="auto"/>
        <w:ind w:left="680" w:right="0" w:firstLine="0"/>
        <w:jc w:val="left"/>
        <w:textAlignment w:val="baseline"/>
      </w:pPr>
      <w:r>
        <w:rPr>
          <w:rFonts w:ascii="Times New Roman" w:hAnsi="Times New Roman" w:eastAsia="Times New Roman" w:cs="Times New Roman"/>
          <w:b w:val="0"/>
          <w:i/>
          <w:color w:val="000000"/>
          <w:spacing w:val="1"/>
          <w:w w:val="100"/>
          <w:kern w:val="0"/>
          <w:position w:val="0"/>
          <w:sz w:val="24"/>
          <w:szCs w:val="24"/>
        </w:rPr>
        <w:t>c</w:t>
      </w:r>
      <w:r>
        <w:rPr>
          <w:rFonts w:ascii="Times New Roman" w:hAnsi="Times New Roman" w:eastAsia="Times New Roman" w:cs="Times New Roman"/>
          <w:b w:val="0"/>
          <w:i/>
          <w:color w:val="000000"/>
          <w:spacing w:val="0"/>
          <w:w w:val="100"/>
          <w:kern w:val="0"/>
          <w:position w:val="0"/>
          <w:sz w:val="24"/>
          <w:szCs w:val="24"/>
        </w:rPr>
        <w:t>ustomer.js</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Chứa</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các</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endpoint</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quản</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lý</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khách</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hàng</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(CRUD</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khách</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hàng).</w:t>
      </w: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416"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118" w:line="253" w:lineRule="auto"/>
        <w:ind w:left="420" w:right="0" w:firstLine="0"/>
        <w:jc w:val="left"/>
        <w:textAlignment w:val="baseline"/>
      </w:pPr>
      <w:r>
        <w:rPr>
          <w:rFonts w:ascii="Times New Roman" w:hAnsi="Times New Roman" w:eastAsia="Times New Roman" w:cs="Times New Roman"/>
          <w:b/>
          <w:i w:val="0"/>
          <w:color w:val="000000"/>
          <w:spacing w:val="0"/>
          <w:w w:val="100"/>
          <w:kern w:val="0"/>
          <w:position w:val="0"/>
          <w:sz w:val="24"/>
          <w:szCs w:val="24"/>
        </w:rPr>
        <w:t>2.2.6.</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utils/</w:t>
      </w:r>
    </w:p>
    <w:p>
      <w:pPr>
        <w:widowControl w:val="0"/>
        <w:numPr>
          <w:ilvl w:val="0"/>
          <w:numId w:val="22"/>
        </w:numPr>
        <w:kinsoku w:val="0"/>
        <w:wordWrap w:val="0"/>
        <w:autoSpaceDE w:val="0"/>
        <w:autoSpaceDN w:val="0"/>
        <w:adjustRightInd w:val="0"/>
        <w:spacing w:before="119" w:after="180" w:line="240" w:lineRule="auto"/>
        <w:ind w:left="1040" w:right="0" w:hanging="360"/>
        <w:jc w:val="left"/>
        <w:textAlignment w:val="baseline"/>
      </w:pPr>
      <w:r>
        <w:rPr>
          <w:rFonts w:ascii="Times New Roman" w:hAnsi="Times New Roman" w:eastAsia="Times New Roman" w:cs="Times New Roman"/>
          <w:b w:val="0"/>
          <w:i w:val="0"/>
          <w:color w:val="000000"/>
          <w:spacing w:val="0"/>
          <w:w w:val="100"/>
          <w:kern w:val="0"/>
          <w:position w:val="0"/>
          <w:sz w:val="24"/>
          <w:szCs w:val="24"/>
        </w:rPr>
        <w:t>Chứa</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các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ti</w:t>
      </w:r>
      <w:r>
        <w:rPr>
          <w:rFonts w:ascii="Times New Roman" w:hAnsi="Times New Roman" w:eastAsia="Times New Roman" w:cs="Times New Roman"/>
          <w:b w:val="0"/>
          <w:i w:val="0"/>
          <w:color w:val="000000"/>
          <w:spacing w:val="0"/>
          <w:w w:val="100"/>
          <w:kern w:val="0"/>
          <w:position w:val="0"/>
          <w:sz w:val="24"/>
          <w:szCs w:val="24"/>
        </w:rPr>
        <w:t>ện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ích</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dùng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chung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trong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ứng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dụng.</w:t>
      </w:r>
    </w:p>
    <w:p>
      <w:pPr>
        <w:widowControl w:val="0"/>
        <w:numPr>
          <w:ilvl w:val="0"/>
          <w:numId w:val="22"/>
        </w:numPr>
        <w:kinsoku w:val="0"/>
        <w:autoSpaceDE w:val="0"/>
        <w:autoSpaceDN w:val="0"/>
        <w:adjustRightInd w:val="0"/>
        <w:spacing w:before="181" w:after="0" w:line="250" w:lineRule="auto"/>
        <w:ind w:left="1040" w:right="320" w:hanging="360"/>
        <w:jc w:val="left"/>
        <w:textAlignment w:val="baseline"/>
      </w:pPr>
      <w:r>
        <w:rPr>
          <w:rFonts w:ascii="Times New Roman" w:hAnsi="Times New Roman" w:eastAsia="Times New Roman" w:cs="Times New Roman"/>
          <w:b w:val="0"/>
          <w:i/>
          <w:color w:val="000000"/>
          <w:spacing w:val="0"/>
          <w:w w:val="100"/>
          <w:kern w:val="0"/>
          <w:position w:val="0"/>
          <w:sz w:val="24"/>
          <w:szCs w:val="24"/>
        </w:rPr>
        <w:t>sendEmail.js</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Thư</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viện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gửi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email</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(sử</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dụng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Nodemailer),</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thường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dùng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cho</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xác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thực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tài</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khoả</w:t>
      </w:r>
      <w:r>
        <w:rPr>
          <w:rFonts w:ascii="Times New Roman" w:hAnsi="Times New Roman" w:eastAsia="Times New Roman" w:cs="Times New Roman"/>
          <w:b w:val="0"/>
          <w:i w:val="0"/>
          <w:color w:val="000000"/>
          <w:spacing w:val="1"/>
          <w:w w:val="100"/>
          <w:kern w:val="0"/>
          <w:position w:val="0"/>
          <w:sz w:val="24"/>
          <w:szCs w:val="24"/>
        </w:rPr>
        <w:t>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hoặc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gửi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thông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báo.</w:t>
      </w:r>
      <w:r>
        <w:rPr>
          <w:rFonts w:ascii="Times New Roman" w:hAnsi="Times New Roman" w:eastAsia="Times New Roman"/>
          <w:b w:val="0"/>
          <w:i w:val="0"/>
          <w:color w:val="000000"/>
          <w:spacing w:val="0"/>
          <w:w w:val="100"/>
          <w:kern w:val="0"/>
          <w:position w:val="0"/>
          <w:sz w:val="24"/>
          <w:szCs w:val="24"/>
        </w:rPr>
        <w:t xml:space="preserve"> </w:t>
      </w:r>
    </w:p>
    <w:p>
      <w:pPr>
        <w:widowControl w:val="0"/>
        <w:kinsoku w:val="0"/>
        <w:wordWrap w:val="0"/>
        <w:autoSpaceDE w:val="0"/>
        <w:autoSpaceDN w:val="0"/>
        <w:adjustRightInd w:val="0"/>
        <w:spacing w:before="1" w:after="0" w:line="203"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15" w:after="0" w:line="240" w:lineRule="auto"/>
        <w:ind w:left="4880" w:right="0" w:firstLine="0"/>
        <w:jc w:val="left"/>
        <w:textAlignment w:val="baseline"/>
      </w:pPr>
      <w:r>
        <w:rPr>
          <w:rFonts w:ascii="Times New Roman" w:hAnsi="Times New Roman" w:eastAsia="Times New Roman" w:cs="Times New Roman"/>
          <w:b w:val="0"/>
          <w:i w:val="0"/>
          <w:color w:val="000000"/>
          <w:spacing w:val="0"/>
          <w:w w:val="99"/>
          <w:kern w:val="0"/>
          <w:position w:val="0"/>
          <w:sz w:val="24"/>
          <w:szCs w:val="24"/>
        </w:rPr>
        <w:t>10</w:t>
      </w:r>
    </w:p>
    <w:p>
      <w:pPr>
        <w:sectPr>
          <w:type w:val="continuous"/>
          <w:pgSz w:w="12240" w:h="15840"/>
          <w:pgMar w:top="1340" w:right="1100" w:bottom="980" w:left="1100" w:header="0" w:footer="0" w:gutter="0"/>
          <w:cols w:space="425" w:num="1"/>
        </w:sectPr>
      </w:pPr>
    </w:p>
    <w:p>
      <w:pPr>
        <w:widowControl w:val="0"/>
        <w:kinsoku w:val="0"/>
        <w:wordWrap w:val="0"/>
        <w:autoSpaceDE w:val="0"/>
        <w:autoSpaceDN w:val="0"/>
        <w:adjustRightInd w:val="0"/>
        <w:spacing w:before="87" w:after="0" w:line="251" w:lineRule="auto"/>
        <w:ind w:left="320" w:right="0" w:firstLine="0"/>
        <w:jc w:val="left"/>
        <w:textAlignment w:val="baseline"/>
        <w:outlineLvl w:val="1"/>
      </w:pPr>
      <w:r>
        <w:rPr>
          <w:rFonts w:ascii="Times New Roman" w:hAnsi="Times New Roman" w:eastAsia="Times New Roman" w:cs="Times New Roman"/>
          <w:b/>
          <w:i w:val="0"/>
          <w:color w:val="000000"/>
          <w:spacing w:val="0"/>
          <w:w w:val="100"/>
          <w:kern w:val="0"/>
          <w:position w:val="0"/>
          <w:sz w:val="32"/>
          <w:szCs w:val="32"/>
        </w:rPr>
        <w:t>Chương</w:t>
      </w:r>
      <w:r>
        <w:rPr>
          <w:rFonts w:ascii="Times New Roman" w:hAnsi="Times New Roman" w:eastAsia="Times New Roman"/>
          <w:b/>
          <w:i w:val="0"/>
          <w:color w:val="000000"/>
          <w:spacing w:val="-3"/>
          <w:w w:val="100"/>
          <w:kern w:val="0"/>
          <w:position w:val="0"/>
          <w:sz w:val="32"/>
          <w:szCs w:val="32"/>
        </w:rPr>
        <w:t xml:space="preserve"> </w:t>
      </w:r>
      <w:r>
        <w:rPr>
          <w:rFonts w:ascii="Times New Roman" w:hAnsi="Times New Roman" w:eastAsia="Times New Roman" w:cs="Times New Roman"/>
          <w:b/>
          <w:i w:val="0"/>
          <w:color w:val="000000"/>
          <w:spacing w:val="0"/>
          <w:w w:val="100"/>
          <w:kern w:val="0"/>
          <w:position w:val="0"/>
          <w:sz w:val="32"/>
          <w:szCs w:val="32"/>
        </w:rPr>
        <w:t>3.</w:t>
      </w:r>
      <w:r>
        <w:rPr>
          <w:rFonts w:ascii="Times New Roman" w:hAnsi="Times New Roman" w:eastAsia="Times New Roman"/>
          <w:b/>
          <w:i w:val="0"/>
          <w:color w:val="000000"/>
          <w:spacing w:val="-3"/>
          <w:w w:val="100"/>
          <w:kern w:val="0"/>
          <w:position w:val="0"/>
          <w:sz w:val="32"/>
          <w:szCs w:val="32"/>
        </w:rPr>
        <w:t xml:space="preserve"> </w:t>
      </w:r>
      <w:r>
        <w:rPr>
          <w:rFonts w:ascii="Times New Roman" w:hAnsi="Times New Roman" w:eastAsia="Times New Roman" w:cs="Times New Roman"/>
          <w:b/>
          <w:i w:val="0"/>
          <w:color w:val="000000"/>
          <w:spacing w:val="0"/>
          <w:w w:val="100"/>
          <w:kern w:val="0"/>
          <w:position w:val="0"/>
          <w:sz w:val="32"/>
          <w:szCs w:val="32"/>
        </w:rPr>
        <w:t>CÀI</w:t>
      </w:r>
      <w:r>
        <w:rPr>
          <w:rFonts w:ascii="Times New Roman" w:hAnsi="Times New Roman" w:eastAsia="Times New Roman"/>
          <w:b/>
          <w:i w:val="0"/>
          <w:color w:val="000000"/>
          <w:spacing w:val="-3"/>
          <w:w w:val="100"/>
          <w:kern w:val="0"/>
          <w:position w:val="0"/>
          <w:sz w:val="32"/>
          <w:szCs w:val="32"/>
        </w:rPr>
        <w:t xml:space="preserve"> </w:t>
      </w:r>
      <w:r>
        <w:rPr>
          <w:rFonts w:ascii="Times New Roman" w:hAnsi="Times New Roman" w:eastAsia="Times New Roman" w:cs="Times New Roman"/>
          <w:b/>
          <w:i w:val="0"/>
          <w:color w:val="000000"/>
          <w:spacing w:val="0"/>
          <w:w w:val="100"/>
          <w:kern w:val="0"/>
          <w:position w:val="0"/>
          <w:sz w:val="32"/>
          <w:szCs w:val="32"/>
        </w:rPr>
        <w:t>ĐẶT</w:t>
      </w:r>
      <w:r>
        <w:rPr>
          <w:rFonts w:ascii="Times New Roman" w:hAnsi="Times New Roman" w:eastAsia="Times New Roman"/>
          <w:b/>
          <w:i w:val="0"/>
          <w:color w:val="000000"/>
          <w:spacing w:val="-3"/>
          <w:w w:val="100"/>
          <w:kern w:val="0"/>
          <w:position w:val="0"/>
          <w:sz w:val="32"/>
          <w:szCs w:val="32"/>
        </w:rPr>
        <w:t xml:space="preserve"> </w:t>
      </w:r>
      <w:r>
        <w:rPr>
          <w:rFonts w:ascii="Times New Roman" w:hAnsi="Times New Roman" w:eastAsia="Times New Roman" w:cs="Times New Roman"/>
          <w:b/>
          <w:i w:val="0"/>
          <w:color w:val="000000"/>
          <w:spacing w:val="0"/>
          <w:w w:val="100"/>
          <w:kern w:val="0"/>
          <w:position w:val="0"/>
          <w:sz w:val="32"/>
          <w:szCs w:val="32"/>
        </w:rPr>
        <w:t>THỰC</w:t>
      </w:r>
      <w:r>
        <w:rPr>
          <w:rFonts w:ascii="Times New Roman" w:hAnsi="Times New Roman" w:eastAsia="Times New Roman"/>
          <w:b/>
          <w:i w:val="0"/>
          <w:color w:val="000000"/>
          <w:spacing w:val="-3"/>
          <w:w w:val="100"/>
          <w:kern w:val="0"/>
          <w:position w:val="0"/>
          <w:sz w:val="32"/>
          <w:szCs w:val="32"/>
        </w:rPr>
        <w:t xml:space="preserve"> </w:t>
      </w:r>
      <w:r>
        <w:rPr>
          <w:rFonts w:ascii="Times New Roman" w:hAnsi="Times New Roman" w:eastAsia="Times New Roman" w:cs="Times New Roman"/>
          <w:b/>
          <w:i w:val="0"/>
          <w:color w:val="000000"/>
          <w:spacing w:val="0"/>
          <w:w w:val="100"/>
          <w:kern w:val="0"/>
          <w:position w:val="0"/>
          <w:sz w:val="32"/>
          <w:szCs w:val="32"/>
        </w:rPr>
        <w:t>NGHIỆM</w:t>
      </w:r>
      <w:r>
        <w:rPr>
          <w:rFonts w:ascii="Times New Roman" w:hAnsi="Times New Roman" w:eastAsia="Times New Roman"/>
          <w:b/>
          <w:i w:val="0"/>
          <w:color w:val="000000"/>
          <w:spacing w:val="-3"/>
          <w:w w:val="100"/>
          <w:kern w:val="0"/>
          <w:position w:val="0"/>
          <w:sz w:val="32"/>
          <w:szCs w:val="32"/>
        </w:rPr>
        <w:t xml:space="preserve"> </w:t>
      </w:r>
      <w:r>
        <w:rPr>
          <w:rFonts w:ascii="Times New Roman" w:hAnsi="Times New Roman" w:eastAsia="Times New Roman" w:cs="Times New Roman"/>
          <w:b/>
          <w:i w:val="0"/>
          <w:color w:val="000000"/>
          <w:spacing w:val="0"/>
          <w:w w:val="100"/>
          <w:kern w:val="0"/>
          <w:position w:val="0"/>
          <w:sz w:val="32"/>
          <w:szCs w:val="32"/>
        </w:rPr>
        <w:t>VÀ</w:t>
      </w:r>
      <w:r>
        <w:rPr>
          <w:rFonts w:ascii="Times New Roman" w:hAnsi="Times New Roman" w:eastAsia="Times New Roman"/>
          <w:b/>
          <w:i w:val="0"/>
          <w:color w:val="000000"/>
          <w:spacing w:val="-3"/>
          <w:w w:val="100"/>
          <w:kern w:val="0"/>
          <w:position w:val="0"/>
          <w:sz w:val="32"/>
          <w:szCs w:val="32"/>
        </w:rPr>
        <w:t xml:space="preserve"> </w:t>
      </w:r>
      <w:r>
        <w:rPr>
          <w:rFonts w:ascii="Times New Roman" w:hAnsi="Times New Roman" w:eastAsia="Times New Roman" w:cs="Times New Roman"/>
          <w:b/>
          <w:i w:val="0"/>
          <w:color w:val="000000"/>
          <w:spacing w:val="0"/>
          <w:w w:val="100"/>
          <w:kern w:val="0"/>
          <w:position w:val="0"/>
          <w:sz w:val="32"/>
          <w:szCs w:val="32"/>
        </w:rPr>
        <w:t>KẾT</w:t>
      </w:r>
      <w:r>
        <w:rPr>
          <w:rFonts w:ascii="Times New Roman" w:hAnsi="Times New Roman" w:eastAsia="Times New Roman"/>
          <w:b/>
          <w:i w:val="0"/>
          <w:color w:val="000000"/>
          <w:spacing w:val="-3"/>
          <w:w w:val="100"/>
          <w:kern w:val="0"/>
          <w:position w:val="0"/>
          <w:sz w:val="32"/>
          <w:szCs w:val="32"/>
        </w:rPr>
        <w:t xml:space="preserve"> </w:t>
      </w:r>
      <w:r>
        <w:rPr>
          <w:rFonts w:ascii="Times New Roman" w:hAnsi="Times New Roman" w:eastAsia="Times New Roman" w:cs="Times New Roman"/>
          <w:b/>
          <w:i w:val="0"/>
          <w:color w:val="000000"/>
          <w:spacing w:val="0"/>
          <w:w w:val="100"/>
          <w:kern w:val="0"/>
          <w:position w:val="0"/>
          <w:sz w:val="32"/>
          <w:szCs w:val="32"/>
        </w:rPr>
        <w:t>QUẢ</w:t>
      </w:r>
    </w:p>
    <w:p>
      <w:pPr>
        <w:widowControl w:val="0"/>
        <w:kinsoku w:val="0"/>
        <w:wordWrap w:val="0"/>
        <w:autoSpaceDE w:val="0"/>
        <w:autoSpaceDN w:val="0"/>
        <w:adjustRightInd w:val="0"/>
        <w:spacing w:before="0" w:after="0" w:line="226"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160" w:line="244" w:lineRule="auto"/>
        <w:ind w:left="320" w:right="0" w:firstLine="0"/>
        <w:jc w:val="left"/>
        <w:textAlignment w:val="baseline"/>
      </w:pPr>
      <w:r>
        <w:rPr>
          <w:rFonts w:ascii="Times New Roman" w:hAnsi="Times New Roman" w:eastAsia="Times New Roman" w:cs="Times New Roman"/>
          <w:b/>
          <w:i w:val="0"/>
          <w:color w:val="000000"/>
          <w:spacing w:val="0"/>
          <w:w w:val="100"/>
          <w:kern w:val="0"/>
          <w:position w:val="0"/>
          <w:sz w:val="28"/>
          <w:szCs w:val="28"/>
        </w:rPr>
        <w:t>3.1.</w:t>
      </w:r>
      <w:r>
        <w:rPr>
          <w:rFonts w:ascii="Times New Roman" w:hAnsi="Times New Roman" w:eastAsia="Times New Roman"/>
          <w:b/>
          <w:i w:val="0"/>
          <w:color w:val="000000"/>
          <w:spacing w:val="-1"/>
          <w:w w:val="100"/>
          <w:kern w:val="0"/>
          <w:position w:val="0"/>
          <w:sz w:val="28"/>
          <w:szCs w:val="28"/>
        </w:rPr>
        <w:t xml:space="preserve"> </w:t>
      </w:r>
      <w:r>
        <w:rPr>
          <w:rFonts w:ascii="Times New Roman" w:hAnsi="Times New Roman" w:eastAsia="Times New Roman" w:cs="Times New Roman"/>
          <w:b/>
          <w:i w:val="0"/>
          <w:color w:val="000000"/>
          <w:spacing w:val="1"/>
          <w:w w:val="100"/>
          <w:kern w:val="0"/>
          <w:position w:val="0"/>
          <w:sz w:val="28"/>
          <w:szCs w:val="28"/>
        </w:rPr>
        <w:t>Mộ</w:t>
      </w:r>
      <w:r>
        <w:rPr>
          <w:rFonts w:ascii="Times New Roman" w:hAnsi="Times New Roman" w:eastAsia="Times New Roman" w:cs="Times New Roman"/>
          <w:b/>
          <w:i w:val="0"/>
          <w:color w:val="000000"/>
          <w:spacing w:val="0"/>
          <w:w w:val="100"/>
          <w:kern w:val="0"/>
          <w:position w:val="0"/>
          <w:sz w:val="28"/>
          <w:szCs w:val="28"/>
        </w:rPr>
        <w:t>t</w:t>
      </w:r>
      <w:r>
        <w:rPr>
          <w:rFonts w:ascii="Times New Roman" w:hAnsi="Times New Roman" w:eastAsia="Times New Roman"/>
          <w:b/>
          <w:i w:val="0"/>
          <w:color w:val="000000"/>
          <w:spacing w:val="-1"/>
          <w:w w:val="100"/>
          <w:kern w:val="0"/>
          <w:position w:val="0"/>
          <w:sz w:val="28"/>
          <w:szCs w:val="28"/>
        </w:rPr>
        <w:t xml:space="preserve"> </w:t>
      </w:r>
      <w:r>
        <w:rPr>
          <w:rFonts w:ascii="Times New Roman" w:hAnsi="Times New Roman" w:eastAsia="Times New Roman" w:cs="Times New Roman"/>
          <w:b/>
          <w:i w:val="0"/>
          <w:color w:val="000000"/>
          <w:spacing w:val="0"/>
          <w:w w:val="100"/>
          <w:kern w:val="0"/>
          <w:position w:val="0"/>
          <w:sz w:val="28"/>
          <w:szCs w:val="28"/>
        </w:rPr>
        <w:t>số</w:t>
      </w:r>
      <w:r>
        <w:rPr>
          <w:rFonts w:ascii="Times New Roman" w:hAnsi="Times New Roman" w:eastAsia="Times New Roman"/>
          <w:b/>
          <w:i w:val="0"/>
          <w:color w:val="000000"/>
          <w:spacing w:val="-1"/>
          <w:w w:val="100"/>
          <w:kern w:val="0"/>
          <w:position w:val="0"/>
          <w:sz w:val="28"/>
          <w:szCs w:val="28"/>
        </w:rPr>
        <w:t xml:space="preserve"> </w:t>
      </w:r>
      <w:r>
        <w:rPr>
          <w:rFonts w:ascii="Times New Roman" w:hAnsi="Times New Roman" w:eastAsia="Times New Roman" w:cs="Times New Roman"/>
          <w:b/>
          <w:i w:val="0"/>
          <w:color w:val="000000"/>
          <w:spacing w:val="0"/>
          <w:w w:val="100"/>
          <w:kern w:val="0"/>
          <w:position w:val="0"/>
          <w:sz w:val="28"/>
          <w:szCs w:val="28"/>
        </w:rPr>
        <w:t>giao</w:t>
      </w:r>
      <w:r>
        <w:rPr>
          <w:rFonts w:ascii="Times New Roman" w:hAnsi="Times New Roman" w:eastAsia="Times New Roman"/>
          <w:b/>
          <w:i w:val="0"/>
          <w:color w:val="000000"/>
          <w:spacing w:val="-1"/>
          <w:w w:val="100"/>
          <w:kern w:val="0"/>
          <w:position w:val="0"/>
          <w:sz w:val="28"/>
          <w:szCs w:val="28"/>
        </w:rPr>
        <w:t xml:space="preserve"> </w:t>
      </w:r>
      <w:r>
        <w:rPr>
          <w:rFonts w:ascii="Times New Roman" w:hAnsi="Times New Roman" w:eastAsia="Times New Roman" w:cs="Times New Roman"/>
          <w:b/>
          <w:i w:val="0"/>
          <w:color w:val="000000"/>
          <w:spacing w:val="0"/>
          <w:w w:val="100"/>
          <w:kern w:val="0"/>
          <w:position w:val="0"/>
          <w:sz w:val="28"/>
          <w:szCs w:val="28"/>
        </w:rPr>
        <w:t>diện</w:t>
      </w:r>
      <w:r>
        <w:rPr>
          <w:rFonts w:ascii="Times New Roman" w:hAnsi="Times New Roman" w:eastAsia="Times New Roman"/>
          <w:b/>
          <w:i w:val="0"/>
          <w:color w:val="000000"/>
          <w:spacing w:val="-1"/>
          <w:w w:val="100"/>
          <w:kern w:val="0"/>
          <w:position w:val="0"/>
          <w:sz w:val="28"/>
          <w:szCs w:val="28"/>
        </w:rPr>
        <w:t xml:space="preserve"> </w:t>
      </w:r>
      <w:r>
        <w:rPr>
          <w:rFonts w:ascii="Times New Roman" w:hAnsi="Times New Roman" w:eastAsia="Times New Roman" w:cs="Times New Roman"/>
          <w:b/>
          <w:i w:val="0"/>
          <w:color w:val="000000"/>
          <w:spacing w:val="0"/>
          <w:w w:val="100"/>
          <w:kern w:val="0"/>
          <w:position w:val="0"/>
          <w:sz w:val="28"/>
          <w:szCs w:val="28"/>
        </w:rPr>
        <w:t>website</w:t>
      </w:r>
    </w:p>
    <w:p>
      <w:pPr>
        <w:widowControl w:val="0"/>
        <w:kinsoku w:val="0"/>
        <w:wordWrap w:val="0"/>
        <w:autoSpaceDE w:val="0"/>
        <w:autoSpaceDN w:val="0"/>
        <w:adjustRightInd w:val="0"/>
        <w:spacing w:before="160" w:after="0" w:line="240" w:lineRule="auto"/>
        <w:ind w:left="420" w:right="0" w:firstLine="0"/>
        <w:jc w:val="left"/>
        <w:textAlignment w:val="baseline"/>
      </w:pPr>
      <w:r>
        <w:rPr>
          <w:rFonts w:ascii="Times New Roman" w:hAnsi="Times New Roman" w:eastAsia="Times New Roman" w:cs="Times New Roman"/>
          <w:b/>
          <w:i w:val="0"/>
          <w:color w:val="000000"/>
          <w:spacing w:val="0"/>
          <w:w w:val="100"/>
          <w:kern w:val="0"/>
          <w:position w:val="0"/>
          <w:sz w:val="24"/>
          <w:szCs w:val="24"/>
        </w:rPr>
        <w:t>3.1.1.</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1"/>
          <w:w w:val="100"/>
          <w:kern w:val="0"/>
          <w:position w:val="0"/>
          <w:sz w:val="24"/>
          <w:szCs w:val="24"/>
        </w:rPr>
        <w:t>G</w:t>
      </w:r>
      <w:r>
        <w:rPr>
          <w:rFonts w:ascii="Times New Roman" w:hAnsi="Times New Roman" w:eastAsia="Times New Roman" w:cs="Times New Roman"/>
          <w:b/>
          <w:i w:val="0"/>
          <w:color w:val="000000"/>
          <w:spacing w:val="0"/>
          <w:w w:val="100"/>
          <w:kern w:val="0"/>
          <w:position w:val="0"/>
          <w:sz w:val="24"/>
          <w:szCs w:val="24"/>
        </w:rPr>
        <w:t>iao</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diện</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đăng</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ký</w:t>
      </w: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r>
        <w:drawing>
          <wp:inline distT="0" distB="0" distL="114300" distR="114300">
            <wp:extent cx="6369685" cy="4176395"/>
            <wp:effectExtent l="0" t="0" r="5715" b="190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9"/>
                    <a:stretch>
                      <a:fillRect/>
                    </a:stretch>
                  </pic:blipFill>
                  <pic:spPr>
                    <a:xfrm>
                      <a:off x="0" y="0"/>
                      <a:ext cx="6369685" cy="4176395"/>
                    </a:xfrm>
                    <a:prstGeom prst="rect">
                      <a:avLst/>
                    </a:prstGeom>
                    <a:noFill/>
                    <a:ln>
                      <a:noFill/>
                    </a:ln>
                  </pic:spPr>
                </pic:pic>
              </a:graphicData>
            </a:graphic>
          </wp:inline>
        </w:drawing>
      </w:r>
    </w:p>
    <w:p>
      <w:pPr>
        <w:widowControl w:val="0"/>
        <w:kinsoku w:val="0"/>
        <w:wordWrap w:val="0"/>
        <w:autoSpaceDE w:val="0"/>
        <w:autoSpaceDN w:val="0"/>
        <w:adjustRightInd w:val="0"/>
        <w:spacing w:before="1" w:after="0" w:line="239" w:lineRule="auto"/>
        <w:ind w:left="3580" w:right="0" w:firstLine="0"/>
        <w:jc w:val="left"/>
        <w:textAlignment w:val="baseline"/>
      </w:pPr>
      <w:r>
        <w:rPr>
          <w:rFonts w:ascii="Times New Roman" w:hAnsi="Times New Roman" w:eastAsia="Times New Roman" w:cs="Times New Roman"/>
          <w:b w:val="0"/>
          <w:i/>
          <w:color w:val="000000"/>
          <w:spacing w:val="1"/>
          <w:w w:val="100"/>
          <w:kern w:val="0"/>
          <w:position w:val="0"/>
          <w:sz w:val="24"/>
          <w:szCs w:val="24"/>
        </w:rPr>
        <w:t>Hì</w:t>
      </w:r>
      <w:r>
        <w:rPr>
          <w:rFonts w:ascii="Times New Roman" w:hAnsi="Times New Roman" w:eastAsia="Times New Roman" w:cs="Times New Roman"/>
          <w:b w:val="0"/>
          <w:i/>
          <w:color w:val="000000"/>
          <w:spacing w:val="0"/>
          <w:w w:val="100"/>
          <w:kern w:val="0"/>
          <w:position w:val="0"/>
          <w:sz w:val="24"/>
          <w:szCs w:val="24"/>
        </w:rPr>
        <w:t>nh</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3.1.1</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Giao</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diện</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đăng</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ký</w:t>
      </w:r>
    </w:p>
    <w:p>
      <w:pPr>
        <w:widowControl w:val="0"/>
        <w:kinsoku w:val="0"/>
        <w:wordWrap w:val="0"/>
        <w:autoSpaceDE w:val="0"/>
        <w:autoSpaceDN w:val="0"/>
        <w:adjustRightInd w:val="0"/>
        <w:spacing w:before="0" w:after="0" w:line="431"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0" w:lineRule="auto"/>
        <w:ind w:left="420" w:right="0" w:firstLine="0"/>
        <w:jc w:val="left"/>
        <w:textAlignment w:val="baseline"/>
        <w:outlineLvl w:val="3"/>
      </w:pPr>
      <w:r>
        <w:rPr>
          <w:rFonts w:ascii="Times New Roman" w:hAnsi="Times New Roman" w:eastAsia="Times New Roman" w:cs="Times New Roman"/>
          <w:b/>
          <w:i w:val="0"/>
          <w:color w:val="000000"/>
          <w:spacing w:val="0"/>
          <w:w w:val="100"/>
          <w:kern w:val="0"/>
          <w:position w:val="0"/>
          <w:sz w:val="24"/>
          <w:szCs w:val="24"/>
        </w:rPr>
        <w:t>3.1.2.</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1"/>
          <w:w w:val="100"/>
          <w:kern w:val="0"/>
          <w:position w:val="0"/>
          <w:sz w:val="24"/>
          <w:szCs w:val="24"/>
        </w:rPr>
        <w:t>G</w:t>
      </w:r>
      <w:r>
        <w:rPr>
          <w:rFonts w:ascii="Times New Roman" w:hAnsi="Times New Roman" w:eastAsia="Times New Roman" w:cs="Times New Roman"/>
          <w:b/>
          <w:i w:val="0"/>
          <w:color w:val="000000"/>
          <w:spacing w:val="0"/>
          <w:w w:val="100"/>
          <w:kern w:val="0"/>
          <w:position w:val="0"/>
          <w:sz w:val="24"/>
          <w:szCs w:val="24"/>
        </w:rPr>
        <w:t>iao</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diện</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đăng</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nhập</w:t>
      </w: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r>
        <w:drawing>
          <wp:inline distT="0" distB="0" distL="114300" distR="114300">
            <wp:extent cx="6373495" cy="4311650"/>
            <wp:effectExtent l="0" t="0" r="1905" b="635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20"/>
                    <a:stretch>
                      <a:fillRect/>
                    </a:stretch>
                  </pic:blipFill>
                  <pic:spPr>
                    <a:xfrm>
                      <a:off x="0" y="0"/>
                      <a:ext cx="6373495" cy="4311650"/>
                    </a:xfrm>
                    <a:prstGeom prst="rect">
                      <a:avLst/>
                    </a:prstGeom>
                    <a:noFill/>
                    <a:ln>
                      <a:noFill/>
                    </a:ln>
                  </pic:spPr>
                </pic:pic>
              </a:graphicData>
            </a:graphic>
          </wp:inline>
        </w:drawing>
      </w: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393"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1" w:after="0" w:line="239" w:lineRule="auto"/>
        <w:ind w:left="3440" w:right="0" w:firstLine="0"/>
        <w:jc w:val="left"/>
        <w:textAlignment w:val="baseline"/>
      </w:pPr>
      <w:r>
        <w:rPr>
          <w:rFonts w:ascii="Times New Roman" w:hAnsi="Times New Roman" w:eastAsia="Times New Roman" w:cs="Times New Roman"/>
          <w:b w:val="0"/>
          <w:i/>
          <w:color w:val="000000"/>
          <w:spacing w:val="1"/>
          <w:w w:val="100"/>
          <w:kern w:val="0"/>
          <w:position w:val="0"/>
          <w:sz w:val="24"/>
          <w:szCs w:val="24"/>
        </w:rPr>
        <w:t>Hì</w:t>
      </w:r>
      <w:r>
        <w:rPr>
          <w:rFonts w:ascii="Times New Roman" w:hAnsi="Times New Roman" w:eastAsia="Times New Roman" w:cs="Times New Roman"/>
          <w:b w:val="0"/>
          <w:i/>
          <w:color w:val="000000"/>
          <w:spacing w:val="0"/>
          <w:w w:val="100"/>
          <w:kern w:val="0"/>
          <w:position w:val="0"/>
          <w:sz w:val="24"/>
          <w:szCs w:val="24"/>
        </w:rPr>
        <w:t>nh</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3.1.2</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Giao</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diện</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đăng</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nhập</w:t>
      </w:r>
    </w:p>
    <w:p>
      <w:pPr>
        <w:widowControl w:val="0"/>
        <w:kinsoku w:val="0"/>
        <w:wordWrap w:val="0"/>
        <w:autoSpaceDE w:val="0"/>
        <w:autoSpaceDN w:val="0"/>
        <w:adjustRightInd w:val="0"/>
        <w:spacing w:before="0" w:after="0" w:line="431"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16" w:after="0" w:line="240" w:lineRule="auto"/>
        <w:ind w:left="4900" w:right="0" w:firstLine="0"/>
        <w:jc w:val="left"/>
        <w:textAlignment w:val="baseline"/>
      </w:pPr>
      <w:r>
        <w:rPr>
          <w:rFonts w:ascii="Times New Roman" w:hAnsi="Times New Roman" w:eastAsia="Times New Roman" w:cs="Times New Roman"/>
          <w:b w:val="0"/>
          <w:i w:val="0"/>
          <w:color w:val="000000"/>
          <w:spacing w:val="-4"/>
          <w:w w:val="99"/>
          <w:kern w:val="0"/>
          <w:position w:val="0"/>
          <w:sz w:val="24"/>
          <w:szCs w:val="24"/>
        </w:rPr>
        <w:t>11</w:t>
      </w:r>
    </w:p>
    <w:p>
      <w:pPr>
        <w:sectPr>
          <w:type w:val="continuous"/>
          <w:pgSz w:w="12240" w:h="15840"/>
          <w:pgMar w:top="1340" w:right="1100" w:bottom="980" w:left="1100" w:header="0" w:footer="0" w:gutter="0"/>
          <w:cols w:space="425" w:num="1"/>
        </w:sectPr>
      </w:pPr>
    </w:p>
    <w:p>
      <w:pPr>
        <w:widowControl w:val="0"/>
        <w:kinsoku w:val="0"/>
        <w:wordWrap w:val="0"/>
        <w:autoSpaceDE w:val="0"/>
        <w:autoSpaceDN w:val="0"/>
        <w:adjustRightInd w:val="0"/>
        <w:spacing w:before="7"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425"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0" w:lineRule="auto"/>
        <w:ind w:left="420" w:right="0" w:firstLine="0"/>
        <w:jc w:val="left"/>
        <w:textAlignment w:val="baseline"/>
      </w:pPr>
      <w:r>
        <w:rPr>
          <w:rFonts w:ascii="Times New Roman" w:hAnsi="Times New Roman" w:eastAsia="Times New Roman" w:cs="Times New Roman"/>
          <w:b/>
          <w:i w:val="0"/>
          <w:color w:val="000000"/>
          <w:spacing w:val="0"/>
          <w:w w:val="100"/>
          <w:kern w:val="0"/>
          <w:position w:val="0"/>
          <w:sz w:val="24"/>
          <w:szCs w:val="24"/>
        </w:rPr>
        <w:t>3.1.3.</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1"/>
          <w:w w:val="100"/>
          <w:kern w:val="0"/>
          <w:position w:val="0"/>
          <w:sz w:val="24"/>
          <w:szCs w:val="24"/>
        </w:rPr>
        <w:t>Gi</w:t>
      </w:r>
      <w:r>
        <w:rPr>
          <w:rFonts w:ascii="Times New Roman" w:hAnsi="Times New Roman" w:eastAsia="Times New Roman" w:cs="Times New Roman"/>
          <w:b/>
          <w:i w:val="0"/>
          <w:color w:val="000000"/>
          <w:spacing w:val="0"/>
          <w:w w:val="100"/>
          <w:kern w:val="0"/>
          <w:position w:val="0"/>
          <w:sz w:val="24"/>
          <w:szCs w:val="24"/>
        </w:rPr>
        <w:t>ao</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1"/>
          <w:w w:val="100"/>
          <w:kern w:val="0"/>
          <w:position w:val="0"/>
          <w:sz w:val="24"/>
          <w:szCs w:val="24"/>
        </w:rPr>
        <w:t>d</w:t>
      </w:r>
      <w:r>
        <w:rPr>
          <w:rFonts w:ascii="Times New Roman" w:hAnsi="Times New Roman" w:eastAsia="Times New Roman" w:cs="Times New Roman"/>
          <w:b/>
          <w:i w:val="0"/>
          <w:color w:val="000000"/>
          <w:spacing w:val="0"/>
          <w:w w:val="100"/>
          <w:kern w:val="0"/>
          <w:position w:val="0"/>
          <w:sz w:val="24"/>
          <w:szCs w:val="24"/>
        </w:rPr>
        <w:t>iện</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danh</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sách</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người</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dùng</w:t>
      </w: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r>
        <w:drawing>
          <wp:inline distT="0" distB="0" distL="114300" distR="114300">
            <wp:extent cx="6363970" cy="3580130"/>
            <wp:effectExtent l="0" t="0" r="11430" b="127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21"/>
                    <a:stretch>
                      <a:fillRect/>
                    </a:stretch>
                  </pic:blipFill>
                  <pic:spPr>
                    <a:xfrm>
                      <a:off x="0" y="0"/>
                      <a:ext cx="6363970" cy="3580130"/>
                    </a:xfrm>
                    <a:prstGeom prst="rect">
                      <a:avLst/>
                    </a:prstGeom>
                    <a:noFill/>
                    <a:ln>
                      <a:noFill/>
                    </a:ln>
                  </pic:spPr>
                </pic:pic>
              </a:graphicData>
            </a:graphic>
          </wp:inline>
        </w:drawing>
      </w:r>
    </w:p>
    <w:p>
      <w:pPr>
        <w:widowControl w:val="0"/>
        <w:kinsoku w:val="0"/>
        <w:wordWrap w:val="0"/>
        <w:autoSpaceDE w:val="0"/>
        <w:autoSpaceDN w:val="0"/>
        <w:adjustRightInd w:val="0"/>
        <w:spacing w:before="0" w:after="0" w:line="457"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0" w:lineRule="auto"/>
        <w:ind w:left="2880" w:right="0" w:firstLine="0"/>
        <w:jc w:val="left"/>
        <w:textAlignment w:val="baseline"/>
      </w:pPr>
      <w:r>
        <w:rPr>
          <w:rFonts w:ascii="Times New Roman" w:hAnsi="Times New Roman" w:eastAsia="Times New Roman" w:cs="Times New Roman"/>
          <w:b w:val="0"/>
          <w:i/>
          <w:color w:val="000000"/>
          <w:spacing w:val="1"/>
          <w:w w:val="100"/>
          <w:kern w:val="0"/>
          <w:position w:val="0"/>
          <w:sz w:val="24"/>
          <w:szCs w:val="24"/>
        </w:rPr>
        <w:t>Hì</w:t>
      </w:r>
      <w:r>
        <w:rPr>
          <w:rFonts w:ascii="Times New Roman" w:hAnsi="Times New Roman" w:eastAsia="Times New Roman" w:cs="Times New Roman"/>
          <w:b w:val="0"/>
          <w:i/>
          <w:color w:val="000000"/>
          <w:spacing w:val="0"/>
          <w:w w:val="100"/>
          <w:kern w:val="0"/>
          <w:position w:val="0"/>
          <w:sz w:val="24"/>
          <w:szCs w:val="24"/>
        </w:rPr>
        <w:t>nh</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3.1.3</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1"/>
          <w:w w:val="100"/>
          <w:kern w:val="0"/>
          <w:position w:val="0"/>
          <w:sz w:val="24"/>
          <w:szCs w:val="24"/>
        </w:rPr>
        <w:t>Gi</w:t>
      </w:r>
      <w:r>
        <w:rPr>
          <w:rFonts w:ascii="Times New Roman" w:hAnsi="Times New Roman" w:eastAsia="Times New Roman" w:cs="Times New Roman"/>
          <w:b w:val="0"/>
          <w:i/>
          <w:color w:val="000000"/>
          <w:spacing w:val="0"/>
          <w:w w:val="100"/>
          <w:kern w:val="0"/>
          <w:position w:val="0"/>
          <w:sz w:val="24"/>
          <w:szCs w:val="24"/>
        </w:rPr>
        <w:t>ao</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diện</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danh</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sách</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người</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dùng</w:t>
      </w:r>
    </w:p>
    <w:p>
      <w:pPr>
        <w:widowControl w:val="0"/>
        <w:kinsoku w:val="0"/>
        <w:wordWrap w:val="0"/>
        <w:autoSpaceDE w:val="0"/>
        <w:autoSpaceDN w:val="0"/>
        <w:adjustRightInd w:val="0"/>
        <w:spacing w:before="1"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321"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1" w:after="0" w:line="239" w:lineRule="auto"/>
        <w:ind w:left="420" w:right="0" w:firstLine="0"/>
        <w:jc w:val="left"/>
        <w:textAlignment w:val="baseline"/>
      </w:pPr>
      <w:r>
        <w:rPr>
          <w:rFonts w:ascii="Times New Roman" w:hAnsi="Times New Roman" w:eastAsia="Times New Roman" w:cs="Times New Roman"/>
          <w:b/>
          <w:i w:val="0"/>
          <w:color w:val="000000"/>
          <w:spacing w:val="0"/>
          <w:w w:val="100"/>
          <w:kern w:val="0"/>
          <w:position w:val="0"/>
          <w:sz w:val="24"/>
          <w:szCs w:val="24"/>
        </w:rPr>
        <w:t>3.1.4.</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1"/>
          <w:w w:val="100"/>
          <w:kern w:val="0"/>
          <w:position w:val="0"/>
          <w:sz w:val="24"/>
          <w:szCs w:val="24"/>
        </w:rPr>
        <w:t>Gi</w:t>
      </w:r>
      <w:r>
        <w:rPr>
          <w:rFonts w:ascii="Times New Roman" w:hAnsi="Times New Roman" w:eastAsia="Times New Roman" w:cs="Times New Roman"/>
          <w:b/>
          <w:i w:val="0"/>
          <w:color w:val="000000"/>
          <w:spacing w:val="0"/>
          <w:w w:val="100"/>
          <w:kern w:val="0"/>
          <w:position w:val="0"/>
          <w:sz w:val="24"/>
          <w:szCs w:val="24"/>
        </w:rPr>
        <w:t>ao</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1"/>
          <w:w w:val="100"/>
          <w:kern w:val="0"/>
          <w:position w:val="0"/>
          <w:sz w:val="24"/>
          <w:szCs w:val="24"/>
        </w:rPr>
        <w:t>d</w:t>
      </w:r>
      <w:r>
        <w:rPr>
          <w:rFonts w:ascii="Times New Roman" w:hAnsi="Times New Roman" w:eastAsia="Times New Roman" w:cs="Times New Roman"/>
          <w:b/>
          <w:i w:val="0"/>
          <w:color w:val="000000"/>
          <w:spacing w:val="0"/>
          <w:w w:val="100"/>
          <w:kern w:val="0"/>
          <w:position w:val="0"/>
          <w:sz w:val="24"/>
          <w:szCs w:val="24"/>
        </w:rPr>
        <w:t>iện</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thêm</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mới</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người</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dùng</w:t>
      </w:r>
    </w:p>
    <w:p>
      <w:pPr>
        <w:widowControl w:val="0"/>
        <w:kinsoku w:val="0"/>
        <w:wordWrap w:val="0"/>
        <w:autoSpaceDE w:val="0"/>
        <w:autoSpaceDN w:val="0"/>
        <w:adjustRightInd w:val="0"/>
        <w:spacing w:before="1" w:after="0" w:line="239" w:lineRule="auto"/>
        <w:ind w:left="2920" w:right="0" w:firstLine="0"/>
        <w:jc w:val="left"/>
        <w:textAlignment w:val="baseline"/>
      </w:pPr>
      <w:r>
        <w:rPr>
          <w:rFonts w:ascii="Times New Roman" w:hAnsi="Times New Roman" w:eastAsia="Times New Roman" w:cs="Times New Roman"/>
          <w:b w:val="0"/>
          <w:i/>
          <w:color w:val="000000"/>
          <w:spacing w:val="1"/>
          <w:w w:val="100"/>
          <w:kern w:val="0"/>
          <w:position w:val="0"/>
          <w:sz w:val="24"/>
          <w:szCs w:val="24"/>
        </w:rPr>
        <w:t>Hì</w:t>
      </w:r>
      <w:r>
        <w:rPr>
          <w:rFonts w:ascii="Times New Roman" w:hAnsi="Times New Roman" w:eastAsia="Times New Roman" w:cs="Times New Roman"/>
          <w:b w:val="0"/>
          <w:i/>
          <w:color w:val="000000"/>
          <w:spacing w:val="0"/>
          <w:w w:val="100"/>
          <w:kern w:val="0"/>
          <w:position w:val="0"/>
          <w:sz w:val="24"/>
          <w:szCs w:val="24"/>
        </w:rPr>
        <w:t>nh</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3.1.4</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1"/>
          <w:w w:val="100"/>
          <w:kern w:val="0"/>
          <w:position w:val="0"/>
          <w:sz w:val="24"/>
          <w:szCs w:val="24"/>
        </w:rPr>
        <w:t>Gi</w:t>
      </w:r>
      <w:r>
        <w:rPr>
          <w:rFonts w:ascii="Times New Roman" w:hAnsi="Times New Roman" w:eastAsia="Times New Roman" w:cs="Times New Roman"/>
          <w:b w:val="0"/>
          <w:i/>
          <w:color w:val="000000"/>
          <w:spacing w:val="0"/>
          <w:w w:val="100"/>
          <w:kern w:val="0"/>
          <w:position w:val="0"/>
          <w:sz w:val="24"/>
          <w:szCs w:val="24"/>
        </w:rPr>
        <w:t>ao</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diện</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thêm</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mới</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người</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dùng</w:t>
      </w:r>
    </w:p>
    <w:p>
      <w:pPr>
        <w:widowControl w:val="0"/>
        <w:kinsoku w:val="0"/>
        <w:wordWrap w:val="0"/>
        <w:autoSpaceDE w:val="0"/>
        <w:autoSpaceDN w:val="0"/>
        <w:adjustRightInd w:val="0"/>
        <w:spacing w:before="0" w:after="0" w:line="248"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8"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73"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15" w:after="0" w:line="240" w:lineRule="auto"/>
        <w:ind w:left="4880" w:right="0" w:firstLine="0"/>
        <w:jc w:val="left"/>
        <w:textAlignment w:val="baseline"/>
      </w:pPr>
      <w:r>
        <w:rPr>
          <w:rFonts w:ascii="Times New Roman" w:hAnsi="Times New Roman" w:eastAsia="Times New Roman" w:cs="Times New Roman"/>
          <w:b w:val="0"/>
          <w:i w:val="0"/>
          <w:color w:val="000000"/>
          <w:spacing w:val="0"/>
          <w:w w:val="99"/>
          <w:kern w:val="0"/>
          <w:position w:val="0"/>
          <w:sz w:val="24"/>
          <w:szCs w:val="24"/>
        </w:rPr>
        <w:t>12</w:t>
      </w:r>
    </w:p>
    <w:p>
      <w:pPr>
        <w:sectPr>
          <w:type w:val="continuous"/>
          <w:pgSz w:w="12240" w:h="15840"/>
          <w:pgMar w:top="1340" w:right="1100" w:bottom="980" w:left="1100" w:header="0" w:footer="0" w:gutter="0"/>
          <w:cols w:space="425" w:num="1"/>
        </w:sectPr>
      </w:pPr>
    </w:p>
    <w:p>
      <w:pPr>
        <w:widowControl w:val="0"/>
        <w:kinsoku w:val="0"/>
        <w:wordWrap w:val="0"/>
        <w:autoSpaceDE w:val="0"/>
        <w:autoSpaceDN w:val="0"/>
        <w:adjustRightInd w:val="0"/>
        <w:spacing w:before="87" w:after="0" w:line="253" w:lineRule="auto"/>
        <w:ind w:left="420" w:right="0" w:firstLine="0"/>
        <w:jc w:val="left"/>
        <w:textAlignment w:val="baseline"/>
      </w:pPr>
      <w:r>
        <w:rPr>
          <w:rFonts w:ascii="Times New Roman" w:hAnsi="Times New Roman" w:eastAsia="Times New Roman" w:cs="Times New Roman"/>
          <w:b/>
          <w:i w:val="0"/>
          <w:color w:val="000000"/>
          <w:spacing w:val="0"/>
          <w:w w:val="100"/>
          <w:kern w:val="0"/>
          <w:position w:val="0"/>
          <w:sz w:val="24"/>
          <w:szCs w:val="24"/>
        </w:rPr>
        <w:t>3.1.5.</w:t>
      </w:r>
      <w:r>
        <w:rPr>
          <w:rFonts w:ascii="Times New Roman" w:hAnsi="Times New Roman" w:eastAsia="Times New Roman"/>
          <w:b/>
          <w:i w:val="0"/>
          <w:color w:val="000000"/>
          <w:spacing w:val="9"/>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Giao</w:t>
      </w:r>
      <w:r>
        <w:rPr>
          <w:rFonts w:ascii="Times New Roman" w:hAnsi="Times New Roman" w:eastAsia="Times New Roman"/>
          <w:b/>
          <w:i w:val="0"/>
          <w:color w:val="000000"/>
          <w:spacing w:val="9"/>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diện</w:t>
      </w:r>
      <w:r>
        <w:rPr>
          <w:rFonts w:ascii="Times New Roman" w:hAnsi="Times New Roman" w:eastAsia="Times New Roman"/>
          <w:b/>
          <w:i w:val="0"/>
          <w:color w:val="000000"/>
          <w:spacing w:val="9"/>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lỗi</w:t>
      </w:r>
      <w:r>
        <w:rPr>
          <w:rFonts w:ascii="Times New Roman" w:hAnsi="Times New Roman" w:eastAsia="Times New Roman"/>
          <w:b/>
          <w:i w:val="0"/>
          <w:color w:val="000000"/>
          <w:spacing w:val="9"/>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404</w:t>
      </w:r>
    </w:p>
    <w:p>
      <w:pPr>
        <w:widowControl w:val="0"/>
        <w:kinsoku w:val="0"/>
        <w:wordWrap w:val="0"/>
        <w:autoSpaceDE w:val="0"/>
        <w:autoSpaceDN w:val="0"/>
        <w:adjustRightInd w:val="0"/>
        <w:spacing w:before="1"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r>
        <w:drawing>
          <wp:anchor distT="0" distB="0" distL="0" distR="0" simplePos="0" relativeHeight="251658240" behindDoc="1" locked="0" layoutInCell="1" allowOverlap="1">
            <wp:simplePos x="0" y="0"/>
            <wp:positionH relativeFrom="page">
              <wp:posOffset>933450</wp:posOffset>
            </wp:positionH>
            <wp:positionV relativeFrom="paragraph">
              <wp:posOffset>-961390</wp:posOffset>
            </wp:positionV>
            <wp:extent cx="5948045" cy="2138045"/>
            <wp:effectExtent l="0" t="0" r="0" b="0"/>
            <wp:wrapNone/>
            <wp:docPr id="816" name="Image 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 name="Image 816"/>
                    <pic:cNvPicPr>
                      <a:picLocks noChangeAspect="1"/>
                    </pic:cNvPicPr>
                  </pic:nvPicPr>
                  <pic:blipFill>
                    <a:blip r:embed="rId22">
                      <a:extLst>
                        <a:ext uri="{28A0092B-C50C-407E-A947-70E740481C1C}">
                          <a14:useLocalDpi xmlns:a14="http://schemas.microsoft.com/office/drawing/2010/main" val="0"/>
                        </a:ext>
                      </a:extLst>
                    </a:blip>
                    <a:srcRect/>
                    <a:stretch>
                      <a:fillRect/>
                    </a:stretch>
                  </pic:blipFill>
                  <pic:spPr>
                    <a:xfrm>
                      <a:off x="0" y="0"/>
                      <a:ext cx="5947834" cy="2137833"/>
                    </a:xfrm>
                    <a:prstGeom prst="rect">
                      <a:avLst/>
                    </a:prstGeom>
                  </pic:spPr>
                </pic:pic>
              </a:graphicData>
            </a:graphic>
          </wp:anchor>
        </w:drawing>
      </w:r>
      <w:r>
        <mc:AlternateContent>
          <mc:Choice Requires="wps">
            <w:drawing>
              <wp:anchor distT="0" distB="0" distL="0" distR="0" simplePos="0" relativeHeight="251660288" behindDoc="0" locked="0" layoutInCell="1" allowOverlap="1">
                <wp:simplePos x="0" y="0"/>
                <wp:positionH relativeFrom="page">
                  <wp:posOffset>923925</wp:posOffset>
                </wp:positionH>
                <wp:positionV relativeFrom="paragraph">
                  <wp:posOffset>-970915</wp:posOffset>
                </wp:positionV>
                <wp:extent cx="5962015" cy="2152650"/>
                <wp:effectExtent l="0" t="0" r="0" b="0"/>
                <wp:wrapNone/>
                <wp:docPr id="818" name="Image 8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21"/>
                          <a:ext cx="5961764" cy="2152650"/>
                        </a:xfrm>
                        <a:custGeom>
                          <a:avLst/>
                          <a:gdLst/>
                          <a:ahLst/>
                          <a:cxnLst/>
                          <a:rect l="l" t="t" r="r" b="b"/>
                          <a:pathLst>
                            <a:path w="5961764" h="2152629">
                              <a:moveTo>
                                <a:pt x="4763" y="4742"/>
                              </a:moveTo>
                              <a:lnTo>
                                <a:pt x="5957002" y="4742"/>
                              </a:lnTo>
                              <a:lnTo>
                                <a:pt x="5957002" y="2147867"/>
                              </a:lnTo>
                              <a:lnTo>
                                <a:pt x="4763" y="2147867"/>
                              </a:lnTo>
                              <a:lnTo>
                                <a:pt x="4763" y="4742"/>
                              </a:lnTo>
                            </a:path>
                          </a:pathLst>
                        </a:custGeom>
                        <a:ln w="9525" cap="flat" cmpd="sng">
                          <a:solidFill>
                            <a:srgbClr val="000000">
                              <a:alpha val="100000"/>
                            </a:srgbClr>
                          </a:solidFill>
                          <a:round/>
                        </a:ln>
                      </wps:spPr>
                      <wps:style>
                        <a:lnRef idx="0">
                          <a:srgbClr val="FFFFFF"/>
                        </a:lnRef>
                        <a:fillRef idx="0">
                          <a:srgbClr val="FFFFFF"/>
                        </a:fillRef>
                        <a:effectRef idx="0">
                          <a:srgbClr val="FFFFFF"/>
                        </a:effectRef>
                        <a:fontRef idx="none"/>
                      </wps:style>
                      <wps:bodyPr/>
                    </wps:wsp>
                  </a:graphicData>
                </a:graphic>
              </wp:anchor>
            </w:drawing>
          </mc:Choice>
          <mc:Fallback>
            <w:pict>
              <v:shape id="Image 818" o:spid="_x0000_s1026" o:spt="100" style="position:absolute;left:0pt;margin-left:72.75pt;margin-top:-76.45pt;height:169.5pt;width:469.45pt;mso-position-horizontal-relative:page;z-index:251660288;mso-width-relative:page;mso-height-relative:page;" filled="f" stroked="t" coordsize="5961764,2152629" o:gfxdata="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E0dATdoAAAANAQAADwAAAAAAAAABACAAAAAiAAAAZHJz&#10;L2Rvd25yZXYueG1sUEsBAhQAFAAAAAgAh07iQAS5UO07AgAA2AQAAA4AAAAAAAAAAQAgAAAAKQEA&#10;AGRycy9lMm9Eb2MueG1sUEsFBgAAAAAGAAYAWQEAANYFAAAAAA==&#10;" path="m4763,4742l5957002,4742,5957002,2147867,4763,2147867,4763,4742e">
                <v:fill on="f" focussize="0,0"/>
                <v:stroke color="#000000" joinstyle="round"/>
                <v:imagedata o:title=""/>
                <o:lock v:ext="edit" aspectratio="t"/>
              </v:shape>
            </w:pict>
          </mc:Fallback>
        </mc:AlternateContent>
      </w: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457"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0" w:lineRule="auto"/>
        <w:ind w:left="3620" w:right="0" w:firstLine="0"/>
        <w:jc w:val="left"/>
        <w:textAlignment w:val="baseline"/>
      </w:pPr>
      <w:r>
        <w:rPr>
          <w:rFonts w:ascii="Times New Roman" w:hAnsi="Times New Roman" w:eastAsia="Times New Roman" w:cs="Times New Roman"/>
          <w:b w:val="0"/>
          <w:i/>
          <w:color w:val="000000"/>
          <w:spacing w:val="2"/>
          <w:w w:val="100"/>
          <w:kern w:val="0"/>
          <w:position w:val="0"/>
          <w:sz w:val="24"/>
          <w:szCs w:val="24"/>
        </w:rPr>
        <w:t>H</w:t>
      </w:r>
      <w:r>
        <w:rPr>
          <w:rFonts w:ascii="Times New Roman" w:hAnsi="Times New Roman" w:eastAsia="Times New Roman" w:cs="Times New Roman"/>
          <w:b w:val="0"/>
          <w:i/>
          <w:color w:val="000000"/>
          <w:spacing w:val="0"/>
          <w:w w:val="100"/>
          <w:kern w:val="0"/>
          <w:position w:val="0"/>
          <w:sz w:val="24"/>
          <w:szCs w:val="24"/>
        </w:rPr>
        <w:t>ình</w:t>
      </w:r>
      <w:r>
        <w:rPr>
          <w:rFonts w:ascii="Times New Roman" w:hAnsi="Times New Roman" w:eastAsia="Times New Roman"/>
          <w:b w:val="0"/>
          <w:i/>
          <w:color w:val="000000"/>
          <w:spacing w:val="2"/>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3.1.5</w:t>
      </w:r>
      <w:r>
        <w:rPr>
          <w:rFonts w:ascii="Times New Roman" w:hAnsi="Times New Roman" w:eastAsia="Times New Roman"/>
          <w:b w:val="0"/>
          <w:i/>
          <w:color w:val="000000"/>
          <w:spacing w:val="2"/>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Giao</w:t>
      </w:r>
      <w:r>
        <w:rPr>
          <w:rFonts w:ascii="Times New Roman" w:hAnsi="Times New Roman" w:eastAsia="Times New Roman"/>
          <w:b w:val="0"/>
          <w:i/>
          <w:color w:val="000000"/>
          <w:spacing w:val="2"/>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diện</w:t>
      </w:r>
      <w:r>
        <w:rPr>
          <w:rFonts w:ascii="Times New Roman" w:hAnsi="Times New Roman" w:eastAsia="Times New Roman"/>
          <w:b w:val="0"/>
          <w:i/>
          <w:color w:val="000000"/>
          <w:spacing w:val="2"/>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lỗi</w:t>
      </w:r>
      <w:r>
        <w:rPr>
          <w:rFonts w:ascii="Times New Roman" w:hAnsi="Times New Roman" w:eastAsia="Times New Roman"/>
          <w:b w:val="0"/>
          <w:i/>
          <w:color w:val="000000"/>
          <w:spacing w:val="2"/>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404</w:t>
      </w:r>
    </w:p>
    <w:p>
      <w:pPr>
        <w:widowControl w:val="0"/>
        <w:kinsoku w:val="0"/>
        <w:wordWrap w:val="0"/>
        <w:autoSpaceDE w:val="0"/>
        <w:autoSpaceDN w:val="0"/>
        <w:adjustRightInd w:val="0"/>
        <w:spacing w:before="1" w:after="0" w:line="427"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0" w:lineRule="auto"/>
        <w:ind w:left="420" w:right="0" w:firstLine="0"/>
        <w:jc w:val="left"/>
        <w:textAlignment w:val="baseline"/>
        <w:outlineLvl w:val="3"/>
      </w:pPr>
      <w:r>
        <w:rPr>
          <w:rFonts w:ascii="Times New Roman" w:hAnsi="Times New Roman" w:eastAsia="Times New Roman" w:cs="Times New Roman"/>
          <w:b/>
          <w:i w:val="0"/>
          <w:color w:val="000000"/>
          <w:spacing w:val="0"/>
          <w:w w:val="100"/>
          <w:kern w:val="0"/>
          <w:position w:val="0"/>
          <w:sz w:val="24"/>
          <w:szCs w:val="24"/>
        </w:rPr>
        <w:t>3.1.6.</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1"/>
          <w:w w:val="100"/>
          <w:kern w:val="0"/>
          <w:position w:val="0"/>
          <w:sz w:val="24"/>
          <w:szCs w:val="24"/>
        </w:rPr>
        <w:t>G</w:t>
      </w:r>
      <w:r>
        <w:rPr>
          <w:rFonts w:ascii="Times New Roman" w:hAnsi="Times New Roman" w:eastAsia="Times New Roman" w:cs="Times New Roman"/>
          <w:b/>
          <w:i w:val="0"/>
          <w:color w:val="000000"/>
          <w:spacing w:val="0"/>
          <w:w w:val="100"/>
          <w:kern w:val="0"/>
          <w:position w:val="0"/>
          <w:sz w:val="24"/>
          <w:szCs w:val="24"/>
        </w:rPr>
        <w:t>iao</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diện</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người</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dùng</w:t>
      </w: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r>
        <w:drawing>
          <wp:inline distT="0" distB="0" distL="114300" distR="114300">
            <wp:extent cx="6363970" cy="3580130"/>
            <wp:effectExtent l="0" t="0" r="11430" b="127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23"/>
                    <a:stretch>
                      <a:fillRect/>
                    </a:stretch>
                  </pic:blipFill>
                  <pic:spPr>
                    <a:xfrm>
                      <a:off x="0" y="0"/>
                      <a:ext cx="6363970" cy="3580130"/>
                    </a:xfrm>
                    <a:prstGeom prst="rect">
                      <a:avLst/>
                    </a:prstGeom>
                    <a:noFill/>
                    <a:ln>
                      <a:noFill/>
                    </a:ln>
                  </pic:spPr>
                </pic:pic>
              </a:graphicData>
            </a:graphic>
          </wp:inline>
        </w:drawing>
      </w: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62"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0" w:lineRule="auto"/>
        <w:ind w:left="3400" w:right="0" w:firstLine="0"/>
        <w:jc w:val="left"/>
        <w:textAlignment w:val="baseline"/>
      </w:pPr>
      <w:r>
        <w:rPr>
          <w:rFonts w:ascii="Times New Roman" w:hAnsi="Times New Roman" w:eastAsia="Times New Roman" w:cs="Times New Roman"/>
          <w:b w:val="0"/>
          <w:i/>
          <w:color w:val="000000"/>
          <w:spacing w:val="1"/>
          <w:w w:val="100"/>
          <w:kern w:val="0"/>
          <w:position w:val="0"/>
          <w:sz w:val="24"/>
          <w:szCs w:val="24"/>
        </w:rPr>
        <w:t>Hì</w:t>
      </w:r>
      <w:r>
        <w:rPr>
          <w:rFonts w:ascii="Times New Roman" w:hAnsi="Times New Roman" w:eastAsia="Times New Roman" w:cs="Times New Roman"/>
          <w:b w:val="0"/>
          <w:i/>
          <w:color w:val="000000"/>
          <w:spacing w:val="0"/>
          <w:w w:val="100"/>
          <w:kern w:val="0"/>
          <w:position w:val="0"/>
          <w:sz w:val="24"/>
          <w:szCs w:val="24"/>
        </w:rPr>
        <w:t>nh</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3.1.6</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Giao</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diện</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người</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dùng</w:t>
      </w:r>
    </w:p>
    <w:p>
      <w:pPr>
        <w:widowControl w:val="0"/>
        <w:kinsoku w:val="0"/>
        <w:wordWrap w:val="0"/>
        <w:autoSpaceDE w:val="0"/>
        <w:autoSpaceDN w:val="0"/>
        <w:adjustRightInd w:val="0"/>
        <w:spacing w:before="0" w:after="0" w:line="46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0" w:lineRule="auto"/>
        <w:ind w:left="320" w:right="0" w:firstLine="0"/>
        <w:jc w:val="left"/>
        <w:textAlignment w:val="baseline"/>
        <w:outlineLvl w:val="1"/>
      </w:pPr>
      <w:r>
        <w:rPr>
          <w:rFonts w:ascii="Times New Roman" w:hAnsi="Times New Roman" w:eastAsia="Times New Roman" w:cs="Times New Roman"/>
          <w:b/>
          <w:i w:val="0"/>
          <w:color w:val="000000"/>
          <w:spacing w:val="3"/>
          <w:w w:val="100"/>
          <w:kern w:val="0"/>
          <w:position w:val="0"/>
          <w:sz w:val="28"/>
          <w:szCs w:val="28"/>
        </w:rPr>
        <w:t>3.2.</w:t>
      </w:r>
      <w:r>
        <w:rPr>
          <w:rFonts w:ascii="Times New Roman" w:hAnsi="Times New Roman" w:eastAsia="Times New Roman"/>
          <w:b/>
          <w:i w:val="0"/>
          <w:color w:val="000000"/>
          <w:spacing w:val="80"/>
          <w:w w:val="100"/>
          <w:kern w:val="0"/>
          <w:position w:val="0"/>
          <w:sz w:val="28"/>
          <w:szCs w:val="28"/>
        </w:rPr>
        <w:t xml:space="preserve"> </w:t>
      </w:r>
      <w:r>
        <w:rPr>
          <w:rFonts w:ascii="Times New Roman" w:hAnsi="Times New Roman" w:eastAsia="Times New Roman" w:cs="Times New Roman"/>
          <w:b/>
          <w:i w:val="0"/>
          <w:color w:val="000000"/>
          <w:spacing w:val="0"/>
          <w:w w:val="100"/>
          <w:kern w:val="0"/>
          <w:position w:val="0"/>
          <w:sz w:val="28"/>
          <w:szCs w:val="28"/>
        </w:rPr>
        <w:t>Các</w:t>
      </w:r>
      <w:r>
        <w:rPr>
          <w:rFonts w:ascii="Times New Roman" w:hAnsi="Times New Roman" w:eastAsia="Times New Roman"/>
          <w:b/>
          <w:i w:val="0"/>
          <w:color w:val="000000"/>
          <w:spacing w:val="0"/>
          <w:w w:val="100"/>
          <w:kern w:val="0"/>
          <w:position w:val="0"/>
          <w:sz w:val="28"/>
          <w:szCs w:val="28"/>
        </w:rPr>
        <w:t xml:space="preserve"> </w:t>
      </w:r>
      <w:r>
        <w:rPr>
          <w:rFonts w:ascii="Times New Roman" w:hAnsi="Times New Roman" w:eastAsia="Times New Roman" w:cs="Times New Roman"/>
          <w:b/>
          <w:i w:val="0"/>
          <w:color w:val="000000"/>
          <w:spacing w:val="0"/>
          <w:w w:val="100"/>
          <w:kern w:val="0"/>
          <w:position w:val="0"/>
          <w:sz w:val="28"/>
          <w:szCs w:val="28"/>
        </w:rPr>
        <w:t>chức</w:t>
      </w:r>
      <w:r>
        <w:rPr>
          <w:rFonts w:ascii="Times New Roman" w:hAnsi="Times New Roman" w:eastAsia="Times New Roman"/>
          <w:b/>
          <w:i w:val="0"/>
          <w:color w:val="000000"/>
          <w:spacing w:val="0"/>
          <w:w w:val="100"/>
          <w:kern w:val="0"/>
          <w:position w:val="0"/>
          <w:sz w:val="28"/>
          <w:szCs w:val="28"/>
        </w:rPr>
        <w:t xml:space="preserve"> </w:t>
      </w:r>
      <w:r>
        <w:rPr>
          <w:rFonts w:ascii="Times New Roman" w:hAnsi="Times New Roman" w:eastAsia="Times New Roman" w:cs="Times New Roman"/>
          <w:b/>
          <w:i w:val="0"/>
          <w:color w:val="000000"/>
          <w:spacing w:val="0"/>
          <w:w w:val="100"/>
          <w:kern w:val="0"/>
          <w:position w:val="0"/>
          <w:sz w:val="28"/>
          <w:szCs w:val="28"/>
        </w:rPr>
        <w:t>năng</w:t>
      </w:r>
      <w:r>
        <w:rPr>
          <w:rFonts w:ascii="Times New Roman" w:hAnsi="Times New Roman" w:eastAsia="Times New Roman"/>
          <w:b/>
          <w:i w:val="0"/>
          <w:color w:val="000000"/>
          <w:spacing w:val="0"/>
          <w:w w:val="100"/>
          <w:kern w:val="0"/>
          <w:position w:val="0"/>
          <w:sz w:val="28"/>
          <w:szCs w:val="28"/>
        </w:rPr>
        <w:t xml:space="preserve"> </w:t>
      </w:r>
      <w:r>
        <w:rPr>
          <w:rFonts w:ascii="Times New Roman" w:hAnsi="Times New Roman" w:eastAsia="Times New Roman" w:cs="Times New Roman"/>
          <w:b/>
          <w:i w:val="0"/>
          <w:color w:val="000000"/>
          <w:spacing w:val="0"/>
          <w:w w:val="100"/>
          <w:kern w:val="0"/>
          <w:position w:val="0"/>
          <w:sz w:val="28"/>
          <w:szCs w:val="28"/>
        </w:rPr>
        <w:t>chính</w:t>
      </w:r>
    </w:p>
    <w:p>
      <w:pPr>
        <w:widowControl w:val="0"/>
        <w:kinsoku w:val="0"/>
        <w:wordWrap w:val="0"/>
        <w:autoSpaceDE w:val="0"/>
        <w:autoSpaceDN w:val="0"/>
        <w:adjustRightInd w:val="0"/>
        <w:spacing w:before="1" w:after="0" w:line="174" w:lineRule="auto"/>
        <w:ind w:left="0" w:right="0" w:firstLine="0"/>
        <w:jc w:val="both"/>
        <w:textAlignment w:val="baseline"/>
        <w:rPr>
          <w:rFonts w:ascii="Arial" w:hAnsi="Arial" w:eastAsia="Arial" w:cs="Arial"/>
          <w:sz w:val="20"/>
          <w:szCs w:val="20"/>
        </w:rPr>
      </w:pPr>
    </w:p>
    <w:p>
      <w:pPr>
        <w:widowControl w:val="0"/>
        <w:kinsoku w:val="0"/>
        <w:autoSpaceDE w:val="0"/>
        <w:autoSpaceDN w:val="0"/>
        <w:adjustRightInd w:val="0"/>
        <w:spacing w:before="0" w:after="0" w:line="375" w:lineRule="auto"/>
        <w:ind w:left="540" w:right="5520" w:hanging="117"/>
        <w:jc w:val="left"/>
        <w:textAlignment w:val="baseline"/>
        <w:outlineLvl w:val="3"/>
      </w:pPr>
      <w:r>
        <w:rPr>
          <w:rFonts w:ascii="Times New Roman" w:hAnsi="Times New Roman" w:eastAsia="Times New Roman" w:cs="Times New Roman"/>
          <w:b/>
          <w:i w:val="0"/>
          <w:color w:val="000000"/>
          <w:spacing w:val="0"/>
          <w:w w:val="100"/>
          <w:kern w:val="0"/>
          <w:position w:val="0"/>
          <w:sz w:val="24"/>
          <w:szCs w:val="24"/>
        </w:rPr>
        <w:t>3.2.1.</w:t>
      </w:r>
      <w:r>
        <w:rPr>
          <w:rFonts w:ascii="Times New Roman" w:hAnsi="Times New Roman" w:eastAsia="Times New Roman"/>
          <w:b/>
          <w:i w:val="0"/>
          <w:color w:val="000000"/>
          <w:spacing w:val="0"/>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Ch</w:t>
      </w:r>
      <w:r>
        <w:rPr>
          <w:rFonts w:ascii="Times New Roman" w:hAnsi="Times New Roman" w:eastAsia="Times New Roman" w:cs="Times New Roman"/>
          <w:b/>
          <w:i w:val="0"/>
          <w:color w:val="000000"/>
          <w:spacing w:val="1"/>
          <w:w w:val="100"/>
          <w:kern w:val="0"/>
          <w:position w:val="0"/>
          <w:sz w:val="24"/>
          <w:szCs w:val="24"/>
        </w:rPr>
        <w:t>ứ</w:t>
      </w:r>
      <w:r>
        <w:rPr>
          <w:rFonts w:ascii="Times New Roman" w:hAnsi="Times New Roman" w:eastAsia="Times New Roman" w:cs="Times New Roman"/>
          <w:b/>
          <w:i w:val="0"/>
          <w:color w:val="000000"/>
          <w:spacing w:val="0"/>
          <w:w w:val="100"/>
          <w:kern w:val="0"/>
          <w:position w:val="0"/>
          <w:sz w:val="24"/>
          <w:szCs w:val="24"/>
        </w:rPr>
        <w:t>c</w:t>
      </w:r>
      <w:r>
        <w:rPr>
          <w:rFonts w:ascii="Times New Roman" w:hAnsi="Times New Roman" w:eastAsia="Times New Roman"/>
          <w:b/>
          <w:i w:val="0"/>
          <w:color w:val="000000"/>
          <w:spacing w:val="0"/>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năng</w:t>
      </w:r>
      <w:r>
        <w:rPr>
          <w:rFonts w:ascii="Times New Roman" w:hAnsi="Times New Roman" w:eastAsia="Times New Roman"/>
          <w:b/>
          <w:i w:val="0"/>
          <w:color w:val="000000"/>
          <w:spacing w:val="0"/>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đăng</w:t>
      </w:r>
      <w:r>
        <w:rPr>
          <w:rFonts w:ascii="Times New Roman" w:hAnsi="Times New Roman" w:eastAsia="Times New Roman"/>
          <w:b/>
          <w:i w:val="0"/>
          <w:color w:val="000000"/>
          <w:spacing w:val="0"/>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ký</w:t>
      </w:r>
      <w:r>
        <w:rPr>
          <w:rFonts w:ascii="Times New Roman" w:hAnsi="Times New Roman" w:eastAsia="Times New Roman"/>
          <w:b/>
          <w:i w:val="0"/>
          <w:color w:val="000000"/>
          <w:spacing w:val="0"/>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và</w:t>
      </w:r>
      <w:r>
        <w:rPr>
          <w:rFonts w:ascii="Times New Roman" w:hAnsi="Times New Roman" w:eastAsia="Times New Roman"/>
          <w:b/>
          <w:i w:val="0"/>
          <w:color w:val="000000"/>
          <w:spacing w:val="0"/>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đăng</w:t>
      </w:r>
      <w:r>
        <w:rPr>
          <w:rFonts w:ascii="Times New Roman" w:hAnsi="Times New Roman" w:eastAsia="Times New Roman"/>
          <w:b/>
          <w:i w:val="0"/>
          <w:color w:val="000000"/>
          <w:spacing w:val="0"/>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nhập</w:t>
      </w:r>
      <w:r>
        <w:rPr>
          <w:rFonts w:ascii="Times New Roman" w:hAnsi="Times New Roman" w:eastAsia="Times New Roman"/>
          <w:b/>
          <w:i w:val="0"/>
          <w:color w:val="000000"/>
          <w:spacing w:val="0"/>
          <w:w w:val="100"/>
          <w:kern w:val="0"/>
          <w:position w:val="0"/>
          <w:sz w:val="24"/>
          <w:szCs w:val="24"/>
        </w:rPr>
        <w:t xml:space="preserve"> </w:t>
      </w:r>
      <w:r>
        <w:rPr>
          <w:rFonts w:ascii="Times New Roman" w:hAnsi="Times New Roman" w:eastAsia="Times New Roman" w:cs="Times New Roman"/>
          <w:sz w:val="24"/>
        </w:rPr>
        <w:br w:type="textWrapping"/>
      </w:r>
      <w:r>
        <w:rPr>
          <w:rFonts w:ascii="Times New Roman" w:hAnsi="Times New Roman" w:eastAsia="Times New Roman" w:cs="Times New Roman"/>
          <w:b/>
          <w:i w:val="0"/>
          <w:color w:val="000000"/>
          <w:spacing w:val="0"/>
          <w:w w:val="100"/>
          <w:kern w:val="0"/>
          <w:position w:val="0"/>
          <w:sz w:val="24"/>
          <w:szCs w:val="24"/>
        </w:rPr>
        <w:t>3.2.1.1.</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1"/>
          <w:w w:val="100"/>
          <w:kern w:val="0"/>
          <w:position w:val="0"/>
          <w:sz w:val="24"/>
          <w:szCs w:val="24"/>
        </w:rPr>
        <w:t>Đ</w:t>
      </w:r>
      <w:r>
        <w:rPr>
          <w:rFonts w:ascii="Times New Roman" w:hAnsi="Times New Roman" w:eastAsia="Times New Roman" w:cs="Times New Roman"/>
          <w:b/>
          <w:i w:val="0"/>
          <w:color w:val="000000"/>
          <w:spacing w:val="0"/>
          <w:w w:val="100"/>
          <w:kern w:val="0"/>
          <w:position w:val="0"/>
          <w:sz w:val="24"/>
          <w:szCs w:val="24"/>
        </w:rPr>
        <w:t>ăng</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ký</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tài</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khoản</w:t>
      </w:r>
      <w:r>
        <w:rPr>
          <w:rFonts w:ascii="Times New Roman" w:hAnsi="Times New Roman" w:eastAsia="Times New Roman"/>
          <w:b/>
          <w:i w:val="0"/>
          <w:color w:val="000000"/>
          <w:spacing w:val="0"/>
          <w:w w:val="100"/>
          <w:kern w:val="0"/>
          <w:position w:val="0"/>
          <w:sz w:val="24"/>
          <w:szCs w:val="24"/>
        </w:rPr>
        <w:t xml:space="preserve"> </w:t>
      </w:r>
    </w:p>
    <w:p>
      <w:pPr>
        <w:widowControl w:val="0"/>
        <w:numPr>
          <w:ilvl w:val="0"/>
          <w:numId w:val="23"/>
        </w:numPr>
        <w:tabs>
          <w:tab w:val="left" w:pos="1058"/>
        </w:tabs>
        <w:kinsoku w:val="0"/>
        <w:wordWrap w:val="0"/>
        <w:autoSpaceDE w:val="0"/>
        <w:autoSpaceDN w:val="0"/>
        <w:adjustRightInd w:val="0"/>
        <w:spacing w:before="1" w:after="120" w:line="256" w:lineRule="auto"/>
        <w:ind w:left="680" w:right="0" w:firstLine="0"/>
        <w:jc w:val="left"/>
        <w:textAlignment w:val="baseline"/>
      </w:pPr>
      <w:r>
        <w:rPr>
          <w:rFonts w:ascii="Times New Roman" w:hAnsi="Times New Roman" w:eastAsia="Times New Roman" w:cs="Times New Roman"/>
          <w:b w:val="0"/>
          <w:i w:val="0"/>
          <w:color w:val="000000"/>
          <w:spacing w:val="0"/>
          <w:w w:val="100"/>
          <w:kern w:val="0"/>
          <w:position w:val="0"/>
          <w:sz w:val="24"/>
          <w:szCs w:val="24"/>
        </w:rPr>
        <w:t>Mục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tiêu:</w:t>
      </w:r>
    </w:p>
    <w:p>
      <w:pPr>
        <w:widowControl w:val="0"/>
        <w:numPr>
          <w:ilvl w:val="1"/>
          <w:numId w:val="23"/>
        </w:numPr>
        <w:tabs>
          <w:tab w:val="left" w:pos="1472"/>
        </w:tabs>
        <w:kinsoku w:val="0"/>
        <w:wordWrap w:val="0"/>
        <w:autoSpaceDE w:val="0"/>
        <w:autoSpaceDN w:val="0"/>
        <w:adjustRightInd w:val="0"/>
        <w:spacing w:before="120" w:after="120" w:line="251" w:lineRule="auto"/>
        <w:ind w:left="110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T</w:t>
      </w:r>
      <w:r>
        <w:rPr>
          <w:rFonts w:ascii="Times New Roman" w:hAnsi="Times New Roman" w:eastAsia="Times New Roman" w:cs="Times New Roman"/>
          <w:b w:val="0"/>
          <w:i w:val="0"/>
          <w:color w:val="000000"/>
          <w:spacing w:val="0"/>
          <w:w w:val="100"/>
          <w:kern w:val="0"/>
          <w:position w:val="0"/>
          <w:sz w:val="24"/>
          <w:szCs w:val="24"/>
        </w:rPr>
        <w:t>hu</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t</w:t>
      </w:r>
      <w:r>
        <w:rPr>
          <w:rFonts w:ascii="Times New Roman" w:hAnsi="Times New Roman" w:eastAsia="Times New Roman" w:cs="Times New Roman"/>
          <w:b w:val="0"/>
          <w:i w:val="0"/>
          <w:color w:val="000000"/>
          <w:spacing w:val="0"/>
          <w:w w:val="100"/>
          <w:kern w:val="0"/>
          <w:position w:val="0"/>
          <w:sz w:val="24"/>
          <w:szCs w:val="24"/>
        </w:rPr>
        <w:t>hậ</w:t>
      </w:r>
      <w:r>
        <w:rPr>
          <w:rFonts w:ascii="Times New Roman" w:hAnsi="Times New Roman" w:eastAsia="Times New Roman" w:cs="Times New Roman"/>
          <w:b w:val="0"/>
          <w:i w:val="0"/>
          <w:color w:val="000000"/>
          <w:spacing w:val="1"/>
          <w:w w:val="100"/>
          <w:kern w:val="0"/>
          <w:position w:val="0"/>
          <w:sz w:val="24"/>
          <w:szCs w:val="24"/>
        </w:rPr>
        <w:t>p</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t</w:t>
      </w:r>
      <w:r>
        <w:rPr>
          <w:rFonts w:ascii="Times New Roman" w:hAnsi="Times New Roman" w:eastAsia="Times New Roman" w:cs="Times New Roman"/>
          <w:b w:val="0"/>
          <w:i w:val="0"/>
          <w:color w:val="000000"/>
          <w:spacing w:val="0"/>
          <w:w w:val="100"/>
          <w:kern w:val="0"/>
          <w:position w:val="0"/>
          <w:sz w:val="24"/>
          <w:szCs w:val="24"/>
        </w:rPr>
        <w:t>hông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tin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t</w:t>
      </w:r>
      <w:r>
        <w:rPr>
          <w:rFonts w:ascii="Times New Roman" w:hAnsi="Times New Roman" w:eastAsia="Times New Roman" w:cs="Times New Roman"/>
          <w:b w:val="0"/>
          <w:i w:val="0"/>
          <w:color w:val="000000"/>
          <w:spacing w:val="0"/>
          <w:w w:val="100"/>
          <w:kern w:val="0"/>
          <w:position w:val="0"/>
          <w:sz w:val="24"/>
          <w:szCs w:val="24"/>
        </w:rPr>
        <w:t>ừ</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người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dùng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bao</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gồm:</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username,</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email,</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password.</w:t>
      </w:r>
    </w:p>
    <w:p>
      <w:pPr>
        <w:widowControl w:val="0"/>
        <w:numPr>
          <w:ilvl w:val="1"/>
          <w:numId w:val="23"/>
        </w:numPr>
        <w:tabs>
          <w:tab w:val="left" w:pos="1472"/>
        </w:tabs>
        <w:kinsoku w:val="0"/>
        <w:wordWrap w:val="0"/>
        <w:autoSpaceDE w:val="0"/>
        <w:autoSpaceDN w:val="0"/>
        <w:adjustRightInd w:val="0"/>
        <w:spacing w:before="120" w:after="119" w:line="255" w:lineRule="auto"/>
        <w:ind w:left="110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Mã</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hóa</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mật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khẩ</w:t>
      </w:r>
      <w:r>
        <w:rPr>
          <w:rFonts w:ascii="Times New Roman" w:hAnsi="Times New Roman" w:eastAsia="Times New Roman" w:cs="Times New Roman"/>
          <w:b w:val="0"/>
          <w:i w:val="0"/>
          <w:color w:val="000000"/>
          <w:spacing w:val="1"/>
          <w:w w:val="100"/>
          <w:kern w:val="0"/>
          <w:position w:val="0"/>
          <w:sz w:val="24"/>
          <w:szCs w:val="24"/>
        </w:rPr>
        <w:t>u</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t</w:t>
      </w:r>
      <w:r>
        <w:rPr>
          <w:rFonts w:ascii="Times New Roman" w:hAnsi="Times New Roman" w:eastAsia="Times New Roman" w:cs="Times New Roman"/>
          <w:b w:val="0"/>
          <w:i w:val="0"/>
          <w:color w:val="000000"/>
          <w:spacing w:val="0"/>
          <w:w w:val="100"/>
          <w:kern w:val="0"/>
          <w:position w:val="0"/>
          <w:sz w:val="24"/>
          <w:szCs w:val="24"/>
        </w:rPr>
        <w:t>rướ</w:t>
      </w:r>
      <w:r>
        <w:rPr>
          <w:rFonts w:ascii="Times New Roman" w:hAnsi="Times New Roman" w:eastAsia="Times New Roman" w:cs="Times New Roman"/>
          <w:b w:val="0"/>
          <w:i w:val="0"/>
          <w:color w:val="000000"/>
          <w:spacing w:val="1"/>
          <w:w w:val="100"/>
          <w:kern w:val="0"/>
          <w:position w:val="0"/>
          <w:sz w:val="24"/>
          <w:szCs w:val="24"/>
        </w:rPr>
        <w:t>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lưu</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vào</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cơ</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sở</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dữ</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liệu.</w:t>
      </w:r>
    </w:p>
    <w:p>
      <w:pPr>
        <w:widowControl w:val="0"/>
        <w:numPr>
          <w:ilvl w:val="1"/>
          <w:numId w:val="23"/>
        </w:numPr>
        <w:tabs>
          <w:tab w:val="left" w:pos="1472"/>
        </w:tabs>
        <w:kinsoku w:val="0"/>
        <w:wordWrap w:val="0"/>
        <w:autoSpaceDE w:val="0"/>
        <w:autoSpaceDN w:val="0"/>
        <w:adjustRightInd w:val="0"/>
        <w:spacing w:before="119" w:after="140" w:line="240" w:lineRule="auto"/>
        <w:ind w:left="110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G</w:t>
      </w:r>
      <w:r>
        <w:rPr>
          <w:rFonts w:ascii="Times New Roman" w:hAnsi="Times New Roman" w:eastAsia="Times New Roman" w:cs="Times New Roman"/>
          <w:b w:val="0"/>
          <w:i w:val="0"/>
          <w:color w:val="000000"/>
          <w:spacing w:val="0"/>
          <w:w w:val="100"/>
          <w:kern w:val="0"/>
          <w:position w:val="0"/>
          <w:sz w:val="24"/>
          <w:szCs w:val="24"/>
        </w:rPr>
        <w:t>ửi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emai</w:t>
      </w:r>
      <w:r>
        <w:rPr>
          <w:rFonts w:ascii="Times New Roman" w:hAnsi="Times New Roman" w:eastAsia="Times New Roman" w:cs="Times New Roman"/>
          <w:b w:val="0"/>
          <w:i w:val="0"/>
          <w:color w:val="000000"/>
          <w:spacing w:val="0"/>
          <w:w w:val="100"/>
          <w:kern w:val="0"/>
          <w:position w:val="0"/>
          <w:sz w:val="24"/>
          <w:szCs w:val="24"/>
        </w:rPr>
        <w:t>l</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xác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thực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để</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kích</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hoạt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tài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khoản.</w:t>
      </w:r>
    </w:p>
    <w:p>
      <w:pPr>
        <w:widowControl w:val="0"/>
        <w:numPr>
          <w:ilvl w:val="0"/>
          <w:numId w:val="23"/>
        </w:numPr>
        <w:tabs>
          <w:tab w:val="left" w:pos="1058"/>
        </w:tabs>
        <w:kinsoku w:val="0"/>
        <w:wordWrap w:val="0"/>
        <w:autoSpaceDE w:val="0"/>
        <w:autoSpaceDN w:val="0"/>
        <w:adjustRightInd w:val="0"/>
        <w:spacing w:before="140" w:after="0" w:line="240" w:lineRule="auto"/>
        <w:ind w:left="68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L</w:t>
      </w:r>
      <w:r>
        <w:rPr>
          <w:rFonts w:ascii="Times New Roman" w:hAnsi="Times New Roman" w:eastAsia="Times New Roman" w:cs="Times New Roman"/>
          <w:b w:val="0"/>
          <w:i w:val="0"/>
          <w:color w:val="000000"/>
          <w:spacing w:val="0"/>
          <w:w w:val="100"/>
          <w:kern w:val="0"/>
          <w:position w:val="0"/>
          <w:sz w:val="24"/>
          <w:szCs w:val="24"/>
        </w:rPr>
        <w:t>uồng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hoạt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động:</w:t>
      </w:r>
    </w:p>
    <w:p>
      <w:pPr>
        <w:widowControl w:val="0"/>
        <w:kinsoku w:val="0"/>
        <w:wordWrap w:val="0"/>
        <w:autoSpaceDE w:val="0"/>
        <w:autoSpaceDN w:val="0"/>
        <w:adjustRightInd w:val="0"/>
        <w:spacing w:before="1" w:after="0" w:line="428"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16" w:after="0" w:line="240" w:lineRule="auto"/>
        <w:ind w:left="4880" w:right="0" w:firstLine="0"/>
        <w:jc w:val="left"/>
        <w:textAlignment w:val="baseline"/>
      </w:pPr>
      <w:r>
        <w:rPr>
          <w:rFonts w:ascii="Times New Roman" w:hAnsi="Times New Roman" w:eastAsia="Times New Roman" w:cs="Times New Roman"/>
          <w:b w:val="0"/>
          <w:i w:val="0"/>
          <w:color w:val="000000"/>
          <w:spacing w:val="0"/>
          <w:w w:val="99"/>
          <w:kern w:val="0"/>
          <w:position w:val="0"/>
          <w:sz w:val="24"/>
          <w:szCs w:val="24"/>
        </w:rPr>
        <w:t>13</w:t>
      </w:r>
    </w:p>
    <w:p>
      <w:pPr>
        <w:sectPr>
          <w:type w:val="continuous"/>
          <w:pgSz w:w="12240" w:h="15840"/>
          <w:pgMar w:top="1340" w:right="1100" w:bottom="980" w:left="1100" w:header="0" w:footer="0" w:gutter="0"/>
          <w:cols w:space="425" w:num="1"/>
        </w:sectPr>
      </w:pPr>
    </w:p>
    <w:p>
      <w:pPr>
        <w:widowControl w:val="0"/>
        <w:numPr>
          <w:ilvl w:val="0"/>
          <w:numId w:val="24"/>
        </w:numPr>
        <w:tabs>
          <w:tab w:val="left" w:pos="1469"/>
        </w:tabs>
        <w:kinsoku w:val="0"/>
        <w:wordWrap w:val="0"/>
        <w:autoSpaceDE w:val="0"/>
        <w:autoSpaceDN w:val="0"/>
        <w:adjustRightInd w:val="0"/>
        <w:spacing w:before="87" w:after="120" w:line="267" w:lineRule="auto"/>
        <w:ind w:left="110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N</w:t>
      </w:r>
      <w:r>
        <w:rPr>
          <w:rFonts w:ascii="Times New Roman" w:hAnsi="Times New Roman" w:eastAsia="Times New Roman" w:cs="Times New Roman"/>
          <w:b w:val="0"/>
          <w:i w:val="0"/>
          <w:color w:val="000000"/>
          <w:spacing w:val="0"/>
          <w:w w:val="100"/>
          <w:kern w:val="0"/>
          <w:position w:val="0"/>
          <w:sz w:val="24"/>
          <w:szCs w:val="24"/>
        </w:rPr>
        <w:t>gườ</w:t>
      </w:r>
      <w:r>
        <w:rPr>
          <w:rFonts w:ascii="Times New Roman" w:hAnsi="Times New Roman" w:eastAsia="Times New Roman" w:cs="Times New Roman"/>
          <w:b w:val="0"/>
          <w:i w:val="0"/>
          <w:color w:val="000000"/>
          <w:spacing w:val="1"/>
          <w:w w:val="100"/>
          <w:kern w:val="0"/>
          <w:position w:val="0"/>
          <w:sz w:val="24"/>
          <w:szCs w:val="24"/>
        </w:rPr>
        <w:t>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dùng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nhậ</w:t>
      </w:r>
      <w:r>
        <w:rPr>
          <w:rFonts w:ascii="Times New Roman" w:hAnsi="Times New Roman" w:eastAsia="Times New Roman" w:cs="Times New Roman"/>
          <w:b w:val="0"/>
          <w:i w:val="0"/>
          <w:color w:val="000000"/>
          <w:spacing w:val="1"/>
          <w:w w:val="100"/>
          <w:kern w:val="0"/>
          <w:position w:val="0"/>
          <w:sz w:val="24"/>
          <w:szCs w:val="24"/>
        </w:rPr>
        <w:t>p</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t</w:t>
      </w:r>
      <w:r>
        <w:rPr>
          <w:rFonts w:ascii="Times New Roman" w:hAnsi="Times New Roman" w:eastAsia="Times New Roman" w:cs="Times New Roman"/>
          <w:b w:val="0"/>
          <w:i w:val="0"/>
          <w:color w:val="000000"/>
          <w:spacing w:val="0"/>
          <w:w w:val="100"/>
          <w:kern w:val="0"/>
          <w:position w:val="0"/>
          <w:sz w:val="24"/>
          <w:szCs w:val="24"/>
        </w:rPr>
        <w:t>hông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ti</w:t>
      </w:r>
      <w:r>
        <w:rPr>
          <w:rFonts w:ascii="Times New Roman" w:hAnsi="Times New Roman" w:eastAsia="Times New Roman" w:cs="Times New Roman"/>
          <w:b w:val="0"/>
          <w:i w:val="0"/>
          <w:color w:val="000000"/>
          <w:spacing w:val="0"/>
          <w:w w:val="100"/>
          <w:kern w:val="0"/>
          <w:position w:val="0"/>
          <w:sz w:val="24"/>
          <w:szCs w:val="24"/>
        </w:rPr>
        <w:t>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cần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thiết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(username,</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email,</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password).</w:t>
      </w:r>
    </w:p>
    <w:p>
      <w:pPr>
        <w:widowControl w:val="0"/>
        <w:numPr>
          <w:ilvl w:val="0"/>
          <w:numId w:val="24"/>
        </w:numPr>
        <w:tabs>
          <w:tab w:val="left" w:pos="1472"/>
        </w:tabs>
        <w:kinsoku w:val="0"/>
        <w:wordWrap w:val="0"/>
        <w:autoSpaceDE w:val="0"/>
        <w:autoSpaceDN w:val="0"/>
        <w:adjustRightInd w:val="0"/>
        <w:spacing w:before="120" w:after="120" w:line="253" w:lineRule="auto"/>
        <w:ind w:left="110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H</w:t>
      </w:r>
      <w:r>
        <w:rPr>
          <w:rFonts w:ascii="Times New Roman" w:hAnsi="Times New Roman" w:eastAsia="Times New Roman" w:cs="Times New Roman"/>
          <w:b w:val="0"/>
          <w:i w:val="0"/>
          <w:color w:val="000000"/>
          <w:spacing w:val="0"/>
          <w:w w:val="100"/>
          <w:kern w:val="0"/>
          <w:position w:val="0"/>
          <w:sz w:val="24"/>
          <w:szCs w:val="24"/>
        </w:rPr>
        <w:t>ệ</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thống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kiểm</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tra:</w:t>
      </w:r>
    </w:p>
    <w:p>
      <w:pPr>
        <w:widowControl w:val="0"/>
        <w:numPr>
          <w:ilvl w:val="1"/>
          <w:numId w:val="24"/>
        </w:numPr>
        <w:tabs>
          <w:tab w:val="left" w:pos="1756"/>
        </w:tabs>
        <w:kinsoku w:val="0"/>
        <w:wordWrap w:val="0"/>
        <w:autoSpaceDE w:val="0"/>
        <w:autoSpaceDN w:val="0"/>
        <w:adjustRightInd w:val="0"/>
        <w:spacing w:before="120" w:after="120" w:line="255" w:lineRule="auto"/>
        <w:ind w:left="138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Em</w:t>
      </w:r>
      <w:r>
        <w:rPr>
          <w:rFonts w:ascii="Times New Roman" w:hAnsi="Times New Roman" w:eastAsia="Times New Roman" w:cs="Times New Roman"/>
          <w:b w:val="0"/>
          <w:i w:val="0"/>
          <w:color w:val="000000"/>
          <w:spacing w:val="0"/>
          <w:w w:val="100"/>
          <w:kern w:val="0"/>
          <w:position w:val="0"/>
          <w:sz w:val="24"/>
          <w:szCs w:val="24"/>
        </w:rPr>
        <w:t>ail</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đã</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tồn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tại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hay</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chưa.</w:t>
      </w:r>
    </w:p>
    <w:p>
      <w:pPr>
        <w:widowControl w:val="0"/>
        <w:numPr>
          <w:ilvl w:val="1"/>
          <w:numId w:val="24"/>
        </w:numPr>
        <w:tabs>
          <w:tab w:val="left" w:pos="1756"/>
        </w:tabs>
        <w:kinsoku w:val="0"/>
        <w:wordWrap w:val="0"/>
        <w:autoSpaceDE w:val="0"/>
        <w:autoSpaceDN w:val="0"/>
        <w:adjustRightInd w:val="0"/>
        <w:spacing w:before="120" w:after="140" w:line="240" w:lineRule="auto"/>
        <w:ind w:left="1380" w:right="0" w:firstLine="0"/>
        <w:jc w:val="left"/>
        <w:textAlignment w:val="baseline"/>
      </w:pPr>
      <w:r>
        <w:rPr>
          <w:rFonts w:ascii="Times New Roman" w:hAnsi="Times New Roman" w:eastAsia="Times New Roman" w:cs="Times New Roman"/>
          <w:b w:val="0"/>
          <w:i w:val="0"/>
          <w:color w:val="000000"/>
          <w:spacing w:val="0"/>
          <w:w w:val="100"/>
          <w:kern w:val="0"/>
          <w:position w:val="0"/>
          <w:sz w:val="24"/>
          <w:szCs w:val="24"/>
        </w:rPr>
        <w:t>Email</w:t>
      </w:r>
      <w:r>
        <w:rPr>
          <w:rFonts w:ascii="Times New Roman" w:hAnsi="Times New Roman" w:eastAsia="Times New Roman"/>
          <w:b w:val="0"/>
          <w:i w:val="0"/>
          <w:color w:val="000000"/>
          <w:spacing w:val="0"/>
          <w:w w:val="89"/>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có</w:t>
      </w:r>
      <w:r>
        <w:rPr>
          <w:rFonts w:ascii="Times New Roman" w:hAnsi="Times New Roman" w:eastAsia="Times New Roman"/>
          <w:b w:val="0"/>
          <w:i w:val="0"/>
          <w:color w:val="000000"/>
          <w:spacing w:val="0"/>
          <w:w w:val="89"/>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hợp</w:t>
      </w:r>
      <w:r>
        <w:rPr>
          <w:rFonts w:ascii="Times New Roman" w:hAnsi="Times New Roman" w:eastAsia="Times New Roman"/>
          <w:b w:val="0"/>
          <w:i w:val="0"/>
          <w:color w:val="000000"/>
          <w:spacing w:val="0"/>
          <w:w w:val="89"/>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lệ</w:t>
      </w:r>
      <w:r>
        <w:rPr>
          <w:rFonts w:ascii="Times New Roman" w:hAnsi="Times New Roman" w:eastAsia="Times New Roman"/>
          <w:b w:val="0"/>
          <w:i w:val="0"/>
          <w:color w:val="000000"/>
          <w:spacing w:val="0"/>
          <w:w w:val="89"/>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hay</w:t>
      </w:r>
      <w:r>
        <w:rPr>
          <w:rFonts w:ascii="Times New Roman" w:hAnsi="Times New Roman" w:eastAsia="Times New Roman"/>
          <w:b w:val="0"/>
          <w:i w:val="0"/>
          <w:color w:val="000000"/>
          <w:spacing w:val="0"/>
          <w:w w:val="89"/>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không.</w:t>
      </w:r>
    </w:p>
    <w:p>
      <w:pPr>
        <w:widowControl w:val="0"/>
        <w:numPr>
          <w:ilvl w:val="0"/>
          <w:numId w:val="24"/>
        </w:numPr>
        <w:tabs>
          <w:tab w:val="left" w:pos="1469"/>
        </w:tabs>
        <w:kinsoku w:val="0"/>
        <w:wordWrap w:val="0"/>
        <w:autoSpaceDE w:val="0"/>
        <w:autoSpaceDN w:val="0"/>
        <w:adjustRightInd w:val="0"/>
        <w:spacing w:before="140" w:after="120" w:line="252" w:lineRule="auto"/>
        <w:ind w:left="110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N</w:t>
      </w:r>
      <w:r>
        <w:rPr>
          <w:rFonts w:ascii="Times New Roman" w:hAnsi="Times New Roman" w:eastAsia="Times New Roman" w:cs="Times New Roman"/>
          <w:b w:val="0"/>
          <w:i w:val="0"/>
          <w:color w:val="000000"/>
          <w:spacing w:val="0"/>
          <w:w w:val="100"/>
          <w:kern w:val="0"/>
          <w:position w:val="0"/>
          <w:sz w:val="24"/>
          <w:szCs w:val="24"/>
        </w:rPr>
        <w:t>ếu</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thông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tin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hợp</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lệ:</w:t>
      </w:r>
    </w:p>
    <w:p>
      <w:pPr>
        <w:widowControl w:val="0"/>
        <w:numPr>
          <w:ilvl w:val="1"/>
          <w:numId w:val="24"/>
        </w:numPr>
        <w:tabs>
          <w:tab w:val="left" w:pos="1756"/>
        </w:tabs>
        <w:kinsoku w:val="0"/>
        <w:wordWrap w:val="0"/>
        <w:autoSpaceDE w:val="0"/>
        <w:autoSpaceDN w:val="0"/>
        <w:adjustRightInd w:val="0"/>
        <w:spacing w:before="120" w:after="120" w:line="255" w:lineRule="auto"/>
        <w:ind w:left="138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L</w:t>
      </w:r>
      <w:r>
        <w:rPr>
          <w:rFonts w:ascii="Times New Roman" w:hAnsi="Times New Roman" w:eastAsia="Times New Roman" w:cs="Times New Roman"/>
          <w:b w:val="0"/>
          <w:i w:val="0"/>
          <w:color w:val="000000"/>
          <w:spacing w:val="0"/>
          <w:w w:val="100"/>
          <w:kern w:val="0"/>
          <w:position w:val="0"/>
          <w:sz w:val="24"/>
          <w:szCs w:val="24"/>
        </w:rPr>
        <w:t>ưu</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ngườ</w:t>
      </w:r>
      <w:r>
        <w:rPr>
          <w:rFonts w:ascii="Times New Roman" w:hAnsi="Times New Roman" w:eastAsia="Times New Roman" w:cs="Times New Roman"/>
          <w:b w:val="0"/>
          <w:i w:val="0"/>
          <w:color w:val="000000"/>
          <w:spacing w:val="1"/>
          <w:w w:val="100"/>
          <w:kern w:val="0"/>
          <w:position w:val="0"/>
          <w:sz w:val="24"/>
          <w:szCs w:val="24"/>
        </w:rPr>
        <w:t>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dùng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và</w:t>
      </w:r>
      <w:r>
        <w:rPr>
          <w:rFonts w:ascii="Times New Roman" w:hAnsi="Times New Roman" w:eastAsia="Times New Roman" w:cs="Times New Roman"/>
          <w:b w:val="0"/>
          <w:i w:val="0"/>
          <w:color w:val="000000"/>
          <w:spacing w:val="1"/>
          <w:w w:val="100"/>
          <w:kern w:val="0"/>
          <w:position w:val="0"/>
          <w:sz w:val="24"/>
          <w:szCs w:val="24"/>
        </w:rPr>
        <w:t>o</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cơ</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sở</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dữ</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liệu</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với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trạng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thái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chưa</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được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kích</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hoạt.</w:t>
      </w:r>
    </w:p>
    <w:p>
      <w:pPr>
        <w:widowControl w:val="0"/>
        <w:numPr>
          <w:ilvl w:val="1"/>
          <w:numId w:val="24"/>
        </w:numPr>
        <w:tabs>
          <w:tab w:val="left" w:pos="1756"/>
        </w:tabs>
        <w:kinsoku w:val="0"/>
        <w:wordWrap w:val="0"/>
        <w:autoSpaceDE w:val="0"/>
        <w:autoSpaceDN w:val="0"/>
        <w:adjustRightInd w:val="0"/>
        <w:spacing w:before="120" w:after="119" w:line="255" w:lineRule="auto"/>
        <w:ind w:left="138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Tạo</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mã</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t</w:t>
      </w:r>
      <w:r>
        <w:rPr>
          <w:rFonts w:ascii="Times New Roman" w:hAnsi="Times New Roman" w:eastAsia="Times New Roman" w:cs="Times New Roman"/>
          <w:b w:val="0"/>
          <w:i w:val="0"/>
          <w:color w:val="000000"/>
          <w:spacing w:val="0"/>
          <w:w w:val="100"/>
          <w:kern w:val="0"/>
          <w:position w:val="0"/>
          <w:sz w:val="24"/>
          <w:szCs w:val="24"/>
        </w:rPr>
        <w:t>hông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bá</w:t>
      </w:r>
      <w:r>
        <w:rPr>
          <w:rFonts w:ascii="Times New Roman" w:hAnsi="Times New Roman" w:eastAsia="Times New Roman" w:cs="Times New Roman"/>
          <w:b w:val="0"/>
          <w:i w:val="0"/>
          <w:color w:val="000000"/>
          <w:spacing w:val="1"/>
          <w:w w:val="100"/>
          <w:kern w:val="0"/>
          <w:position w:val="0"/>
          <w:sz w:val="24"/>
          <w:szCs w:val="24"/>
        </w:rPr>
        <w:t>o</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(token)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để</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xá</w:t>
      </w:r>
      <w:r>
        <w:rPr>
          <w:rFonts w:ascii="Times New Roman" w:hAnsi="Times New Roman" w:eastAsia="Times New Roman" w:cs="Times New Roman"/>
          <w:b w:val="0"/>
          <w:i w:val="0"/>
          <w:color w:val="000000"/>
          <w:spacing w:val="1"/>
          <w:w w:val="100"/>
          <w:kern w:val="0"/>
          <w:position w:val="0"/>
          <w:sz w:val="24"/>
          <w:szCs w:val="24"/>
        </w:rPr>
        <w:t>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thực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tài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khoản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qua</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email.</w:t>
      </w:r>
    </w:p>
    <w:p>
      <w:pPr>
        <w:widowControl w:val="0"/>
        <w:numPr>
          <w:ilvl w:val="1"/>
          <w:numId w:val="24"/>
        </w:numPr>
        <w:tabs>
          <w:tab w:val="left" w:pos="1756"/>
        </w:tabs>
        <w:kinsoku w:val="0"/>
        <w:wordWrap w:val="0"/>
        <w:autoSpaceDE w:val="0"/>
        <w:autoSpaceDN w:val="0"/>
        <w:adjustRightInd w:val="0"/>
        <w:spacing w:before="119" w:after="139" w:line="241" w:lineRule="auto"/>
        <w:ind w:left="138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G</w:t>
      </w:r>
      <w:r>
        <w:rPr>
          <w:rFonts w:ascii="Times New Roman" w:hAnsi="Times New Roman" w:eastAsia="Times New Roman" w:cs="Times New Roman"/>
          <w:b w:val="0"/>
          <w:i w:val="0"/>
          <w:color w:val="000000"/>
          <w:spacing w:val="0"/>
          <w:w w:val="100"/>
          <w:kern w:val="0"/>
          <w:position w:val="0"/>
          <w:sz w:val="24"/>
          <w:szCs w:val="24"/>
        </w:rPr>
        <w:t>ửi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email</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xác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thực.</w:t>
      </w:r>
    </w:p>
    <w:p>
      <w:pPr>
        <w:widowControl w:val="0"/>
        <w:numPr>
          <w:ilvl w:val="0"/>
          <w:numId w:val="25"/>
        </w:numPr>
        <w:tabs>
          <w:tab w:val="left" w:pos="1469"/>
        </w:tabs>
        <w:kinsoku w:val="0"/>
        <w:wordWrap w:val="0"/>
        <w:autoSpaceDE w:val="0"/>
        <w:autoSpaceDN w:val="0"/>
        <w:adjustRightInd w:val="0"/>
        <w:spacing w:before="139" w:after="0" w:line="240" w:lineRule="auto"/>
        <w:ind w:left="110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N</w:t>
      </w:r>
      <w:r>
        <w:rPr>
          <w:rFonts w:ascii="Times New Roman" w:hAnsi="Times New Roman" w:eastAsia="Times New Roman" w:cs="Times New Roman"/>
          <w:b w:val="0"/>
          <w:i w:val="0"/>
          <w:color w:val="000000"/>
          <w:spacing w:val="0"/>
          <w:w w:val="100"/>
          <w:kern w:val="0"/>
          <w:position w:val="0"/>
          <w:sz w:val="24"/>
          <w:szCs w:val="24"/>
        </w:rPr>
        <w:t>gườ</w:t>
      </w:r>
      <w:r>
        <w:rPr>
          <w:rFonts w:ascii="Times New Roman" w:hAnsi="Times New Roman" w:eastAsia="Times New Roman" w:cs="Times New Roman"/>
          <w:b w:val="0"/>
          <w:i w:val="0"/>
          <w:color w:val="000000"/>
          <w:spacing w:val="1"/>
          <w:w w:val="100"/>
          <w:kern w:val="0"/>
          <w:position w:val="0"/>
          <w:sz w:val="24"/>
          <w:szCs w:val="24"/>
        </w:rPr>
        <w:t>i</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dùng</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nhậ</w:t>
      </w:r>
      <w:r>
        <w:rPr>
          <w:rFonts w:ascii="Times New Roman" w:hAnsi="Times New Roman" w:eastAsia="Times New Roman" w:cs="Times New Roman"/>
          <w:b w:val="0"/>
          <w:i w:val="0"/>
          <w:color w:val="000000"/>
          <w:spacing w:val="1"/>
          <w:w w:val="100"/>
          <w:kern w:val="0"/>
          <w:position w:val="0"/>
          <w:sz w:val="24"/>
          <w:szCs w:val="24"/>
        </w:rPr>
        <w:t>n</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em</w:t>
      </w:r>
      <w:r>
        <w:rPr>
          <w:rFonts w:ascii="Times New Roman" w:hAnsi="Times New Roman" w:eastAsia="Times New Roman" w:cs="Times New Roman"/>
          <w:b w:val="0"/>
          <w:i w:val="0"/>
          <w:color w:val="000000"/>
          <w:spacing w:val="0"/>
          <w:w w:val="100"/>
          <w:kern w:val="0"/>
          <w:position w:val="0"/>
          <w:sz w:val="24"/>
          <w:szCs w:val="24"/>
        </w:rPr>
        <w:t>ail</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và</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nhấp</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vào</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liên</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kết</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để</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kích</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hoạt</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tài</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khoản</w:t>
      </w:r>
    </w:p>
    <w:p>
      <w:pPr>
        <w:widowControl w:val="0"/>
        <w:kinsoku w:val="0"/>
        <w:wordWrap w:val="0"/>
        <w:autoSpaceDE w:val="0"/>
        <w:autoSpaceDN w:val="0"/>
        <w:adjustRightInd w:val="0"/>
        <w:spacing w:before="1"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r>
        <w:drawing>
          <wp:inline distT="0" distB="0" distL="114300" distR="114300">
            <wp:extent cx="5978525" cy="3065145"/>
            <wp:effectExtent l="0" t="0" r="3175" b="8255"/>
            <wp:docPr id="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3"/>
                    <pic:cNvPicPr>
                      <a:picLocks noChangeAspect="1"/>
                    </pic:cNvPicPr>
                  </pic:nvPicPr>
                  <pic:blipFill>
                    <a:blip r:embed="rId24"/>
                    <a:stretch>
                      <a:fillRect/>
                    </a:stretch>
                  </pic:blipFill>
                  <pic:spPr>
                    <a:xfrm>
                      <a:off x="0" y="0"/>
                      <a:ext cx="5978525" cy="3065145"/>
                    </a:xfrm>
                    <a:prstGeom prst="rect">
                      <a:avLst/>
                    </a:prstGeom>
                    <a:noFill/>
                    <a:ln>
                      <a:noFill/>
                    </a:ln>
                  </pic:spPr>
                </pic:pic>
              </a:graphicData>
            </a:graphic>
          </wp:inline>
        </w:drawing>
      </w: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66"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1" w:after="0" w:line="240" w:lineRule="auto"/>
        <w:ind w:left="3420" w:right="0" w:firstLine="0"/>
        <w:jc w:val="left"/>
        <w:textAlignment w:val="baseline"/>
        <w:rPr>
          <w:rFonts w:hint="default" w:ascii="Arial" w:hAnsi="Arial" w:eastAsia="Arial" w:cs="Arial"/>
          <w:sz w:val="20"/>
          <w:szCs w:val="20"/>
          <w:lang w:val="en-US"/>
        </w:rPr>
      </w:pPr>
      <w:r>
        <w:rPr>
          <w:rFonts w:ascii="Times New Roman" w:hAnsi="Times New Roman" w:eastAsia="Times New Roman" w:cs="Times New Roman"/>
          <w:b w:val="0"/>
          <w:i/>
          <w:color w:val="000000"/>
          <w:spacing w:val="1"/>
          <w:w w:val="100"/>
          <w:kern w:val="0"/>
          <w:position w:val="0"/>
          <w:sz w:val="24"/>
          <w:szCs w:val="24"/>
        </w:rPr>
        <w:t>Hì</w:t>
      </w:r>
      <w:r>
        <w:rPr>
          <w:rFonts w:ascii="Times New Roman" w:hAnsi="Times New Roman" w:eastAsia="Times New Roman" w:cs="Times New Roman"/>
          <w:b w:val="0"/>
          <w:i/>
          <w:color w:val="000000"/>
          <w:spacing w:val="0"/>
          <w:w w:val="100"/>
          <w:kern w:val="0"/>
          <w:position w:val="0"/>
          <w:sz w:val="24"/>
          <w:szCs w:val="24"/>
        </w:rPr>
        <w:t>nh</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3.2.1.1a</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Đăng</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ký</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tài</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khoả</w:t>
      </w:r>
      <w:r>
        <w:rPr>
          <w:rFonts w:hint="default" w:ascii="Times New Roman" w:hAnsi="Times New Roman" w:eastAsia="Times New Roman" w:cs="Times New Roman"/>
          <w:b w:val="0"/>
          <w:i/>
          <w:color w:val="000000"/>
          <w:spacing w:val="0"/>
          <w:w w:val="100"/>
          <w:kern w:val="0"/>
          <w:position w:val="0"/>
          <w:sz w:val="24"/>
          <w:szCs w:val="24"/>
          <w:lang w:val="en-US"/>
        </w:rPr>
        <w:t>b</w:t>
      </w: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87"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16" w:after="0" w:line="240" w:lineRule="auto"/>
        <w:ind w:left="4880" w:right="0" w:firstLine="0"/>
        <w:jc w:val="left"/>
        <w:textAlignment w:val="baseline"/>
      </w:pPr>
      <w:r>
        <w:rPr>
          <w:rFonts w:ascii="Times New Roman" w:hAnsi="Times New Roman" w:eastAsia="Times New Roman" w:cs="Times New Roman"/>
          <w:b w:val="0"/>
          <w:i w:val="0"/>
          <w:color w:val="000000"/>
          <w:spacing w:val="0"/>
          <w:w w:val="99"/>
          <w:kern w:val="0"/>
          <w:position w:val="0"/>
          <w:sz w:val="24"/>
          <w:szCs w:val="24"/>
        </w:rPr>
        <w:t>14</w:t>
      </w:r>
    </w:p>
    <w:p>
      <w:pPr>
        <w:sectPr>
          <w:type w:val="continuous"/>
          <w:pgSz w:w="12240" w:h="15840"/>
          <w:pgMar w:top="1340" w:right="1100" w:bottom="980" w:left="1100" w:header="0" w:footer="0" w:gutter="0"/>
          <w:cols w:space="425" w:num="1"/>
        </w:sectPr>
      </w:pPr>
    </w:p>
    <w:p>
      <w:pPr>
        <w:widowControl w:val="0"/>
        <w:kinsoku w:val="0"/>
        <w:wordWrap w:val="0"/>
        <w:autoSpaceDE w:val="0"/>
        <w:autoSpaceDN w:val="0"/>
        <w:adjustRightInd w:val="0"/>
        <w:spacing w:before="0" w:after="0" w:line="475" w:lineRule="auto"/>
        <w:ind w:left="0" w:right="0" w:firstLine="0"/>
        <w:jc w:val="both"/>
        <w:textAlignment w:val="baseline"/>
        <w:rPr>
          <w:rFonts w:ascii="Arial" w:hAnsi="Arial" w:eastAsia="Arial" w:cs="Arial"/>
          <w:sz w:val="20"/>
          <w:szCs w:val="20"/>
        </w:rPr>
      </w:pPr>
      <w:r>
        <w:drawing>
          <wp:inline distT="0" distB="0" distL="114300" distR="114300">
            <wp:extent cx="6371590" cy="4270375"/>
            <wp:effectExtent l="0" t="0" r="3810" b="9525"/>
            <wp:docPr id="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4"/>
                    <pic:cNvPicPr>
                      <a:picLocks noChangeAspect="1"/>
                    </pic:cNvPicPr>
                  </pic:nvPicPr>
                  <pic:blipFill>
                    <a:blip r:embed="rId25"/>
                    <a:stretch>
                      <a:fillRect/>
                    </a:stretch>
                  </pic:blipFill>
                  <pic:spPr>
                    <a:xfrm>
                      <a:off x="0" y="0"/>
                      <a:ext cx="6371590" cy="4270375"/>
                    </a:xfrm>
                    <a:prstGeom prst="rect">
                      <a:avLst/>
                    </a:prstGeom>
                    <a:noFill/>
                    <a:ln>
                      <a:noFill/>
                    </a:ln>
                  </pic:spPr>
                </pic:pic>
              </a:graphicData>
            </a:graphic>
          </wp:inline>
        </w:drawing>
      </w:r>
    </w:p>
    <w:p>
      <w:pPr>
        <w:widowControl w:val="0"/>
        <w:kinsoku w:val="0"/>
        <w:wordWrap w:val="0"/>
        <w:autoSpaceDE w:val="0"/>
        <w:autoSpaceDN w:val="0"/>
        <w:adjustRightInd w:val="0"/>
        <w:spacing w:before="0" w:after="0" w:line="240" w:lineRule="auto"/>
        <w:ind w:left="2820" w:right="0" w:firstLine="0"/>
        <w:jc w:val="left"/>
        <w:textAlignment w:val="baseline"/>
      </w:pPr>
      <w:r>
        <w:rPr>
          <w:rFonts w:ascii="Times New Roman" w:hAnsi="Times New Roman" w:eastAsia="Times New Roman" w:cs="Times New Roman"/>
          <w:b w:val="0"/>
          <w:i/>
          <w:color w:val="000000"/>
          <w:spacing w:val="1"/>
          <w:w w:val="100"/>
          <w:kern w:val="0"/>
          <w:position w:val="0"/>
          <w:sz w:val="24"/>
          <w:szCs w:val="24"/>
        </w:rPr>
        <w:t>Hì</w:t>
      </w:r>
      <w:r>
        <w:rPr>
          <w:rFonts w:ascii="Times New Roman" w:hAnsi="Times New Roman" w:eastAsia="Times New Roman" w:cs="Times New Roman"/>
          <w:b w:val="0"/>
          <w:i/>
          <w:color w:val="000000"/>
          <w:spacing w:val="0"/>
          <w:w w:val="100"/>
          <w:kern w:val="0"/>
          <w:position w:val="0"/>
          <w:sz w:val="24"/>
          <w:szCs w:val="24"/>
        </w:rPr>
        <w:t>nh</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3.2.1.1</w:t>
      </w:r>
      <w:r>
        <w:rPr>
          <w:rFonts w:ascii="Times New Roman" w:hAnsi="Times New Roman" w:eastAsia="Times New Roman" w:cs="Times New Roman"/>
          <w:b w:val="0"/>
          <w:i/>
          <w:color w:val="000000"/>
          <w:spacing w:val="1"/>
          <w:w w:val="100"/>
          <w:kern w:val="0"/>
          <w:position w:val="0"/>
          <w:sz w:val="24"/>
          <w:szCs w:val="24"/>
        </w:rPr>
        <w:t>b</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1"/>
          <w:w w:val="100"/>
          <w:kern w:val="0"/>
          <w:position w:val="0"/>
          <w:sz w:val="24"/>
          <w:szCs w:val="24"/>
        </w:rPr>
        <w:t>T</w:t>
      </w:r>
      <w:r>
        <w:rPr>
          <w:rFonts w:ascii="Times New Roman" w:hAnsi="Times New Roman" w:eastAsia="Times New Roman" w:cs="Times New Roman"/>
          <w:b w:val="0"/>
          <w:i/>
          <w:color w:val="000000"/>
          <w:spacing w:val="0"/>
          <w:w w:val="100"/>
          <w:kern w:val="0"/>
          <w:position w:val="0"/>
          <w:sz w:val="24"/>
          <w:szCs w:val="24"/>
        </w:rPr>
        <w:t>hông</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báo</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đăng</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ký</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thành</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công</w:t>
      </w:r>
    </w:p>
    <w:p>
      <w:pPr>
        <w:widowControl w:val="0"/>
        <w:kinsoku w:val="0"/>
        <w:wordWrap w:val="0"/>
        <w:autoSpaceDE w:val="0"/>
        <w:autoSpaceDN w:val="0"/>
        <w:adjustRightInd w:val="0"/>
        <w:spacing w:before="1" w:after="0" w:line="472"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120" w:line="254" w:lineRule="auto"/>
        <w:ind w:left="540" w:right="0" w:firstLine="0"/>
        <w:jc w:val="left"/>
        <w:textAlignment w:val="baseline"/>
      </w:pPr>
      <w:r>
        <w:rPr>
          <w:rFonts w:ascii="Times New Roman" w:hAnsi="Times New Roman" w:eastAsia="Times New Roman" w:cs="Times New Roman"/>
          <w:b/>
          <w:i w:val="0"/>
          <w:color w:val="000000"/>
          <w:spacing w:val="0"/>
          <w:w w:val="100"/>
          <w:kern w:val="0"/>
          <w:position w:val="0"/>
          <w:sz w:val="24"/>
          <w:szCs w:val="24"/>
        </w:rPr>
        <w:t>3.2.1.2.</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Xác</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thực</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email</w:t>
      </w:r>
    </w:p>
    <w:p>
      <w:pPr>
        <w:widowControl w:val="0"/>
        <w:numPr>
          <w:ilvl w:val="0"/>
          <w:numId w:val="26"/>
        </w:numPr>
        <w:tabs>
          <w:tab w:val="left" w:pos="1058"/>
        </w:tabs>
        <w:kinsoku w:val="0"/>
        <w:wordWrap w:val="0"/>
        <w:autoSpaceDE w:val="0"/>
        <w:autoSpaceDN w:val="0"/>
        <w:adjustRightInd w:val="0"/>
        <w:spacing w:before="121" w:after="120" w:line="256" w:lineRule="auto"/>
        <w:ind w:left="680" w:right="0" w:firstLine="0"/>
        <w:jc w:val="left"/>
        <w:textAlignment w:val="baseline"/>
      </w:pPr>
      <w:r>
        <w:rPr>
          <w:rFonts w:ascii="Times New Roman" w:hAnsi="Times New Roman" w:eastAsia="Times New Roman" w:cs="Times New Roman"/>
          <w:b w:val="0"/>
          <w:i w:val="0"/>
          <w:color w:val="000000"/>
          <w:spacing w:val="0"/>
          <w:w w:val="100"/>
          <w:kern w:val="0"/>
          <w:position w:val="0"/>
          <w:sz w:val="24"/>
          <w:szCs w:val="24"/>
        </w:rPr>
        <w:t>Mục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tiêu:</w:t>
      </w:r>
    </w:p>
    <w:p>
      <w:pPr>
        <w:widowControl w:val="0"/>
        <w:numPr>
          <w:ilvl w:val="1"/>
          <w:numId w:val="26"/>
        </w:numPr>
        <w:tabs>
          <w:tab w:val="left" w:pos="1472"/>
        </w:tabs>
        <w:kinsoku w:val="0"/>
        <w:wordWrap w:val="0"/>
        <w:autoSpaceDE w:val="0"/>
        <w:autoSpaceDN w:val="0"/>
        <w:adjustRightInd w:val="0"/>
        <w:spacing w:before="121" w:after="120" w:line="253" w:lineRule="auto"/>
        <w:ind w:left="110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Xác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t</w:t>
      </w:r>
      <w:r>
        <w:rPr>
          <w:rFonts w:ascii="Times New Roman" w:hAnsi="Times New Roman" w:eastAsia="Times New Roman" w:cs="Times New Roman"/>
          <w:b w:val="0"/>
          <w:i w:val="0"/>
          <w:color w:val="000000"/>
          <w:spacing w:val="0"/>
          <w:w w:val="100"/>
          <w:kern w:val="0"/>
          <w:position w:val="0"/>
          <w:sz w:val="24"/>
          <w:szCs w:val="24"/>
        </w:rPr>
        <w:t>hực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tài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khoả</w:t>
      </w:r>
      <w:r>
        <w:rPr>
          <w:rFonts w:ascii="Times New Roman" w:hAnsi="Times New Roman" w:eastAsia="Times New Roman" w:cs="Times New Roman"/>
          <w:b w:val="0"/>
          <w:i w:val="0"/>
          <w:color w:val="000000"/>
          <w:spacing w:val="1"/>
          <w:w w:val="100"/>
          <w:kern w:val="0"/>
          <w:position w:val="0"/>
          <w:sz w:val="24"/>
          <w:szCs w:val="24"/>
        </w:rPr>
        <w:t>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ngườ</w:t>
      </w:r>
      <w:r>
        <w:rPr>
          <w:rFonts w:ascii="Times New Roman" w:hAnsi="Times New Roman" w:eastAsia="Times New Roman" w:cs="Times New Roman"/>
          <w:b w:val="0"/>
          <w:i w:val="0"/>
          <w:color w:val="000000"/>
          <w:spacing w:val="1"/>
          <w:w w:val="100"/>
          <w:kern w:val="0"/>
          <w:position w:val="0"/>
          <w:sz w:val="24"/>
          <w:szCs w:val="24"/>
        </w:rPr>
        <w:t>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dùng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nhấp</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vào</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liên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kết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trong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email.</w:t>
      </w:r>
    </w:p>
    <w:p>
      <w:pPr>
        <w:widowControl w:val="0"/>
        <w:numPr>
          <w:ilvl w:val="0"/>
          <w:numId w:val="26"/>
        </w:numPr>
        <w:tabs>
          <w:tab w:val="left" w:pos="1058"/>
        </w:tabs>
        <w:kinsoku w:val="0"/>
        <w:wordWrap w:val="0"/>
        <w:autoSpaceDE w:val="0"/>
        <w:autoSpaceDN w:val="0"/>
        <w:adjustRightInd w:val="0"/>
        <w:spacing w:before="121" w:after="140" w:line="240" w:lineRule="auto"/>
        <w:ind w:left="68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L</w:t>
      </w:r>
      <w:r>
        <w:rPr>
          <w:rFonts w:ascii="Times New Roman" w:hAnsi="Times New Roman" w:eastAsia="Times New Roman" w:cs="Times New Roman"/>
          <w:b w:val="0"/>
          <w:i w:val="0"/>
          <w:color w:val="000000"/>
          <w:spacing w:val="0"/>
          <w:w w:val="100"/>
          <w:kern w:val="0"/>
          <w:position w:val="0"/>
          <w:sz w:val="24"/>
          <w:szCs w:val="24"/>
        </w:rPr>
        <w:t>uồng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hoạt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động:</w:t>
      </w:r>
    </w:p>
    <w:p>
      <w:pPr>
        <w:widowControl w:val="0"/>
        <w:numPr>
          <w:ilvl w:val="0"/>
          <w:numId w:val="27"/>
        </w:numPr>
        <w:tabs>
          <w:tab w:val="left" w:pos="1469"/>
        </w:tabs>
        <w:kinsoku w:val="0"/>
        <w:wordWrap w:val="0"/>
        <w:autoSpaceDE w:val="0"/>
        <w:autoSpaceDN w:val="0"/>
        <w:adjustRightInd w:val="0"/>
        <w:spacing w:before="140" w:after="120" w:line="254" w:lineRule="auto"/>
        <w:ind w:left="110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N</w:t>
      </w:r>
      <w:r>
        <w:rPr>
          <w:rFonts w:ascii="Times New Roman" w:hAnsi="Times New Roman" w:eastAsia="Times New Roman" w:cs="Times New Roman"/>
          <w:b w:val="0"/>
          <w:i w:val="0"/>
          <w:color w:val="000000"/>
          <w:spacing w:val="0"/>
          <w:w w:val="100"/>
          <w:kern w:val="0"/>
          <w:position w:val="0"/>
          <w:sz w:val="24"/>
          <w:szCs w:val="24"/>
        </w:rPr>
        <w:t>gườ</w:t>
      </w:r>
      <w:r>
        <w:rPr>
          <w:rFonts w:ascii="Times New Roman" w:hAnsi="Times New Roman" w:eastAsia="Times New Roman" w:cs="Times New Roman"/>
          <w:b w:val="0"/>
          <w:i w:val="0"/>
          <w:color w:val="000000"/>
          <w:spacing w:val="1"/>
          <w:w w:val="100"/>
          <w:kern w:val="0"/>
          <w:position w:val="0"/>
          <w:sz w:val="24"/>
          <w:szCs w:val="24"/>
        </w:rPr>
        <w:t>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dùng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nhấ</w:t>
      </w:r>
      <w:r>
        <w:rPr>
          <w:rFonts w:ascii="Times New Roman" w:hAnsi="Times New Roman" w:eastAsia="Times New Roman" w:cs="Times New Roman"/>
          <w:b w:val="0"/>
          <w:i w:val="0"/>
          <w:color w:val="000000"/>
          <w:spacing w:val="1"/>
          <w:w w:val="100"/>
          <w:kern w:val="0"/>
          <w:position w:val="0"/>
          <w:sz w:val="24"/>
          <w:szCs w:val="24"/>
        </w:rPr>
        <w:t>p</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và</w:t>
      </w:r>
      <w:r>
        <w:rPr>
          <w:rFonts w:ascii="Times New Roman" w:hAnsi="Times New Roman" w:eastAsia="Times New Roman" w:cs="Times New Roman"/>
          <w:b w:val="0"/>
          <w:i w:val="0"/>
          <w:color w:val="000000"/>
          <w:spacing w:val="1"/>
          <w:w w:val="100"/>
          <w:kern w:val="0"/>
          <w:position w:val="0"/>
          <w:sz w:val="24"/>
          <w:szCs w:val="24"/>
        </w:rPr>
        <w:t>o</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li</w:t>
      </w:r>
      <w:r>
        <w:rPr>
          <w:rFonts w:ascii="Times New Roman" w:hAnsi="Times New Roman" w:eastAsia="Times New Roman" w:cs="Times New Roman"/>
          <w:b w:val="0"/>
          <w:i w:val="0"/>
          <w:color w:val="000000"/>
          <w:spacing w:val="0"/>
          <w:w w:val="100"/>
          <w:kern w:val="0"/>
          <w:position w:val="0"/>
          <w:sz w:val="24"/>
          <w:szCs w:val="24"/>
        </w:rPr>
        <w:t>ên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kết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xác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thực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trong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email.</w:t>
      </w:r>
    </w:p>
    <w:p>
      <w:pPr>
        <w:widowControl w:val="0"/>
        <w:numPr>
          <w:ilvl w:val="0"/>
          <w:numId w:val="27"/>
        </w:numPr>
        <w:tabs>
          <w:tab w:val="left" w:pos="1472"/>
        </w:tabs>
        <w:kinsoku w:val="0"/>
        <w:wordWrap w:val="0"/>
        <w:autoSpaceDE w:val="0"/>
        <w:autoSpaceDN w:val="0"/>
        <w:adjustRightInd w:val="0"/>
        <w:spacing w:before="121" w:after="120" w:line="254" w:lineRule="auto"/>
        <w:ind w:left="110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Hệ</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t</w:t>
      </w:r>
      <w:r>
        <w:rPr>
          <w:rFonts w:ascii="Times New Roman" w:hAnsi="Times New Roman" w:eastAsia="Times New Roman" w:cs="Times New Roman"/>
          <w:b w:val="0"/>
          <w:i w:val="0"/>
          <w:color w:val="000000"/>
          <w:spacing w:val="0"/>
          <w:w w:val="100"/>
          <w:kern w:val="0"/>
          <w:position w:val="0"/>
          <w:sz w:val="24"/>
          <w:szCs w:val="24"/>
        </w:rPr>
        <w:t>hống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ki</w:t>
      </w:r>
      <w:r>
        <w:rPr>
          <w:rFonts w:ascii="Times New Roman" w:hAnsi="Times New Roman" w:eastAsia="Times New Roman" w:cs="Times New Roman"/>
          <w:b w:val="0"/>
          <w:i w:val="0"/>
          <w:color w:val="000000"/>
          <w:spacing w:val="1"/>
          <w:w w:val="100"/>
          <w:kern w:val="0"/>
          <w:position w:val="0"/>
          <w:sz w:val="24"/>
          <w:szCs w:val="24"/>
        </w:rPr>
        <w:t>ểm</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tra</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token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hợp</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lệ</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hay</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không.</w:t>
      </w:r>
    </w:p>
    <w:p>
      <w:pPr>
        <w:widowControl w:val="0"/>
        <w:numPr>
          <w:ilvl w:val="0"/>
          <w:numId w:val="27"/>
        </w:numPr>
        <w:tabs>
          <w:tab w:val="left" w:pos="1469"/>
        </w:tabs>
        <w:kinsoku w:val="0"/>
        <w:wordWrap w:val="0"/>
        <w:autoSpaceDE w:val="0"/>
        <w:autoSpaceDN w:val="0"/>
        <w:adjustRightInd w:val="0"/>
        <w:spacing w:before="120" w:after="120" w:line="252" w:lineRule="auto"/>
        <w:ind w:left="110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N</w:t>
      </w:r>
      <w:r>
        <w:rPr>
          <w:rFonts w:ascii="Times New Roman" w:hAnsi="Times New Roman" w:eastAsia="Times New Roman" w:cs="Times New Roman"/>
          <w:b w:val="0"/>
          <w:i w:val="0"/>
          <w:color w:val="000000"/>
          <w:spacing w:val="0"/>
          <w:w w:val="100"/>
          <w:kern w:val="0"/>
          <w:position w:val="0"/>
          <w:sz w:val="24"/>
          <w:szCs w:val="24"/>
        </w:rPr>
        <w:t>ếu</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token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hợp</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lệ:</w:t>
      </w:r>
    </w:p>
    <w:p>
      <w:pPr>
        <w:widowControl w:val="0"/>
        <w:numPr>
          <w:ilvl w:val="1"/>
          <w:numId w:val="27"/>
        </w:numPr>
        <w:tabs>
          <w:tab w:val="left" w:pos="1756"/>
        </w:tabs>
        <w:kinsoku w:val="0"/>
        <w:wordWrap w:val="0"/>
        <w:autoSpaceDE w:val="0"/>
        <w:autoSpaceDN w:val="0"/>
        <w:adjustRightInd w:val="0"/>
        <w:spacing w:before="120" w:after="120" w:line="255" w:lineRule="auto"/>
        <w:ind w:left="1380" w:right="0" w:firstLine="0"/>
        <w:jc w:val="left"/>
        <w:textAlignment w:val="baseline"/>
      </w:pPr>
      <w:r>
        <w:rPr>
          <w:rFonts w:ascii="Times New Roman" w:hAnsi="Times New Roman" w:eastAsia="Times New Roman" w:cs="Times New Roman"/>
          <w:b w:val="0"/>
          <w:i w:val="0"/>
          <w:color w:val="000000"/>
          <w:spacing w:val="0"/>
          <w:w w:val="100"/>
          <w:kern w:val="0"/>
          <w:position w:val="0"/>
          <w:sz w:val="24"/>
          <w:szCs w:val="24"/>
        </w:rPr>
        <w:t>Cập</w:t>
      </w:r>
      <w:r>
        <w:rPr>
          <w:rFonts w:ascii="Times New Roman" w:hAnsi="Times New Roman" w:eastAsia="Times New Roman"/>
          <w:b w:val="0"/>
          <w:i w:val="0"/>
          <w:color w:val="000000"/>
          <w:spacing w:val="0"/>
          <w:w w:val="9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nhật</w:t>
      </w:r>
      <w:r>
        <w:rPr>
          <w:rFonts w:ascii="Times New Roman" w:hAnsi="Times New Roman" w:eastAsia="Times New Roman"/>
          <w:b w:val="0"/>
          <w:i w:val="0"/>
          <w:color w:val="000000"/>
          <w:spacing w:val="0"/>
          <w:w w:val="9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trạng</w:t>
      </w:r>
      <w:r>
        <w:rPr>
          <w:rFonts w:ascii="Times New Roman" w:hAnsi="Times New Roman" w:eastAsia="Times New Roman"/>
          <w:b w:val="0"/>
          <w:i w:val="0"/>
          <w:color w:val="000000"/>
          <w:spacing w:val="0"/>
          <w:w w:val="9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thái</w:t>
      </w:r>
      <w:r>
        <w:rPr>
          <w:rFonts w:ascii="Times New Roman" w:hAnsi="Times New Roman" w:eastAsia="Times New Roman"/>
          <w:b w:val="0"/>
          <w:i w:val="0"/>
          <w:color w:val="000000"/>
          <w:spacing w:val="0"/>
          <w:w w:val="9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tài</w:t>
      </w:r>
      <w:r>
        <w:rPr>
          <w:rFonts w:ascii="Times New Roman" w:hAnsi="Times New Roman" w:eastAsia="Times New Roman"/>
          <w:b w:val="0"/>
          <w:i w:val="0"/>
          <w:color w:val="000000"/>
          <w:spacing w:val="0"/>
          <w:w w:val="9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khoản</w:t>
      </w:r>
      <w:r>
        <w:rPr>
          <w:rFonts w:ascii="Times New Roman" w:hAnsi="Times New Roman" w:eastAsia="Times New Roman"/>
          <w:b w:val="0"/>
          <w:i w:val="0"/>
          <w:color w:val="000000"/>
          <w:spacing w:val="0"/>
          <w:w w:val="9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sang</w:t>
      </w:r>
      <w:r>
        <w:rPr>
          <w:rFonts w:ascii="Times New Roman" w:hAnsi="Times New Roman" w:eastAsia="Times New Roman"/>
          <w:b w:val="0"/>
          <w:i w:val="0"/>
          <w:color w:val="000000"/>
          <w:spacing w:val="0"/>
          <w:w w:val="9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isVerified:</w:t>
      </w:r>
      <w:r>
        <w:rPr>
          <w:rFonts w:ascii="Times New Roman" w:hAnsi="Times New Roman" w:eastAsia="Times New Roman"/>
          <w:b w:val="0"/>
          <w:i w:val="0"/>
          <w:color w:val="000000"/>
          <w:spacing w:val="0"/>
          <w:w w:val="9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true.</w:t>
      </w:r>
    </w:p>
    <w:p>
      <w:pPr>
        <w:widowControl w:val="0"/>
        <w:numPr>
          <w:ilvl w:val="1"/>
          <w:numId w:val="27"/>
        </w:numPr>
        <w:tabs>
          <w:tab w:val="left" w:pos="1756"/>
        </w:tabs>
        <w:kinsoku w:val="0"/>
        <w:wordWrap w:val="0"/>
        <w:autoSpaceDE w:val="0"/>
        <w:autoSpaceDN w:val="0"/>
        <w:adjustRightInd w:val="0"/>
        <w:spacing w:before="120" w:after="139" w:line="241" w:lineRule="auto"/>
        <w:ind w:left="1380" w:right="0" w:firstLine="0"/>
        <w:jc w:val="left"/>
        <w:textAlignment w:val="baseline"/>
      </w:pPr>
      <w:r>
        <w:rPr>
          <w:rFonts w:ascii="Times New Roman" w:hAnsi="Times New Roman" w:eastAsia="Times New Roman" w:cs="Times New Roman"/>
          <w:b w:val="0"/>
          <w:i w:val="0"/>
          <w:color w:val="000000"/>
          <w:spacing w:val="0"/>
          <w:w w:val="100"/>
          <w:kern w:val="0"/>
          <w:position w:val="0"/>
          <w:sz w:val="24"/>
          <w:szCs w:val="24"/>
        </w:rPr>
        <w:t>Cho</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phé</w:t>
      </w:r>
      <w:r>
        <w:rPr>
          <w:rFonts w:ascii="Times New Roman" w:hAnsi="Times New Roman" w:eastAsia="Times New Roman" w:cs="Times New Roman"/>
          <w:b w:val="0"/>
          <w:i w:val="0"/>
          <w:color w:val="000000"/>
          <w:spacing w:val="1"/>
          <w:w w:val="100"/>
          <w:kern w:val="0"/>
          <w:position w:val="0"/>
          <w:sz w:val="24"/>
          <w:szCs w:val="24"/>
        </w:rPr>
        <w:t>p</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ngườ</w:t>
      </w:r>
      <w:r>
        <w:rPr>
          <w:rFonts w:ascii="Times New Roman" w:hAnsi="Times New Roman" w:eastAsia="Times New Roman" w:cs="Times New Roman"/>
          <w:b w:val="0"/>
          <w:i w:val="0"/>
          <w:color w:val="000000"/>
          <w:spacing w:val="1"/>
          <w:w w:val="100"/>
          <w:kern w:val="0"/>
          <w:position w:val="0"/>
          <w:sz w:val="24"/>
          <w:szCs w:val="24"/>
        </w:rPr>
        <w:t>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dùng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đăng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nhập.</w:t>
      </w:r>
    </w:p>
    <w:p>
      <w:pPr>
        <w:widowControl w:val="0"/>
        <w:numPr>
          <w:ilvl w:val="0"/>
          <w:numId w:val="27"/>
        </w:numPr>
        <w:tabs>
          <w:tab w:val="left" w:pos="1469"/>
        </w:tabs>
        <w:kinsoku w:val="0"/>
        <w:wordWrap w:val="0"/>
        <w:autoSpaceDE w:val="0"/>
        <w:autoSpaceDN w:val="0"/>
        <w:adjustRightInd w:val="0"/>
        <w:spacing w:before="139" w:after="0" w:line="240" w:lineRule="auto"/>
        <w:ind w:left="110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Nếu</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t</w:t>
      </w:r>
      <w:r>
        <w:rPr>
          <w:rFonts w:ascii="Times New Roman" w:hAnsi="Times New Roman" w:eastAsia="Times New Roman" w:cs="Times New Roman"/>
          <w:b w:val="0"/>
          <w:i w:val="0"/>
          <w:color w:val="000000"/>
          <w:spacing w:val="0"/>
          <w:w w:val="100"/>
          <w:kern w:val="0"/>
          <w:position w:val="0"/>
          <w:sz w:val="24"/>
          <w:szCs w:val="24"/>
        </w:rPr>
        <w:t>oken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không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hợp</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lệ,</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thông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báo</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lỗi.</w:t>
      </w: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312"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16" w:after="0" w:line="240" w:lineRule="auto"/>
        <w:ind w:left="4880" w:right="0" w:firstLine="0"/>
        <w:jc w:val="left"/>
        <w:textAlignment w:val="baseline"/>
      </w:pPr>
      <w:r>
        <w:rPr>
          <w:rFonts w:ascii="Times New Roman" w:hAnsi="Times New Roman" w:eastAsia="Times New Roman" w:cs="Times New Roman"/>
          <w:b w:val="0"/>
          <w:i w:val="0"/>
          <w:color w:val="000000"/>
          <w:spacing w:val="0"/>
          <w:w w:val="99"/>
          <w:kern w:val="0"/>
          <w:position w:val="0"/>
          <w:sz w:val="24"/>
          <w:szCs w:val="24"/>
        </w:rPr>
        <w:t>15</w:t>
      </w:r>
    </w:p>
    <w:p>
      <w:pPr>
        <w:sectPr>
          <w:type w:val="continuous"/>
          <w:pgSz w:w="12240" w:h="15840"/>
          <w:pgMar w:top="1340" w:right="1100" w:bottom="980" w:left="1100" w:header="0" w:footer="0" w:gutter="0"/>
          <w:cols w:space="425" w:num="1"/>
        </w:sectPr>
      </w:pPr>
    </w:p>
    <w:p>
      <w:pPr>
        <w:widowControl w:val="0"/>
        <w:kinsoku w:val="0"/>
        <w:wordWrap w:val="0"/>
        <w:autoSpaceDE w:val="0"/>
        <w:autoSpaceDN w:val="0"/>
        <w:adjustRightInd w:val="0"/>
        <w:spacing w:before="7" w:after="0" w:line="250" w:lineRule="auto"/>
        <w:ind w:left="0" w:right="0" w:firstLine="0"/>
        <w:jc w:val="both"/>
        <w:textAlignment w:val="baseline"/>
        <w:rPr>
          <w:rFonts w:ascii="Arial" w:hAnsi="Arial" w:eastAsia="Arial" w:cs="Arial"/>
          <w:sz w:val="20"/>
          <w:szCs w:val="20"/>
        </w:rPr>
      </w:pPr>
      <w:r>
        <mc:AlternateContent>
          <mc:Choice Requires="wps">
            <w:drawing>
              <wp:anchor distT="0" distB="0" distL="0" distR="0" simplePos="0" relativeHeight="251660288" behindDoc="0" locked="0" layoutInCell="1" allowOverlap="1">
                <wp:simplePos x="0" y="0"/>
                <wp:positionH relativeFrom="page">
                  <wp:posOffset>845185</wp:posOffset>
                </wp:positionH>
                <wp:positionV relativeFrom="paragraph">
                  <wp:posOffset>63500</wp:posOffset>
                </wp:positionV>
                <wp:extent cx="6247765" cy="918210"/>
                <wp:effectExtent l="0" t="0" r="635" b="8890"/>
                <wp:wrapNone/>
                <wp:docPr id="966" name="Image 9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247765" cy="918210"/>
                        </a:xfrm>
                        <a:custGeom>
                          <a:avLst/>
                          <a:gdLst/>
                          <a:ahLst/>
                          <a:cxnLst/>
                          <a:rect l="l" t="t" r="r" b="b"/>
                          <a:pathLst>
                            <a:path w="5962650" h="918210">
                              <a:moveTo>
                                <a:pt x="4763" y="4763"/>
                              </a:moveTo>
                              <a:lnTo>
                                <a:pt x="5957888" y="4763"/>
                              </a:lnTo>
                              <a:lnTo>
                                <a:pt x="5957888" y="913447"/>
                              </a:lnTo>
                              <a:lnTo>
                                <a:pt x="4763" y="913447"/>
                              </a:lnTo>
                              <a:lnTo>
                                <a:pt x="4763" y="4763"/>
                              </a:lnTo>
                            </a:path>
                          </a:pathLst>
                        </a:custGeom>
                        <a:ln w="9525" cap="flat" cmpd="sng">
                          <a:solidFill>
                            <a:srgbClr val="000000">
                              <a:alpha val="100000"/>
                            </a:srgbClr>
                          </a:solidFill>
                          <a:round/>
                        </a:ln>
                      </wps:spPr>
                      <wps:style>
                        <a:lnRef idx="0">
                          <a:srgbClr val="FFFFFF"/>
                        </a:lnRef>
                        <a:fillRef idx="0">
                          <a:srgbClr val="FFFFFF"/>
                        </a:fillRef>
                        <a:effectRef idx="0">
                          <a:srgbClr val="FFFFFF"/>
                        </a:effectRef>
                        <a:fontRef idx="none"/>
                      </wps:style>
                      <wps:bodyPr/>
                    </wps:wsp>
                  </a:graphicData>
                </a:graphic>
              </wp:anchor>
            </w:drawing>
          </mc:Choice>
          <mc:Fallback>
            <w:pict>
              <v:shape id="Image 966" o:spid="_x0000_s1026" o:spt="100" style="position:absolute;left:0pt;margin-left:66.55pt;margin-top:5pt;height:72.3pt;width:491.95pt;mso-position-horizontal-relative:page;z-index:251660288;mso-width-relative:page;mso-height-relative:page;" filled="f" stroked="t" coordsize="5962650,918210" o:gfxdata="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otZRV9kAAAALAQAADwAAAAAAAAABACAAAAAiAAAAZHJzL2Rvd25yZXYueG1s&#10;UEsBAhQAFAAAAAgAh07iQBdnEVIwAgAA0gQAAA4AAAAAAAAAAQAgAAAAKAEAAGRycy9lMm9Eb2Mu&#10;eG1sUEsFBgAAAAAGAAYAWQEAAMoFAAAAAA==&#10;" path="m4763,4763l5957888,4763,5957888,913447,4763,913447,4763,4763e">
                <v:fill on="f" focussize="0,0"/>
                <v:stroke color="#000000" joinstyle="round"/>
                <v:imagedata o:title=""/>
                <o:lock v:ext="edit" aspectratio="t"/>
              </v:shape>
            </w:pict>
          </mc:Fallback>
        </mc:AlternateContent>
      </w: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r>
        <w:drawing>
          <wp:inline distT="0" distB="0" distL="114300" distR="114300">
            <wp:extent cx="6362065" cy="353695"/>
            <wp:effectExtent l="0" t="0" r="635" b="1905"/>
            <wp:docPr id="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5"/>
                    <pic:cNvPicPr>
                      <a:picLocks noChangeAspect="1"/>
                    </pic:cNvPicPr>
                  </pic:nvPicPr>
                  <pic:blipFill>
                    <a:blip r:embed="rId26"/>
                    <a:stretch>
                      <a:fillRect/>
                    </a:stretch>
                  </pic:blipFill>
                  <pic:spPr>
                    <a:xfrm>
                      <a:off x="0" y="0"/>
                      <a:ext cx="6362065" cy="353695"/>
                    </a:xfrm>
                    <a:prstGeom prst="rect">
                      <a:avLst/>
                    </a:prstGeom>
                    <a:noFill/>
                    <a:ln>
                      <a:noFill/>
                    </a:ln>
                  </pic:spPr>
                </pic:pic>
              </a:graphicData>
            </a:graphic>
          </wp:inline>
        </w:drawing>
      </w: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37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0" w:lineRule="auto"/>
        <w:ind w:left="3240" w:right="0" w:firstLine="0"/>
        <w:jc w:val="left"/>
        <w:textAlignment w:val="baseline"/>
      </w:pPr>
      <w:r>
        <w:rPr>
          <w:rFonts w:ascii="Times New Roman" w:hAnsi="Times New Roman" w:eastAsia="Times New Roman" w:cs="Times New Roman"/>
          <w:b w:val="0"/>
          <w:i/>
          <w:color w:val="000000"/>
          <w:spacing w:val="1"/>
          <w:w w:val="100"/>
          <w:kern w:val="0"/>
          <w:position w:val="0"/>
          <w:sz w:val="24"/>
          <w:szCs w:val="24"/>
        </w:rPr>
        <w:t>Hì</w:t>
      </w:r>
      <w:r>
        <w:rPr>
          <w:rFonts w:ascii="Times New Roman" w:hAnsi="Times New Roman" w:eastAsia="Times New Roman" w:cs="Times New Roman"/>
          <w:b w:val="0"/>
          <w:i/>
          <w:color w:val="000000"/>
          <w:spacing w:val="0"/>
          <w:w w:val="100"/>
          <w:kern w:val="0"/>
          <w:position w:val="0"/>
          <w:sz w:val="24"/>
          <w:szCs w:val="24"/>
        </w:rPr>
        <w:t>nh</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3.2.1.2</w:t>
      </w:r>
      <w:r>
        <w:rPr>
          <w:rFonts w:ascii="Times New Roman" w:hAnsi="Times New Roman" w:eastAsia="Times New Roman" w:cs="Times New Roman"/>
          <w:b w:val="0"/>
          <w:i/>
          <w:color w:val="000000"/>
          <w:spacing w:val="1"/>
          <w:w w:val="100"/>
          <w:kern w:val="0"/>
          <w:position w:val="0"/>
          <w:sz w:val="24"/>
          <w:szCs w:val="24"/>
        </w:rPr>
        <w:t>a</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Email</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xác</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thực</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gửi</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tới</w:t>
      </w:r>
    </w:p>
    <w:p>
      <w:pPr>
        <w:widowControl w:val="0"/>
        <w:kinsoku w:val="0"/>
        <w:wordWrap w:val="0"/>
        <w:autoSpaceDE w:val="0"/>
        <w:autoSpaceDN w:val="0"/>
        <w:adjustRightInd w:val="0"/>
        <w:spacing w:before="0" w:after="0" w:line="240" w:lineRule="auto"/>
        <w:ind w:left="2700" w:right="0" w:firstLine="0"/>
        <w:jc w:val="left"/>
        <w:textAlignment w:val="baseline"/>
      </w:pPr>
      <w:r>
        <w:drawing>
          <wp:inline distT="0" distB="0" distL="114300" distR="114300">
            <wp:extent cx="6361430" cy="2127250"/>
            <wp:effectExtent l="0" t="0" r="1270" b="6350"/>
            <wp:docPr id="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7"/>
                    <pic:cNvPicPr>
                      <a:picLocks noChangeAspect="1"/>
                    </pic:cNvPicPr>
                  </pic:nvPicPr>
                  <pic:blipFill>
                    <a:blip r:embed="rId27"/>
                    <a:stretch>
                      <a:fillRect/>
                    </a:stretch>
                  </pic:blipFill>
                  <pic:spPr>
                    <a:xfrm>
                      <a:off x="0" y="0"/>
                      <a:ext cx="6361430" cy="2127250"/>
                    </a:xfrm>
                    <a:prstGeom prst="rect">
                      <a:avLst/>
                    </a:prstGeom>
                    <a:noFill/>
                    <a:ln>
                      <a:noFill/>
                    </a:ln>
                  </pic:spPr>
                </pic:pic>
              </a:graphicData>
            </a:graphic>
          </wp:inline>
        </w:drawing>
      </w:r>
      <w:r>
        <w:rPr>
          <w:rFonts w:ascii="Times New Roman" w:hAnsi="Times New Roman" w:eastAsia="Times New Roman" w:cs="Times New Roman"/>
          <w:b w:val="0"/>
          <w:i/>
          <w:color w:val="000000"/>
          <w:spacing w:val="1"/>
          <w:w w:val="100"/>
          <w:kern w:val="0"/>
          <w:position w:val="0"/>
          <w:sz w:val="24"/>
          <w:szCs w:val="24"/>
        </w:rPr>
        <w:t>Hì</w:t>
      </w:r>
      <w:r>
        <w:rPr>
          <w:rFonts w:ascii="Times New Roman" w:hAnsi="Times New Roman" w:eastAsia="Times New Roman" w:cs="Times New Roman"/>
          <w:b w:val="0"/>
          <w:i/>
          <w:color w:val="000000"/>
          <w:spacing w:val="0"/>
          <w:w w:val="100"/>
          <w:kern w:val="0"/>
          <w:position w:val="0"/>
          <w:sz w:val="24"/>
          <w:szCs w:val="24"/>
        </w:rPr>
        <w:t>nh</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3.2.1.2b</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1"/>
          <w:w w:val="100"/>
          <w:kern w:val="0"/>
          <w:position w:val="0"/>
          <w:sz w:val="24"/>
          <w:szCs w:val="24"/>
        </w:rPr>
        <w:t>Đườ</w:t>
      </w:r>
      <w:r>
        <w:rPr>
          <w:rFonts w:ascii="Times New Roman" w:hAnsi="Times New Roman" w:eastAsia="Times New Roman" w:cs="Times New Roman"/>
          <w:b w:val="0"/>
          <w:i/>
          <w:color w:val="000000"/>
          <w:spacing w:val="0"/>
          <w:w w:val="100"/>
          <w:kern w:val="0"/>
          <w:position w:val="0"/>
          <w:sz w:val="24"/>
          <w:szCs w:val="24"/>
        </w:rPr>
        <w:t>ng</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dẫn</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để</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xác</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thực</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tài</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khoản</w:t>
      </w:r>
    </w:p>
    <w:p>
      <w:pPr>
        <w:widowControl w:val="0"/>
        <w:kinsoku w:val="0"/>
        <w:wordWrap w:val="0"/>
        <w:autoSpaceDE w:val="0"/>
        <w:autoSpaceDN w:val="0"/>
        <w:adjustRightInd w:val="0"/>
        <w:spacing w:before="1" w:after="0" w:line="468"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140" w:line="240" w:lineRule="auto"/>
        <w:ind w:left="540" w:right="0" w:firstLine="0"/>
        <w:jc w:val="left"/>
        <w:textAlignment w:val="baseline"/>
      </w:pPr>
      <w:r>
        <w:rPr>
          <w:rFonts w:ascii="Times New Roman" w:hAnsi="Times New Roman" w:eastAsia="Times New Roman" w:cs="Times New Roman"/>
          <w:b/>
          <w:i w:val="0"/>
          <w:color w:val="000000"/>
          <w:spacing w:val="0"/>
          <w:w w:val="100"/>
          <w:kern w:val="0"/>
          <w:position w:val="0"/>
          <w:sz w:val="24"/>
          <w:szCs w:val="24"/>
        </w:rPr>
        <w:t>3.2.1.3.</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Đăng</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nhập</w:t>
      </w:r>
    </w:p>
    <w:p>
      <w:pPr>
        <w:widowControl w:val="0"/>
        <w:numPr>
          <w:ilvl w:val="0"/>
          <w:numId w:val="28"/>
        </w:numPr>
        <w:tabs>
          <w:tab w:val="left" w:pos="1058"/>
        </w:tabs>
        <w:kinsoku w:val="0"/>
        <w:wordWrap w:val="0"/>
        <w:autoSpaceDE w:val="0"/>
        <w:autoSpaceDN w:val="0"/>
        <w:adjustRightInd w:val="0"/>
        <w:spacing w:before="140" w:after="120" w:line="252" w:lineRule="auto"/>
        <w:ind w:left="680" w:right="0" w:firstLine="0"/>
        <w:jc w:val="left"/>
        <w:textAlignment w:val="baseline"/>
      </w:pPr>
      <w:r>
        <w:rPr>
          <w:rFonts w:ascii="Times New Roman" w:hAnsi="Times New Roman" w:eastAsia="Times New Roman" w:cs="Times New Roman"/>
          <w:b w:val="0"/>
          <w:i w:val="0"/>
          <w:color w:val="000000"/>
          <w:spacing w:val="0"/>
          <w:w w:val="100"/>
          <w:kern w:val="0"/>
          <w:position w:val="0"/>
          <w:sz w:val="24"/>
          <w:szCs w:val="24"/>
        </w:rPr>
        <w:t>Mục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tiêu:</w:t>
      </w:r>
    </w:p>
    <w:p>
      <w:pPr>
        <w:widowControl w:val="0"/>
        <w:numPr>
          <w:ilvl w:val="1"/>
          <w:numId w:val="28"/>
        </w:numPr>
        <w:tabs>
          <w:tab w:val="left" w:pos="1472"/>
        </w:tabs>
        <w:kinsoku w:val="0"/>
        <w:wordWrap w:val="0"/>
        <w:autoSpaceDE w:val="0"/>
        <w:autoSpaceDN w:val="0"/>
        <w:adjustRightInd w:val="0"/>
        <w:spacing w:before="120" w:after="119" w:line="255" w:lineRule="auto"/>
        <w:ind w:left="1100" w:right="0" w:firstLine="0"/>
        <w:jc w:val="left"/>
        <w:textAlignment w:val="baseline"/>
      </w:pPr>
      <w:r>
        <w:rPr>
          <w:rFonts w:ascii="Times New Roman" w:hAnsi="Times New Roman" w:eastAsia="Times New Roman" w:cs="Times New Roman"/>
          <w:b w:val="0"/>
          <w:i w:val="0"/>
          <w:color w:val="000000"/>
          <w:spacing w:val="0"/>
          <w:w w:val="100"/>
          <w:kern w:val="0"/>
          <w:position w:val="0"/>
          <w:sz w:val="24"/>
          <w:szCs w:val="24"/>
        </w:rPr>
        <w:t>Cho</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phé</w:t>
      </w:r>
      <w:r>
        <w:rPr>
          <w:rFonts w:ascii="Times New Roman" w:hAnsi="Times New Roman" w:eastAsia="Times New Roman" w:cs="Times New Roman"/>
          <w:b w:val="0"/>
          <w:i w:val="0"/>
          <w:color w:val="000000"/>
          <w:spacing w:val="1"/>
          <w:w w:val="100"/>
          <w:kern w:val="0"/>
          <w:position w:val="0"/>
          <w:sz w:val="24"/>
          <w:szCs w:val="24"/>
        </w:rPr>
        <w:t>p</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ngườ</w:t>
      </w:r>
      <w:r>
        <w:rPr>
          <w:rFonts w:ascii="Times New Roman" w:hAnsi="Times New Roman" w:eastAsia="Times New Roman" w:cs="Times New Roman"/>
          <w:b w:val="0"/>
          <w:i w:val="0"/>
          <w:color w:val="000000"/>
          <w:spacing w:val="1"/>
          <w:w w:val="100"/>
          <w:kern w:val="0"/>
          <w:position w:val="0"/>
          <w:sz w:val="24"/>
          <w:szCs w:val="24"/>
        </w:rPr>
        <w:t>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dùng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đăng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nhậ</w:t>
      </w:r>
      <w:r>
        <w:rPr>
          <w:rFonts w:ascii="Times New Roman" w:hAnsi="Times New Roman" w:eastAsia="Times New Roman" w:cs="Times New Roman"/>
          <w:b w:val="0"/>
          <w:i w:val="0"/>
          <w:color w:val="000000"/>
          <w:spacing w:val="1"/>
          <w:w w:val="100"/>
          <w:kern w:val="0"/>
          <w:position w:val="0"/>
          <w:sz w:val="24"/>
          <w:szCs w:val="24"/>
        </w:rPr>
        <w:t>p</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nế</w:t>
      </w:r>
      <w:r>
        <w:rPr>
          <w:rFonts w:ascii="Times New Roman" w:hAnsi="Times New Roman" w:eastAsia="Times New Roman" w:cs="Times New Roman"/>
          <w:b w:val="0"/>
          <w:i w:val="0"/>
          <w:color w:val="000000"/>
          <w:spacing w:val="1"/>
          <w:w w:val="100"/>
          <w:kern w:val="0"/>
          <w:position w:val="0"/>
          <w:sz w:val="24"/>
          <w:szCs w:val="24"/>
        </w:rPr>
        <w:t>u</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tài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khoả</w:t>
      </w:r>
      <w:r>
        <w:rPr>
          <w:rFonts w:ascii="Times New Roman" w:hAnsi="Times New Roman" w:eastAsia="Times New Roman" w:cs="Times New Roman"/>
          <w:b w:val="0"/>
          <w:i w:val="0"/>
          <w:color w:val="000000"/>
          <w:spacing w:val="1"/>
          <w:w w:val="100"/>
          <w:kern w:val="0"/>
          <w:position w:val="0"/>
          <w:sz w:val="24"/>
          <w:szCs w:val="24"/>
        </w:rPr>
        <w:t>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đã</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đượ</w:t>
      </w:r>
      <w:r>
        <w:rPr>
          <w:rFonts w:ascii="Times New Roman" w:hAnsi="Times New Roman" w:eastAsia="Times New Roman" w:cs="Times New Roman"/>
          <w:b w:val="0"/>
          <w:i w:val="0"/>
          <w:color w:val="000000"/>
          <w:spacing w:val="1"/>
          <w:w w:val="100"/>
          <w:kern w:val="0"/>
          <w:position w:val="0"/>
          <w:sz w:val="24"/>
          <w:szCs w:val="24"/>
        </w:rPr>
        <w:t>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xác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thực.</w:t>
      </w:r>
    </w:p>
    <w:p>
      <w:pPr>
        <w:widowControl w:val="0"/>
        <w:numPr>
          <w:ilvl w:val="1"/>
          <w:numId w:val="28"/>
        </w:numPr>
        <w:tabs>
          <w:tab w:val="left" w:pos="1472"/>
        </w:tabs>
        <w:kinsoku w:val="0"/>
        <w:wordWrap w:val="0"/>
        <w:autoSpaceDE w:val="0"/>
        <w:autoSpaceDN w:val="0"/>
        <w:adjustRightInd w:val="0"/>
        <w:spacing w:before="119" w:after="139" w:line="241" w:lineRule="auto"/>
        <w:ind w:left="110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T</w:t>
      </w:r>
      <w:r>
        <w:rPr>
          <w:rFonts w:ascii="Times New Roman" w:hAnsi="Times New Roman" w:eastAsia="Times New Roman" w:cs="Times New Roman"/>
          <w:b w:val="0"/>
          <w:i w:val="0"/>
          <w:color w:val="000000"/>
          <w:spacing w:val="0"/>
          <w:w w:val="100"/>
          <w:kern w:val="0"/>
          <w:position w:val="0"/>
          <w:sz w:val="24"/>
          <w:szCs w:val="24"/>
        </w:rPr>
        <w:t>ạo</w:t>
      </w:r>
      <w:r>
        <w:rPr>
          <w:rFonts w:ascii="Times New Roman" w:hAnsi="Times New Roman" w:eastAsia="Times New Roman"/>
          <w:b w:val="0"/>
          <w:i w:val="0"/>
          <w:color w:val="000000"/>
          <w:spacing w:val="0"/>
          <w:w w:val="87"/>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JSON</w:t>
      </w:r>
      <w:r>
        <w:rPr>
          <w:rFonts w:ascii="Times New Roman" w:hAnsi="Times New Roman" w:eastAsia="Times New Roman"/>
          <w:b w:val="0"/>
          <w:i w:val="0"/>
          <w:color w:val="000000"/>
          <w:spacing w:val="0"/>
          <w:w w:val="87"/>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Web</w:t>
      </w:r>
      <w:r>
        <w:rPr>
          <w:rFonts w:ascii="Times New Roman" w:hAnsi="Times New Roman" w:eastAsia="Times New Roman"/>
          <w:b w:val="0"/>
          <w:i w:val="0"/>
          <w:color w:val="000000"/>
          <w:spacing w:val="0"/>
          <w:w w:val="87"/>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Token</w:t>
      </w:r>
      <w:r>
        <w:rPr>
          <w:rFonts w:ascii="Times New Roman" w:hAnsi="Times New Roman" w:eastAsia="Times New Roman"/>
          <w:b w:val="0"/>
          <w:i w:val="0"/>
          <w:color w:val="000000"/>
          <w:spacing w:val="0"/>
          <w:w w:val="87"/>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(JWT)</w:t>
      </w:r>
      <w:r>
        <w:rPr>
          <w:rFonts w:ascii="Times New Roman" w:hAnsi="Times New Roman" w:eastAsia="Times New Roman"/>
          <w:b w:val="0"/>
          <w:i w:val="0"/>
          <w:color w:val="000000"/>
          <w:spacing w:val="0"/>
          <w:w w:val="87"/>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để</w:t>
      </w:r>
      <w:r>
        <w:rPr>
          <w:rFonts w:ascii="Times New Roman" w:hAnsi="Times New Roman" w:eastAsia="Times New Roman"/>
          <w:b w:val="0"/>
          <w:i w:val="0"/>
          <w:color w:val="000000"/>
          <w:spacing w:val="0"/>
          <w:w w:val="87"/>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duy</w:t>
      </w:r>
      <w:r>
        <w:rPr>
          <w:rFonts w:ascii="Times New Roman" w:hAnsi="Times New Roman" w:eastAsia="Times New Roman"/>
          <w:b w:val="0"/>
          <w:i w:val="0"/>
          <w:color w:val="000000"/>
          <w:spacing w:val="0"/>
          <w:w w:val="87"/>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trì</w:t>
      </w:r>
      <w:r>
        <w:rPr>
          <w:rFonts w:ascii="Times New Roman" w:hAnsi="Times New Roman" w:eastAsia="Times New Roman"/>
          <w:b w:val="0"/>
          <w:i w:val="0"/>
          <w:color w:val="000000"/>
          <w:spacing w:val="0"/>
          <w:w w:val="87"/>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phiên</w:t>
      </w:r>
      <w:r>
        <w:rPr>
          <w:rFonts w:ascii="Times New Roman" w:hAnsi="Times New Roman" w:eastAsia="Times New Roman"/>
          <w:b w:val="0"/>
          <w:i w:val="0"/>
          <w:color w:val="000000"/>
          <w:spacing w:val="0"/>
          <w:w w:val="87"/>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đăng</w:t>
      </w:r>
      <w:r>
        <w:rPr>
          <w:rFonts w:ascii="Times New Roman" w:hAnsi="Times New Roman" w:eastAsia="Times New Roman"/>
          <w:b w:val="0"/>
          <w:i w:val="0"/>
          <w:color w:val="000000"/>
          <w:spacing w:val="0"/>
          <w:w w:val="87"/>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nhập.</w:t>
      </w:r>
    </w:p>
    <w:p>
      <w:pPr>
        <w:widowControl w:val="0"/>
        <w:numPr>
          <w:ilvl w:val="0"/>
          <w:numId w:val="28"/>
        </w:numPr>
        <w:tabs>
          <w:tab w:val="left" w:pos="1058"/>
        </w:tabs>
        <w:kinsoku w:val="0"/>
        <w:wordWrap w:val="0"/>
        <w:autoSpaceDE w:val="0"/>
        <w:autoSpaceDN w:val="0"/>
        <w:adjustRightInd w:val="0"/>
        <w:spacing w:before="140" w:after="120" w:line="254" w:lineRule="auto"/>
        <w:ind w:left="68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L</w:t>
      </w:r>
      <w:r>
        <w:rPr>
          <w:rFonts w:ascii="Times New Roman" w:hAnsi="Times New Roman" w:eastAsia="Times New Roman" w:cs="Times New Roman"/>
          <w:b w:val="0"/>
          <w:i w:val="0"/>
          <w:color w:val="000000"/>
          <w:spacing w:val="0"/>
          <w:w w:val="100"/>
          <w:kern w:val="0"/>
          <w:position w:val="0"/>
          <w:sz w:val="24"/>
          <w:szCs w:val="24"/>
        </w:rPr>
        <w:t>uồng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hoạt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động:</w:t>
      </w:r>
    </w:p>
    <w:p>
      <w:pPr>
        <w:widowControl w:val="0"/>
        <w:numPr>
          <w:ilvl w:val="0"/>
          <w:numId w:val="29"/>
        </w:numPr>
        <w:tabs>
          <w:tab w:val="left" w:pos="1469"/>
        </w:tabs>
        <w:kinsoku w:val="0"/>
        <w:wordWrap w:val="0"/>
        <w:autoSpaceDE w:val="0"/>
        <w:autoSpaceDN w:val="0"/>
        <w:adjustRightInd w:val="0"/>
        <w:spacing w:before="121" w:after="120" w:line="254" w:lineRule="auto"/>
        <w:ind w:left="110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N</w:t>
      </w:r>
      <w:r>
        <w:rPr>
          <w:rFonts w:ascii="Times New Roman" w:hAnsi="Times New Roman" w:eastAsia="Times New Roman" w:cs="Times New Roman"/>
          <w:b w:val="0"/>
          <w:i w:val="0"/>
          <w:color w:val="000000"/>
          <w:spacing w:val="0"/>
          <w:w w:val="100"/>
          <w:kern w:val="0"/>
          <w:position w:val="0"/>
          <w:sz w:val="24"/>
          <w:szCs w:val="24"/>
        </w:rPr>
        <w:t>gười</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dùng</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nhập</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email</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và</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mật</w:t>
      </w:r>
      <w:r>
        <w:rPr>
          <w:rFonts w:ascii="Times New Roman" w:hAnsi="Times New Roman" w:eastAsia="Times New Roman"/>
          <w:b w:val="0"/>
          <w:i w:val="0"/>
          <w:color w:val="000000"/>
          <w:spacing w:val="0"/>
          <w:w w:val="91"/>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khẩu.</w:t>
      </w:r>
    </w:p>
    <w:p>
      <w:pPr>
        <w:widowControl w:val="0"/>
        <w:numPr>
          <w:ilvl w:val="0"/>
          <w:numId w:val="29"/>
        </w:numPr>
        <w:tabs>
          <w:tab w:val="left" w:pos="1472"/>
        </w:tabs>
        <w:kinsoku w:val="0"/>
        <w:wordWrap w:val="0"/>
        <w:autoSpaceDE w:val="0"/>
        <w:autoSpaceDN w:val="0"/>
        <w:adjustRightInd w:val="0"/>
        <w:spacing w:before="120" w:after="120" w:line="256" w:lineRule="auto"/>
        <w:ind w:left="110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H</w:t>
      </w:r>
      <w:r>
        <w:rPr>
          <w:rFonts w:ascii="Times New Roman" w:hAnsi="Times New Roman" w:eastAsia="Times New Roman" w:cs="Times New Roman"/>
          <w:b w:val="0"/>
          <w:i w:val="0"/>
          <w:color w:val="000000"/>
          <w:spacing w:val="0"/>
          <w:w w:val="100"/>
          <w:kern w:val="0"/>
          <w:position w:val="0"/>
          <w:sz w:val="24"/>
          <w:szCs w:val="24"/>
        </w:rPr>
        <w:t>ệ</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thống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kiểm</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tra:</w:t>
      </w:r>
    </w:p>
    <w:p>
      <w:pPr>
        <w:widowControl w:val="0"/>
        <w:numPr>
          <w:ilvl w:val="1"/>
          <w:numId w:val="29"/>
        </w:numPr>
        <w:tabs>
          <w:tab w:val="left" w:pos="1756"/>
        </w:tabs>
        <w:kinsoku w:val="0"/>
        <w:wordWrap w:val="0"/>
        <w:autoSpaceDE w:val="0"/>
        <w:autoSpaceDN w:val="0"/>
        <w:adjustRightInd w:val="0"/>
        <w:spacing w:before="121" w:after="120" w:line="255" w:lineRule="auto"/>
        <w:ind w:left="138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E</w:t>
      </w:r>
      <w:r>
        <w:rPr>
          <w:rFonts w:ascii="Times New Roman" w:hAnsi="Times New Roman" w:eastAsia="Times New Roman" w:cs="Times New Roman"/>
          <w:b w:val="0"/>
          <w:i w:val="0"/>
          <w:color w:val="000000"/>
          <w:spacing w:val="0"/>
          <w:w w:val="100"/>
          <w:kern w:val="0"/>
          <w:position w:val="0"/>
          <w:sz w:val="24"/>
          <w:szCs w:val="24"/>
        </w:rPr>
        <w:t>mail</w:t>
      </w:r>
      <w:r>
        <w:rPr>
          <w:rFonts w:ascii="Times New Roman" w:hAnsi="Times New Roman" w:eastAsia="Times New Roman"/>
          <w:b w:val="0"/>
          <w:i w:val="0"/>
          <w:color w:val="000000"/>
          <w:spacing w:val="0"/>
          <w:w w:val="86"/>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có</w:t>
      </w:r>
      <w:r>
        <w:rPr>
          <w:rFonts w:ascii="Times New Roman" w:hAnsi="Times New Roman" w:eastAsia="Times New Roman"/>
          <w:b w:val="0"/>
          <w:i w:val="0"/>
          <w:color w:val="000000"/>
          <w:spacing w:val="0"/>
          <w:w w:val="86"/>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tồn</w:t>
      </w:r>
      <w:r>
        <w:rPr>
          <w:rFonts w:ascii="Times New Roman" w:hAnsi="Times New Roman" w:eastAsia="Times New Roman"/>
          <w:b w:val="0"/>
          <w:i w:val="0"/>
          <w:color w:val="000000"/>
          <w:spacing w:val="0"/>
          <w:w w:val="86"/>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tại</w:t>
      </w:r>
      <w:r>
        <w:rPr>
          <w:rFonts w:ascii="Times New Roman" w:hAnsi="Times New Roman" w:eastAsia="Times New Roman"/>
          <w:b w:val="0"/>
          <w:i w:val="0"/>
          <w:color w:val="000000"/>
          <w:spacing w:val="0"/>
          <w:w w:val="86"/>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không.</w:t>
      </w:r>
    </w:p>
    <w:p>
      <w:pPr>
        <w:widowControl w:val="0"/>
        <w:numPr>
          <w:ilvl w:val="1"/>
          <w:numId w:val="29"/>
        </w:numPr>
        <w:tabs>
          <w:tab w:val="left" w:pos="1756"/>
        </w:tabs>
        <w:kinsoku w:val="0"/>
        <w:wordWrap w:val="0"/>
        <w:autoSpaceDE w:val="0"/>
        <w:autoSpaceDN w:val="0"/>
        <w:adjustRightInd w:val="0"/>
        <w:spacing w:before="120" w:after="119" w:line="251" w:lineRule="auto"/>
        <w:ind w:left="138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T</w:t>
      </w:r>
      <w:r>
        <w:rPr>
          <w:rFonts w:ascii="Times New Roman" w:hAnsi="Times New Roman" w:eastAsia="Times New Roman" w:cs="Times New Roman"/>
          <w:b w:val="0"/>
          <w:i w:val="0"/>
          <w:color w:val="000000"/>
          <w:spacing w:val="0"/>
          <w:w w:val="100"/>
          <w:kern w:val="0"/>
          <w:position w:val="0"/>
          <w:sz w:val="24"/>
          <w:szCs w:val="24"/>
        </w:rPr>
        <w:t>ài</w:t>
      </w:r>
      <w:r>
        <w:rPr>
          <w:rFonts w:ascii="Times New Roman" w:hAnsi="Times New Roman" w:eastAsia="Times New Roman"/>
          <w:b w:val="0"/>
          <w:i w:val="0"/>
          <w:color w:val="000000"/>
          <w:spacing w:val="0"/>
          <w:w w:val="9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khoản</w:t>
      </w:r>
      <w:r>
        <w:rPr>
          <w:rFonts w:ascii="Times New Roman" w:hAnsi="Times New Roman" w:eastAsia="Times New Roman"/>
          <w:b w:val="0"/>
          <w:i w:val="0"/>
          <w:color w:val="000000"/>
          <w:spacing w:val="0"/>
          <w:w w:val="9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đã</w:t>
      </w:r>
      <w:r>
        <w:rPr>
          <w:rFonts w:ascii="Times New Roman" w:hAnsi="Times New Roman" w:eastAsia="Times New Roman"/>
          <w:b w:val="0"/>
          <w:i w:val="0"/>
          <w:color w:val="000000"/>
          <w:spacing w:val="0"/>
          <w:w w:val="9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được</w:t>
      </w:r>
      <w:r>
        <w:rPr>
          <w:rFonts w:ascii="Times New Roman" w:hAnsi="Times New Roman" w:eastAsia="Times New Roman"/>
          <w:b w:val="0"/>
          <w:i w:val="0"/>
          <w:color w:val="000000"/>
          <w:spacing w:val="0"/>
          <w:w w:val="9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xác</w:t>
      </w:r>
      <w:r>
        <w:rPr>
          <w:rFonts w:ascii="Times New Roman" w:hAnsi="Times New Roman" w:eastAsia="Times New Roman"/>
          <w:b w:val="0"/>
          <w:i w:val="0"/>
          <w:color w:val="000000"/>
          <w:spacing w:val="0"/>
          <w:w w:val="9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thực</w:t>
      </w:r>
      <w:r>
        <w:rPr>
          <w:rFonts w:ascii="Times New Roman" w:hAnsi="Times New Roman" w:eastAsia="Times New Roman"/>
          <w:b w:val="0"/>
          <w:i w:val="0"/>
          <w:color w:val="000000"/>
          <w:spacing w:val="0"/>
          <w:w w:val="9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chưa</w:t>
      </w:r>
      <w:r>
        <w:rPr>
          <w:rFonts w:ascii="Times New Roman" w:hAnsi="Times New Roman" w:eastAsia="Times New Roman"/>
          <w:b w:val="0"/>
          <w:i w:val="0"/>
          <w:color w:val="000000"/>
          <w:spacing w:val="0"/>
          <w:w w:val="9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(isVerified:</w:t>
      </w:r>
      <w:r>
        <w:rPr>
          <w:rFonts w:ascii="Times New Roman" w:hAnsi="Times New Roman" w:eastAsia="Times New Roman"/>
          <w:b w:val="0"/>
          <w:i w:val="0"/>
          <w:color w:val="000000"/>
          <w:spacing w:val="0"/>
          <w:w w:val="9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true).</w:t>
      </w:r>
    </w:p>
    <w:p>
      <w:pPr>
        <w:widowControl w:val="0"/>
        <w:numPr>
          <w:ilvl w:val="1"/>
          <w:numId w:val="29"/>
        </w:numPr>
        <w:tabs>
          <w:tab w:val="left" w:pos="1756"/>
        </w:tabs>
        <w:kinsoku w:val="0"/>
        <w:wordWrap w:val="0"/>
        <w:autoSpaceDE w:val="0"/>
        <w:autoSpaceDN w:val="0"/>
        <w:adjustRightInd w:val="0"/>
        <w:spacing w:before="119" w:after="140" w:line="240" w:lineRule="auto"/>
        <w:ind w:left="1380" w:right="0" w:firstLine="0"/>
        <w:jc w:val="left"/>
        <w:textAlignment w:val="baseline"/>
      </w:pPr>
      <w:r>
        <w:rPr>
          <w:rFonts w:ascii="Times New Roman" w:hAnsi="Times New Roman" w:eastAsia="Times New Roman" w:cs="Times New Roman"/>
          <w:b w:val="0"/>
          <w:i w:val="0"/>
          <w:color w:val="000000"/>
          <w:spacing w:val="0"/>
          <w:w w:val="100"/>
          <w:kern w:val="0"/>
          <w:position w:val="0"/>
          <w:sz w:val="24"/>
          <w:szCs w:val="24"/>
        </w:rPr>
        <w:t>Mật</w:t>
      </w:r>
      <w:r>
        <w:rPr>
          <w:rFonts w:ascii="Times New Roman" w:hAnsi="Times New Roman" w:eastAsia="Times New Roman"/>
          <w:b w:val="0"/>
          <w:i w:val="0"/>
          <w:color w:val="000000"/>
          <w:spacing w:val="0"/>
          <w:w w:val="89"/>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khẩu</w:t>
      </w:r>
      <w:r>
        <w:rPr>
          <w:rFonts w:ascii="Times New Roman" w:hAnsi="Times New Roman" w:eastAsia="Times New Roman"/>
          <w:b w:val="0"/>
          <w:i w:val="0"/>
          <w:color w:val="000000"/>
          <w:spacing w:val="0"/>
          <w:w w:val="89"/>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có</w:t>
      </w:r>
      <w:r>
        <w:rPr>
          <w:rFonts w:ascii="Times New Roman" w:hAnsi="Times New Roman" w:eastAsia="Times New Roman"/>
          <w:b w:val="0"/>
          <w:i w:val="0"/>
          <w:color w:val="000000"/>
          <w:spacing w:val="0"/>
          <w:w w:val="89"/>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hợp</w:t>
      </w:r>
      <w:r>
        <w:rPr>
          <w:rFonts w:ascii="Times New Roman" w:hAnsi="Times New Roman" w:eastAsia="Times New Roman"/>
          <w:b w:val="0"/>
          <w:i w:val="0"/>
          <w:color w:val="000000"/>
          <w:spacing w:val="0"/>
          <w:w w:val="89"/>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lệ</w:t>
      </w:r>
      <w:r>
        <w:rPr>
          <w:rFonts w:ascii="Times New Roman" w:hAnsi="Times New Roman" w:eastAsia="Times New Roman"/>
          <w:b w:val="0"/>
          <w:i w:val="0"/>
          <w:color w:val="000000"/>
          <w:spacing w:val="0"/>
          <w:w w:val="89"/>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không.</w:t>
      </w:r>
    </w:p>
    <w:p>
      <w:pPr>
        <w:widowControl w:val="0"/>
        <w:numPr>
          <w:ilvl w:val="0"/>
          <w:numId w:val="29"/>
        </w:numPr>
        <w:tabs>
          <w:tab w:val="left" w:pos="1469"/>
        </w:tabs>
        <w:kinsoku w:val="0"/>
        <w:wordWrap w:val="0"/>
        <w:autoSpaceDE w:val="0"/>
        <w:autoSpaceDN w:val="0"/>
        <w:adjustRightInd w:val="0"/>
        <w:spacing w:before="140" w:after="120" w:line="253" w:lineRule="auto"/>
        <w:ind w:left="110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N</w:t>
      </w:r>
      <w:r>
        <w:rPr>
          <w:rFonts w:ascii="Times New Roman" w:hAnsi="Times New Roman" w:eastAsia="Times New Roman" w:cs="Times New Roman"/>
          <w:b w:val="0"/>
          <w:i w:val="0"/>
          <w:color w:val="000000"/>
          <w:spacing w:val="0"/>
          <w:w w:val="100"/>
          <w:kern w:val="0"/>
          <w:position w:val="0"/>
          <w:sz w:val="24"/>
          <w:szCs w:val="24"/>
        </w:rPr>
        <w:t>ếu</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hợp</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lệ:</w:t>
      </w:r>
    </w:p>
    <w:p>
      <w:pPr>
        <w:widowControl w:val="0"/>
        <w:numPr>
          <w:ilvl w:val="1"/>
          <w:numId w:val="29"/>
        </w:numPr>
        <w:tabs>
          <w:tab w:val="left" w:pos="1756"/>
        </w:tabs>
        <w:kinsoku w:val="0"/>
        <w:wordWrap w:val="0"/>
        <w:autoSpaceDE w:val="0"/>
        <w:autoSpaceDN w:val="0"/>
        <w:adjustRightInd w:val="0"/>
        <w:spacing w:before="120" w:after="140" w:line="240" w:lineRule="auto"/>
        <w:ind w:left="138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T</w:t>
      </w:r>
      <w:r>
        <w:rPr>
          <w:rFonts w:ascii="Times New Roman" w:hAnsi="Times New Roman" w:eastAsia="Times New Roman" w:cs="Times New Roman"/>
          <w:b w:val="0"/>
          <w:i w:val="0"/>
          <w:color w:val="000000"/>
          <w:spacing w:val="0"/>
          <w:w w:val="100"/>
          <w:kern w:val="0"/>
          <w:position w:val="0"/>
          <w:sz w:val="24"/>
          <w:szCs w:val="24"/>
        </w:rPr>
        <w:t>ạo</w:t>
      </w:r>
      <w:r>
        <w:rPr>
          <w:rFonts w:ascii="Times New Roman" w:hAnsi="Times New Roman" w:eastAsia="Times New Roman"/>
          <w:b w:val="0"/>
          <w:i w:val="0"/>
          <w:color w:val="000000"/>
          <w:spacing w:val="0"/>
          <w:w w:val="83"/>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và</w:t>
      </w:r>
      <w:r>
        <w:rPr>
          <w:rFonts w:ascii="Times New Roman" w:hAnsi="Times New Roman" w:eastAsia="Times New Roman"/>
          <w:b w:val="0"/>
          <w:i w:val="0"/>
          <w:color w:val="000000"/>
          <w:spacing w:val="0"/>
          <w:w w:val="83"/>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trả</w:t>
      </w:r>
      <w:r>
        <w:rPr>
          <w:rFonts w:ascii="Times New Roman" w:hAnsi="Times New Roman" w:eastAsia="Times New Roman"/>
          <w:b w:val="0"/>
          <w:i w:val="0"/>
          <w:color w:val="000000"/>
          <w:spacing w:val="0"/>
          <w:w w:val="83"/>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về</w:t>
      </w:r>
      <w:r>
        <w:rPr>
          <w:rFonts w:ascii="Times New Roman" w:hAnsi="Times New Roman" w:eastAsia="Times New Roman"/>
          <w:b w:val="0"/>
          <w:i w:val="0"/>
          <w:color w:val="000000"/>
          <w:spacing w:val="0"/>
          <w:w w:val="83"/>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token</w:t>
      </w:r>
      <w:r>
        <w:rPr>
          <w:rFonts w:ascii="Times New Roman" w:hAnsi="Times New Roman" w:eastAsia="Times New Roman"/>
          <w:b w:val="0"/>
          <w:i w:val="0"/>
          <w:color w:val="000000"/>
          <w:spacing w:val="0"/>
          <w:w w:val="83"/>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JWT.</w:t>
      </w:r>
    </w:p>
    <w:p>
      <w:pPr>
        <w:widowControl w:val="0"/>
        <w:numPr>
          <w:ilvl w:val="0"/>
          <w:numId w:val="29"/>
        </w:numPr>
        <w:tabs>
          <w:tab w:val="left" w:pos="1469"/>
        </w:tabs>
        <w:kinsoku w:val="0"/>
        <w:wordWrap w:val="0"/>
        <w:autoSpaceDE w:val="0"/>
        <w:autoSpaceDN w:val="0"/>
        <w:adjustRightInd w:val="0"/>
        <w:spacing w:before="140" w:after="0" w:line="240" w:lineRule="auto"/>
        <w:ind w:left="110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Nếu</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không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hợ</w:t>
      </w:r>
      <w:r>
        <w:rPr>
          <w:rFonts w:ascii="Times New Roman" w:hAnsi="Times New Roman" w:eastAsia="Times New Roman" w:cs="Times New Roman"/>
          <w:b w:val="0"/>
          <w:i w:val="0"/>
          <w:color w:val="000000"/>
          <w:spacing w:val="1"/>
          <w:w w:val="100"/>
          <w:kern w:val="0"/>
          <w:position w:val="0"/>
          <w:sz w:val="24"/>
          <w:szCs w:val="24"/>
        </w:rPr>
        <w:t>p</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l</w:t>
      </w:r>
      <w:r>
        <w:rPr>
          <w:rFonts w:ascii="Times New Roman" w:hAnsi="Times New Roman" w:eastAsia="Times New Roman" w:cs="Times New Roman"/>
          <w:b w:val="0"/>
          <w:i w:val="0"/>
          <w:color w:val="000000"/>
          <w:spacing w:val="0"/>
          <w:w w:val="100"/>
          <w:kern w:val="0"/>
          <w:position w:val="0"/>
          <w:sz w:val="24"/>
          <w:szCs w:val="24"/>
        </w:rPr>
        <w:t>ệ,</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trả</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về</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lỗi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tương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ứng.</w:t>
      </w:r>
    </w:p>
    <w:p>
      <w:pPr>
        <w:widowControl w:val="0"/>
        <w:kinsoku w:val="0"/>
        <w:wordWrap w:val="0"/>
        <w:autoSpaceDE w:val="0"/>
        <w:autoSpaceDN w:val="0"/>
        <w:adjustRightInd w:val="0"/>
        <w:spacing w:before="1"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348"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15" w:after="0" w:line="240" w:lineRule="auto"/>
        <w:ind w:left="4880" w:right="0" w:firstLine="0"/>
        <w:jc w:val="left"/>
        <w:textAlignment w:val="baseline"/>
      </w:pPr>
      <w:r>
        <w:rPr>
          <w:rFonts w:ascii="Times New Roman" w:hAnsi="Times New Roman" w:eastAsia="Times New Roman" w:cs="Times New Roman"/>
          <w:b w:val="0"/>
          <w:i w:val="0"/>
          <w:color w:val="000000"/>
          <w:spacing w:val="0"/>
          <w:w w:val="99"/>
          <w:kern w:val="0"/>
          <w:position w:val="0"/>
          <w:sz w:val="24"/>
          <w:szCs w:val="24"/>
        </w:rPr>
        <w:t>16</w:t>
      </w:r>
    </w:p>
    <w:p>
      <w:pPr>
        <w:sectPr>
          <w:type w:val="continuous"/>
          <w:pgSz w:w="12240" w:h="15840"/>
          <w:pgMar w:top="1340" w:right="1100" w:bottom="980" w:left="1100" w:header="0" w:footer="0" w:gutter="0"/>
          <w:cols w:space="425" w:num="1"/>
        </w:sectPr>
      </w:pPr>
    </w:p>
    <w:p>
      <w:pPr>
        <w:widowControl w:val="0"/>
        <w:kinsoku w:val="0"/>
        <w:wordWrap w:val="0"/>
        <w:autoSpaceDE w:val="0"/>
        <w:autoSpaceDN w:val="0"/>
        <w:adjustRightInd w:val="0"/>
        <w:spacing w:before="0" w:after="0" w:line="240" w:lineRule="auto"/>
        <w:ind w:right="0"/>
        <w:jc w:val="both"/>
        <w:textAlignment w:val="baseline"/>
      </w:pPr>
      <w:r>
        <w:drawing>
          <wp:inline distT="0" distB="0" distL="114300" distR="114300">
            <wp:extent cx="7709535" cy="3524885"/>
            <wp:effectExtent l="0" t="0" r="12065" b="5715"/>
            <wp:docPr id="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8"/>
                    <pic:cNvPicPr>
                      <a:picLocks noChangeAspect="1"/>
                    </pic:cNvPicPr>
                  </pic:nvPicPr>
                  <pic:blipFill>
                    <a:blip r:embed="rId28"/>
                    <a:stretch>
                      <a:fillRect/>
                    </a:stretch>
                  </pic:blipFill>
                  <pic:spPr>
                    <a:xfrm>
                      <a:off x="0" y="0"/>
                      <a:ext cx="7709535" cy="3524885"/>
                    </a:xfrm>
                    <a:prstGeom prst="rect">
                      <a:avLst/>
                    </a:prstGeom>
                    <a:noFill/>
                    <a:ln>
                      <a:noFill/>
                    </a:ln>
                  </pic:spPr>
                </pic:pic>
              </a:graphicData>
            </a:graphic>
          </wp:inline>
        </w:drawing>
      </w:r>
      <w:r>
        <w:rPr>
          <w:rFonts w:ascii="Times New Roman" w:hAnsi="Times New Roman" w:eastAsia="Times New Roman" w:cs="Times New Roman"/>
          <w:b w:val="0"/>
          <w:i/>
          <w:color w:val="000000"/>
          <w:spacing w:val="1"/>
          <w:w w:val="100"/>
          <w:kern w:val="0"/>
          <w:position w:val="0"/>
          <w:sz w:val="24"/>
          <w:szCs w:val="24"/>
        </w:rPr>
        <w:t>Hì</w:t>
      </w:r>
      <w:r>
        <w:rPr>
          <w:rFonts w:ascii="Times New Roman" w:hAnsi="Times New Roman" w:eastAsia="Times New Roman" w:cs="Times New Roman"/>
          <w:b w:val="0"/>
          <w:i/>
          <w:color w:val="000000"/>
          <w:spacing w:val="0"/>
          <w:w w:val="100"/>
          <w:kern w:val="0"/>
          <w:position w:val="0"/>
          <w:sz w:val="24"/>
          <w:szCs w:val="24"/>
        </w:rPr>
        <w:t>nh</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3.2.1.3</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Khi</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1"/>
          <w:w w:val="100"/>
          <w:kern w:val="0"/>
          <w:position w:val="0"/>
          <w:sz w:val="24"/>
          <w:szCs w:val="24"/>
        </w:rPr>
        <w:t>c</w:t>
      </w:r>
      <w:r>
        <w:rPr>
          <w:rFonts w:ascii="Times New Roman" w:hAnsi="Times New Roman" w:eastAsia="Times New Roman" w:cs="Times New Roman"/>
          <w:b w:val="0"/>
          <w:i/>
          <w:color w:val="000000"/>
          <w:spacing w:val="0"/>
          <w:w w:val="100"/>
          <w:kern w:val="0"/>
          <w:position w:val="0"/>
          <w:sz w:val="24"/>
          <w:szCs w:val="24"/>
        </w:rPr>
        <w:t>hư</w:t>
      </w:r>
      <w:r>
        <w:rPr>
          <w:rFonts w:ascii="Times New Roman" w:hAnsi="Times New Roman" w:eastAsia="Times New Roman" w:cs="Times New Roman"/>
          <w:b w:val="0"/>
          <w:i/>
          <w:color w:val="000000"/>
          <w:spacing w:val="1"/>
          <w:w w:val="100"/>
          <w:kern w:val="0"/>
          <w:position w:val="0"/>
          <w:sz w:val="24"/>
          <w:szCs w:val="24"/>
        </w:rPr>
        <w:t>a</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xác</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thực</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tài</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khoản</w:t>
      </w:r>
    </w:p>
    <w:p>
      <w:pPr>
        <w:widowControl w:val="0"/>
        <w:kinsoku w:val="0"/>
        <w:wordWrap w:val="0"/>
        <w:autoSpaceDE w:val="0"/>
        <w:autoSpaceDN w:val="0"/>
        <w:adjustRightInd w:val="0"/>
        <w:spacing w:before="1" w:after="0" w:line="468"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140" w:line="240" w:lineRule="auto"/>
        <w:ind w:left="540" w:right="0" w:firstLine="0"/>
        <w:jc w:val="left"/>
        <w:textAlignment w:val="baseline"/>
      </w:pPr>
      <w:r>
        <w:rPr>
          <w:rFonts w:ascii="Times New Roman" w:hAnsi="Times New Roman" w:eastAsia="Times New Roman" w:cs="Times New Roman"/>
          <w:b/>
          <w:i w:val="0"/>
          <w:color w:val="000000"/>
          <w:spacing w:val="0"/>
          <w:w w:val="100"/>
          <w:kern w:val="0"/>
          <w:position w:val="0"/>
          <w:sz w:val="24"/>
          <w:szCs w:val="24"/>
        </w:rPr>
        <w:t>3.2.1.4.</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Ki</w:t>
      </w:r>
      <w:r>
        <w:rPr>
          <w:rFonts w:ascii="Times New Roman" w:hAnsi="Times New Roman" w:eastAsia="Times New Roman" w:cs="Times New Roman"/>
          <w:b/>
          <w:i w:val="0"/>
          <w:color w:val="000000"/>
          <w:spacing w:val="1"/>
          <w:w w:val="100"/>
          <w:kern w:val="0"/>
          <w:position w:val="0"/>
          <w:sz w:val="24"/>
          <w:szCs w:val="24"/>
        </w:rPr>
        <w:t>ểm</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tr</w:t>
      </w:r>
      <w:r>
        <w:rPr>
          <w:rFonts w:ascii="Times New Roman" w:hAnsi="Times New Roman" w:eastAsia="Times New Roman" w:cs="Times New Roman"/>
          <w:b/>
          <w:i w:val="0"/>
          <w:color w:val="000000"/>
          <w:spacing w:val="1"/>
          <w:w w:val="100"/>
          <w:kern w:val="0"/>
          <w:position w:val="0"/>
          <w:sz w:val="24"/>
          <w:szCs w:val="24"/>
        </w:rPr>
        <w:t>a</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trạng</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thái</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đăng</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nhập</w:t>
      </w:r>
    </w:p>
    <w:p>
      <w:pPr>
        <w:widowControl w:val="0"/>
        <w:numPr>
          <w:ilvl w:val="0"/>
          <w:numId w:val="30"/>
        </w:numPr>
        <w:tabs>
          <w:tab w:val="left" w:pos="1058"/>
        </w:tabs>
        <w:kinsoku w:val="0"/>
        <w:wordWrap w:val="0"/>
        <w:autoSpaceDE w:val="0"/>
        <w:autoSpaceDN w:val="0"/>
        <w:adjustRightInd w:val="0"/>
        <w:spacing w:before="140" w:after="120" w:line="253" w:lineRule="auto"/>
        <w:ind w:left="680" w:right="0" w:firstLine="0"/>
        <w:jc w:val="left"/>
        <w:textAlignment w:val="baseline"/>
      </w:pPr>
      <w:r>
        <w:rPr>
          <w:rFonts w:ascii="Times New Roman" w:hAnsi="Times New Roman" w:eastAsia="Times New Roman" w:cs="Times New Roman"/>
          <w:b w:val="0"/>
          <w:i w:val="0"/>
          <w:color w:val="000000"/>
          <w:spacing w:val="0"/>
          <w:w w:val="100"/>
          <w:kern w:val="0"/>
          <w:position w:val="0"/>
          <w:sz w:val="24"/>
          <w:szCs w:val="24"/>
        </w:rPr>
        <w:t>Mục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tiêu:</w:t>
      </w:r>
    </w:p>
    <w:p>
      <w:pPr>
        <w:widowControl w:val="0"/>
        <w:numPr>
          <w:ilvl w:val="1"/>
          <w:numId w:val="30"/>
        </w:numPr>
        <w:kinsoku w:val="0"/>
        <w:wordWrap w:val="0"/>
        <w:autoSpaceDE w:val="0"/>
        <w:autoSpaceDN w:val="0"/>
        <w:adjustRightInd w:val="0"/>
        <w:spacing w:before="120" w:after="120" w:line="255" w:lineRule="auto"/>
        <w:ind w:left="1460" w:right="0" w:hanging="361"/>
        <w:jc w:val="left"/>
        <w:textAlignment w:val="baseline"/>
      </w:pPr>
      <w:r>
        <w:rPr>
          <w:rFonts w:ascii="Times New Roman" w:hAnsi="Times New Roman" w:eastAsia="Times New Roman" w:cs="Times New Roman"/>
          <w:b w:val="0"/>
          <w:i w:val="0"/>
          <w:color w:val="000000"/>
          <w:spacing w:val="0"/>
          <w:w w:val="100"/>
          <w:kern w:val="0"/>
          <w:position w:val="0"/>
          <w:sz w:val="24"/>
          <w:szCs w:val="24"/>
        </w:rPr>
        <w:t>Xác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định</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ngườ</w:t>
      </w:r>
      <w:r>
        <w:rPr>
          <w:rFonts w:ascii="Times New Roman" w:hAnsi="Times New Roman" w:eastAsia="Times New Roman" w:cs="Times New Roman"/>
          <w:b w:val="0"/>
          <w:i w:val="0"/>
          <w:color w:val="000000"/>
          <w:spacing w:val="1"/>
          <w:w w:val="100"/>
          <w:kern w:val="0"/>
          <w:position w:val="0"/>
          <w:sz w:val="24"/>
          <w:szCs w:val="24"/>
        </w:rPr>
        <w:t>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dùng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đã</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đăng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nhậ</w:t>
      </w:r>
      <w:r>
        <w:rPr>
          <w:rFonts w:ascii="Times New Roman" w:hAnsi="Times New Roman" w:eastAsia="Times New Roman" w:cs="Times New Roman"/>
          <w:b w:val="0"/>
          <w:i w:val="0"/>
          <w:color w:val="000000"/>
          <w:spacing w:val="1"/>
          <w:w w:val="100"/>
          <w:kern w:val="0"/>
          <w:position w:val="0"/>
          <w:sz w:val="24"/>
          <w:szCs w:val="24"/>
        </w:rPr>
        <w:t>p</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c</w:t>
      </w:r>
      <w:r>
        <w:rPr>
          <w:rFonts w:ascii="Times New Roman" w:hAnsi="Times New Roman" w:eastAsia="Times New Roman" w:cs="Times New Roman"/>
          <w:b w:val="0"/>
          <w:i w:val="0"/>
          <w:color w:val="000000"/>
          <w:spacing w:val="0"/>
          <w:w w:val="100"/>
          <w:kern w:val="0"/>
          <w:position w:val="0"/>
          <w:sz w:val="24"/>
          <w:szCs w:val="24"/>
        </w:rPr>
        <w:t>hưa</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t</w:t>
      </w:r>
      <w:r>
        <w:rPr>
          <w:rFonts w:ascii="Times New Roman" w:hAnsi="Times New Roman" w:eastAsia="Times New Roman" w:cs="Times New Roman"/>
          <w:b w:val="0"/>
          <w:i w:val="0"/>
          <w:color w:val="000000"/>
          <w:spacing w:val="0"/>
          <w:w w:val="100"/>
          <w:kern w:val="0"/>
          <w:position w:val="0"/>
          <w:sz w:val="24"/>
          <w:szCs w:val="24"/>
        </w:rPr>
        <w:t>rướ</w:t>
      </w:r>
      <w:r>
        <w:rPr>
          <w:rFonts w:ascii="Times New Roman" w:hAnsi="Times New Roman" w:eastAsia="Times New Roman" w:cs="Times New Roman"/>
          <w:b w:val="0"/>
          <w:i w:val="0"/>
          <w:color w:val="000000"/>
          <w:spacing w:val="1"/>
          <w:w w:val="100"/>
          <w:kern w:val="0"/>
          <w:position w:val="0"/>
          <w:sz w:val="24"/>
          <w:szCs w:val="24"/>
        </w:rPr>
        <w:t>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t</w:t>
      </w:r>
      <w:r>
        <w:rPr>
          <w:rFonts w:ascii="Times New Roman" w:hAnsi="Times New Roman" w:eastAsia="Times New Roman" w:cs="Times New Roman"/>
          <w:b w:val="0"/>
          <w:i w:val="0"/>
          <w:color w:val="000000"/>
          <w:spacing w:val="0"/>
          <w:w w:val="100"/>
          <w:kern w:val="0"/>
          <w:position w:val="0"/>
          <w:sz w:val="24"/>
          <w:szCs w:val="24"/>
        </w:rPr>
        <w:t>ruy</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cập</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các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rout</w:t>
      </w:r>
      <w:r>
        <w:rPr>
          <w:rFonts w:ascii="Times New Roman" w:hAnsi="Times New Roman" w:eastAsia="Times New Roman" w:cs="Times New Roman"/>
          <w:b w:val="0"/>
          <w:i w:val="0"/>
          <w:color w:val="000000"/>
          <w:spacing w:val="1"/>
          <w:w w:val="100"/>
          <w:kern w:val="0"/>
          <w:position w:val="0"/>
          <w:sz w:val="24"/>
          <w:szCs w:val="24"/>
        </w:rPr>
        <w:t>e</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yêu</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cầu</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quyền.</w:t>
      </w:r>
    </w:p>
    <w:p>
      <w:pPr>
        <w:widowControl w:val="0"/>
        <w:numPr>
          <w:ilvl w:val="1"/>
          <w:numId w:val="30"/>
        </w:numPr>
        <w:kinsoku w:val="0"/>
        <w:autoSpaceDE w:val="0"/>
        <w:autoSpaceDN w:val="0"/>
        <w:adjustRightInd w:val="0"/>
        <w:spacing w:before="121" w:after="0" w:line="355" w:lineRule="auto"/>
        <w:ind w:left="1460" w:right="680" w:hanging="361"/>
        <w:jc w:val="left"/>
        <w:textAlignment w:val="baseline"/>
      </w:pPr>
      <w:r>
        <w:rPr>
          <w:rFonts w:ascii="Times New Roman" w:hAnsi="Times New Roman" w:eastAsia="Times New Roman" w:cs="Times New Roman"/>
          <w:b w:val="0"/>
          <w:i w:val="0"/>
          <w:color w:val="000000"/>
          <w:spacing w:val="0"/>
          <w:w w:val="100"/>
          <w:kern w:val="0"/>
          <w:position w:val="0"/>
          <w:sz w:val="24"/>
          <w:szCs w:val="24"/>
        </w:rPr>
        <w:t>Bảo</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vệ</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các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tài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nguyên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quan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trọng,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chỉ</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cho</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phép</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người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dùng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được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xác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thực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mới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có</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quyền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truy</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cập.</w:t>
      </w:r>
      <w:r>
        <w:rPr>
          <w:rFonts w:ascii="Times New Roman" w:hAnsi="Times New Roman" w:eastAsia="Times New Roman"/>
          <w:b w:val="0"/>
          <w:i w:val="0"/>
          <w:color w:val="000000"/>
          <w:spacing w:val="0"/>
          <w:w w:val="100"/>
          <w:kern w:val="0"/>
          <w:position w:val="0"/>
          <w:sz w:val="24"/>
          <w:szCs w:val="24"/>
        </w:rPr>
        <w:t xml:space="preserve"> </w:t>
      </w:r>
    </w:p>
    <w:p>
      <w:pPr>
        <w:widowControl w:val="0"/>
        <w:numPr>
          <w:ilvl w:val="1"/>
          <w:numId w:val="30"/>
        </w:numPr>
        <w:kinsoku w:val="0"/>
        <w:wordWrap w:val="0"/>
        <w:autoSpaceDE w:val="0"/>
        <w:autoSpaceDN w:val="0"/>
        <w:adjustRightInd w:val="0"/>
        <w:spacing w:before="1" w:after="0" w:line="240" w:lineRule="auto"/>
        <w:ind w:left="1460" w:right="0" w:hanging="361"/>
        <w:jc w:val="left"/>
        <w:textAlignment w:val="baseline"/>
      </w:pPr>
      <w:r>
        <w:rPr>
          <w:rFonts w:ascii="Times New Roman" w:hAnsi="Times New Roman" w:eastAsia="Times New Roman" w:cs="Times New Roman"/>
          <w:b w:val="0"/>
          <w:i w:val="0"/>
          <w:color w:val="000000"/>
          <w:spacing w:val="1"/>
          <w:w w:val="100"/>
          <w:kern w:val="0"/>
          <w:position w:val="0"/>
          <w:sz w:val="24"/>
          <w:szCs w:val="24"/>
        </w:rPr>
        <w:t>Tă</w:t>
      </w:r>
      <w:r>
        <w:rPr>
          <w:rFonts w:ascii="Times New Roman" w:hAnsi="Times New Roman" w:eastAsia="Times New Roman" w:cs="Times New Roman"/>
          <w:b w:val="0"/>
          <w:i w:val="0"/>
          <w:color w:val="000000"/>
          <w:spacing w:val="0"/>
          <w:w w:val="100"/>
          <w:kern w:val="0"/>
          <w:position w:val="0"/>
          <w:sz w:val="24"/>
          <w:szCs w:val="24"/>
        </w:rPr>
        <w:t>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c</w:t>
      </w:r>
      <w:r>
        <w:rPr>
          <w:rFonts w:ascii="Times New Roman" w:hAnsi="Times New Roman" w:eastAsia="Times New Roman" w:cs="Times New Roman"/>
          <w:b w:val="0"/>
          <w:i w:val="0"/>
          <w:color w:val="000000"/>
          <w:spacing w:val="0"/>
          <w:w w:val="100"/>
          <w:kern w:val="0"/>
          <w:position w:val="0"/>
          <w:sz w:val="24"/>
          <w:szCs w:val="24"/>
        </w:rPr>
        <w:t>ường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bả</w:t>
      </w:r>
      <w:r>
        <w:rPr>
          <w:rFonts w:ascii="Times New Roman" w:hAnsi="Times New Roman" w:eastAsia="Times New Roman" w:cs="Times New Roman"/>
          <w:b w:val="0"/>
          <w:i w:val="0"/>
          <w:color w:val="000000"/>
          <w:spacing w:val="1"/>
          <w:w w:val="100"/>
          <w:kern w:val="0"/>
          <w:position w:val="0"/>
          <w:sz w:val="24"/>
          <w:szCs w:val="24"/>
        </w:rPr>
        <w:t>o</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mật,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t</w:t>
      </w:r>
      <w:r>
        <w:rPr>
          <w:rFonts w:ascii="Times New Roman" w:hAnsi="Times New Roman" w:eastAsia="Times New Roman" w:cs="Times New Roman"/>
          <w:b w:val="0"/>
          <w:i w:val="0"/>
          <w:color w:val="000000"/>
          <w:spacing w:val="0"/>
          <w:w w:val="100"/>
          <w:kern w:val="0"/>
          <w:position w:val="0"/>
          <w:sz w:val="24"/>
          <w:szCs w:val="24"/>
        </w:rPr>
        <w:t>ránh</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c</w:t>
      </w:r>
      <w:r>
        <w:rPr>
          <w:rFonts w:ascii="Times New Roman" w:hAnsi="Times New Roman" w:eastAsia="Times New Roman" w:cs="Times New Roman"/>
          <w:b w:val="0"/>
          <w:i w:val="0"/>
          <w:color w:val="000000"/>
          <w:spacing w:val="0"/>
          <w:w w:val="100"/>
          <w:kern w:val="0"/>
          <w:position w:val="0"/>
          <w:sz w:val="24"/>
          <w:szCs w:val="24"/>
        </w:rPr>
        <w:t>ác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truy</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cập</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trái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phép</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hoặc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không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hợp</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lệ.</w:t>
      </w: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r>
        <w:drawing>
          <wp:inline distT="0" distB="0" distL="114300" distR="114300">
            <wp:extent cx="6374130" cy="372110"/>
            <wp:effectExtent l="0" t="0" r="1270" b="8890"/>
            <wp:docPr id="2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9"/>
                    <pic:cNvPicPr>
                      <a:picLocks noChangeAspect="1"/>
                    </pic:cNvPicPr>
                  </pic:nvPicPr>
                  <pic:blipFill>
                    <a:blip r:embed="rId29"/>
                    <a:stretch>
                      <a:fillRect/>
                    </a:stretch>
                  </pic:blipFill>
                  <pic:spPr>
                    <a:xfrm>
                      <a:off x="0" y="0"/>
                      <a:ext cx="6374130" cy="372110"/>
                    </a:xfrm>
                    <a:prstGeom prst="rect">
                      <a:avLst/>
                    </a:prstGeom>
                    <a:noFill/>
                    <a:ln>
                      <a:noFill/>
                    </a:ln>
                  </pic:spPr>
                </pic:pic>
              </a:graphicData>
            </a:graphic>
          </wp:inline>
        </w:drawing>
      </w:r>
      <w:r>
        <mc:AlternateContent>
          <mc:Choice Requires="wps">
            <w:drawing>
              <wp:anchor distT="0" distB="0" distL="0" distR="0" simplePos="0" relativeHeight="251658240" behindDoc="1" locked="0" layoutInCell="1" allowOverlap="1">
                <wp:simplePos x="0" y="0"/>
                <wp:positionH relativeFrom="page">
                  <wp:posOffset>923925</wp:posOffset>
                </wp:positionH>
                <wp:positionV relativeFrom="paragraph">
                  <wp:posOffset>-55245</wp:posOffset>
                </wp:positionV>
                <wp:extent cx="5848350" cy="428625"/>
                <wp:effectExtent l="0" t="0" r="0" b="0"/>
                <wp:wrapNone/>
                <wp:docPr id="1048" name="Image 10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260"/>
                          <a:ext cx="5848353" cy="428625"/>
                        </a:xfrm>
                        <a:custGeom>
                          <a:avLst/>
                          <a:gdLst/>
                          <a:ahLst/>
                          <a:cxnLst/>
                          <a:rect l="l" t="t" r="r" b="b"/>
                          <a:pathLst>
                            <a:path w="5848350" h="428365">
                              <a:moveTo>
                                <a:pt x="4763" y="4763"/>
                              </a:moveTo>
                              <a:lnTo>
                                <a:pt x="5843591" y="4763"/>
                              </a:lnTo>
                              <a:lnTo>
                                <a:pt x="5843591" y="423863"/>
                              </a:lnTo>
                              <a:lnTo>
                                <a:pt x="4763" y="423863"/>
                              </a:lnTo>
                              <a:lnTo>
                                <a:pt x="4763" y="4763"/>
                              </a:lnTo>
                            </a:path>
                          </a:pathLst>
                        </a:custGeom>
                        <a:ln w="9525" cap="flat" cmpd="sng">
                          <a:solidFill>
                            <a:srgbClr val="000000">
                              <a:alpha val="100000"/>
                            </a:srgbClr>
                          </a:solidFill>
                          <a:round/>
                        </a:ln>
                      </wps:spPr>
                      <wps:style>
                        <a:lnRef idx="0">
                          <a:srgbClr val="FFFFFF"/>
                        </a:lnRef>
                        <a:fillRef idx="0">
                          <a:srgbClr val="FFFFFF"/>
                        </a:fillRef>
                        <a:effectRef idx="0">
                          <a:srgbClr val="FFFFFF"/>
                        </a:effectRef>
                        <a:fontRef idx="none"/>
                      </wps:style>
                      <wps:bodyPr/>
                    </wps:wsp>
                  </a:graphicData>
                </a:graphic>
              </wp:anchor>
            </w:drawing>
          </mc:Choice>
          <mc:Fallback>
            <w:pict>
              <v:shape id="Image 1048" o:spid="_x0000_s1026" o:spt="100" style="position:absolute;left:0pt;margin-left:72.75pt;margin-top:-4.35pt;height:33.75pt;width:460.5pt;mso-position-horizontal-relative:page;z-index:-251658240;mso-width-relative:page;mso-height-relative:page;" filled="f" stroked="t" coordsize="5848350,428365" o:gfxdata="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Ijm7VtYAAAAKAQAADwAAAAAAAAABACAAAAAiAAAAZHJzL2Rvd25yZXYueG1s&#10;UEsBAhQAFAAAAAgAh07iQMJp1l0zAgAA1gQAAA4AAAAAAAAAAQAgAAAAJQEAAGRycy9lMm9Eb2Mu&#10;eG1sUEsFBgAAAAAGAAYAWQEAAMoFAAAAAA==&#10;" path="m4763,4763l5843591,4763,5843591,423863,4763,423863,4763,4763e">
                <v:fill on="f" focussize="0,0"/>
                <v:stroke color="#000000" joinstyle="round"/>
                <v:imagedata o:title=""/>
                <o:lock v:ext="edit" aspectratio="t"/>
              </v:shape>
            </w:pict>
          </mc:Fallback>
        </mc:AlternateContent>
      </w:r>
    </w:p>
    <w:p>
      <w:pPr>
        <w:widowControl w:val="0"/>
        <w:kinsoku w:val="0"/>
        <w:wordWrap w:val="0"/>
        <w:autoSpaceDE w:val="0"/>
        <w:autoSpaceDN w:val="0"/>
        <w:adjustRightInd w:val="0"/>
        <w:spacing w:before="0" w:after="0" w:line="397"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0" w:lineRule="auto"/>
        <w:ind w:left="3400" w:right="0" w:firstLine="0"/>
        <w:jc w:val="left"/>
        <w:textAlignment w:val="baseline"/>
      </w:pPr>
      <w:r>
        <w:rPr>
          <w:rFonts w:ascii="Times New Roman" w:hAnsi="Times New Roman" w:eastAsia="Times New Roman" w:cs="Times New Roman"/>
          <w:b w:val="0"/>
          <w:i/>
          <w:color w:val="000000"/>
          <w:spacing w:val="1"/>
          <w:w w:val="100"/>
          <w:kern w:val="0"/>
          <w:position w:val="0"/>
          <w:sz w:val="24"/>
          <w:szCs w:val="24"/>
        </w:rPr>
        <w:t>Hì</w:t>
      </w:r>
      <w:r>
        <w:rPr>
          <w:rFonts w:ascii="Times New Roman" w:hAnsi="Times New Roman" w:eastAsia="Times New Roman" w:cs="Times New Roman"/>
          <w:b w:val="0"/>
          <w:i/>
          <w:color w:val="000000"/>
          <w:spacing w:val="0"/>
          <w:w w:val="100"/>
          <w:kern w:val="0"/>
          <w:position w:val="0"/>
          <w:sz w:val="24"/>
          <w:szCs w:val="24"/>
        </w:rPr>
        <w:t>nh</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3.2.1.4</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Khi</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chưa</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đăng</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nhập</w:t>
      </w: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322"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140" w:line="240" w:lineRule="auto"/>
        <w:ind w:left="420" w:right="0" w:firstLine="0"/>
        <w:jc w:val="left"/>
        <w:textAlignment w:val="baseline"/>
      </w:pPr>
      <w:r>
        <w:rPr>
          <w:rFonts w:ascii="Times New Roman" w:hAnsi="Times New Roman" w:eastAsia="Times New Roman" w:cs="Times New Roman"/>
          <w:b/>
          <w:i w:val="0"/>
          <w:color w:val="000000"/>
          <w:spacing w:val="0"/>
          <w:w w:val="100"/>
          <w:kern w:val="0"/>
          <w:position w:val="0"/>
          <w:sz w:val="24"/>
          <w:szCs w:val="24"/>
        </w:rPr>
        <w:t>3.2.2.</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Ch</w:t>
      </w:r>
      <w:r>
        <w:rPr>
          <w:rFonts w:ascii="Times New Roman" w:hAnsi="Times New Roman" w:eastAsia="Times New Roman" w:cs="Times New Roman"/>
          <w:b/>
          <w:i w:val="0"/>
          <w:color w:val="000000"/>
          <w:spacing w:val="1"/>
          <w:w w:val="100"/>
          <w:kern w:val="0"/>
          <w:position w:val="0"/>
          <w:sz w:val="24"/>
          <w:szCs w:val="24"/>
        </w:rPr>
        <w:t>ức</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năng</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quên</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mật</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khẩu</w:t>
      </w:r>
    </w:p>
    <w:p>
      <w:pPr>
        <w:widowControl w:val="0"/>
        <w:numPr>
          <w:ilvl w:val="0"/>
          <w:numId w:val="31"/>
        </w:numPr>
        <w:tabs>
          <w:tab w:val="left" w:pos="1058"/>
        </w:tabs>
        <w:kinsoku w:val="0"/>
        <w:wordWrap w:val="0"/>
        <w:autoSpaceDE w:val="0"/>
        <w:autoSpaceDN w:val="0"/>
        <w:adjustRightInd w:val="0"/>
        <w:spacing w:before="141" w:after="120" w:line="252" w:lineRule="auto"/>
        <w:ind w:left="680" w:right="0" w:firstLine="0"/>
        <w:jc w:val="left"/>
        <w:textAlignment w:val="baseline"/>
      </w:pPr>
      <w:r>
        <w:rPr>
          <w:rFonts w:ascii="Times New Roman" w:hAnsi="Times New Roman" w:eastAsia="Times New Roman" w:cs="Times New Roman"/>
          <w:b w:val="0"/>
          <w:i w:val="0"/>
          <w:color w:val="000000"/>
          <w:spacing w:val="0"/>
          <w:w w:val="100"/>
          <w:kern w:val="0"/>
          <w:position w:val="0"/>
          <w:sz w:val="24"/>
          <w:szCs w:val="24"/>
        </w:rPr>
        <w:t>Mục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tiêu:</w:t>
      </w:r>
    </w:p>
    <w:p>
      <w:pPr>
        <w:widowControl w:val="0"/>
        <w:numPr>
          <w:ilvl w:val="1"/>
          <w:numId w:val="31"/>
        </w:numPr>
        <w:tabs>
          <w:tab w:val="left" w:pos="1472"/>
        </w:tabs>
        <w:kinsoku w:val="0"/>
        <w:wordWrap w:val="0"/>
        <w:autoSpaceDE w:val="0"/>
        <w:autoSpaceDN w:val="0"/>
        <w:adjustRightInd w:val="0"/>
        <w:spacing w:before="120" w:after="119" w:line="255" w:lineRule="auto"/>
        <w:ind w:left="110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Hỗ</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t</w:t>
      </w:r>
      <w:r>
        <w:rPr>
          <w:rFonts w:ascii="Times New Roman" w:hAnsi="Times New Roman" w:eastAsia="Times New Roman" w:cs="Times New Roman"/>
          <w:b w:val="0"/>
          <w:i w:val="0"/>
          <w:color w:val="000000"/>
          <w:spacing w:val="0"/>
          <w:w w:val="100"/>
          <w:kern w:val="0"/>
          <w:position w:val="0"/>
          <w:sz w:val="24"/>
          <w:szCs w:val="24"/>
        </w:rPr>
        <w:t>rợ</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ngườ</w:t>
      </w:r>
      <w:r>
        <w:rPr>
          <w:rFonts w:ascii="Times New Roman" w:hAnsi="Times New Roman" w:eastAsia="Times New Roman" w:cs="Times New Roman"/>
          <w:b w:val="0"/>
          <w:i w:val="0"/>
          <w:color w:val="000000"/>
          <w:spacing w:val="1"/>
          <w:w w:val="100"/>
          <w:kern w:val="0"/>
          <w:position w:val="0"/>
          <w:sz w:val="24"/>
          <w:szCs w:val="24"/>
        </w:rPr>
        <w:t>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dùng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đặ</w:t>
      </w:r>
      <w:r>
        <w:rPr>
          <w:rFonts w:ascii="Times New Roman" w:hAnsi="Times New Roman" w:eastAsia="Times New Roman" w:cs="Times New Roman"/>
          <w:b w:val="0"/>
          <w:i w:val="0"/>
          <w:color w:val="000000"/>
          <w:spacing w:val="1"/>
          <w:w w:val="100"/>
          <w:kern w:val="0"/>
          <w:position w:val="0"/>
          <w:sz w:val="24"/>
          <w:szCs w:val="24"/>
        </w:rPr>
        <w:t>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lại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mậ</w:t>
      </w:r>
      <w:r>
        <w:rPr>
          <w:rFonts w:ascii="Times New Roman" w:hAnsi="Times New Roman" w:eastAsia="Times New Roman" w:cs="Times New Roman"/>
          <w:b w:val="0"/>
          <w:i w:val="0"/>
          <w:color w:val="000000"/>
          <w:spacing w:val="0"/>
          <w:w w:val="100"/>
          <w:kern w:val="0"/>
          <w:position w:val="0"/>
          <w:sz w:val="24"/>
          <w:szCs w:val="24"/>
        </w:rPr>
        <w:t>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khẩu</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quên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mật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khẩu</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đăng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nhập.</w:t>
      </w:r>
    </w:p>
    <w:p>
      <w:pPr>
        <w:widowControl w:val="0"/>
        <w:numPr>
          <w:ilvl w:val="1"/>
          <w:numId w:val="31"/>
        </w:numPr>
        <w:tabs>
          <w:tab w:val="left" w:pos="1472"/>
        </w:tabs>
        <w:kinsoku w:val="0"/>
        <w:wordWrap w:val="0"/>
        <w:autoSpaceDE w:val="0"/>
        <w:autoSpaceDN w:val="0"/>
        <w:adjustRightInd w:val="0"/>
        <w:spacing w:before="119" w:after="119" w:line="252" w:lineRule="auto"/>
        <w:ind w:left="110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G</w:t>
      </w:r>
      <w:r>
        <w:rPr>
          <w:rFonts w:ascii="Times New Roman" w:hAnsi="Times New Roman" w:eastAsia="Times New Roman" w:cs="Times New Roman"/>
          <w:b w:val="0"/>
          <w:i w:val="0"/>
          <w:color w:val="000000"/>
          <w:spacing w:val="0"/>
          <w:w w:val="100"/>
          <w:kern w:val="0"/>
          <w:position w:val="0"/>
          <w:sz w:val="24"/>
          <w:szCs w:val="24"/>
        </w:rPr>
        <w:t>ửi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email</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c</w:t>
      </w:r>
      <w:r>
        <w:rPr>
          <w:rFonts w:ascii="Times New Roman" w:hAnsi="Times New Roman" w:eastAsia="Times New Roman" w:cs="Times New Roman"/>
          <w:b w:val="0"/>
          <w:i w:val="0"/>
          <w:color w:val="000000"/>
          <w:spacing w:val="0"/>
          <w:w w:val="100"/>
          <w:kern w:val="0"/>
          <w:position w:val="0"/>
          <w:sz w:val="24"/>
          <w:szCs w:val="24"/>
        </w:rPr>
        <w:t>hứa</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l</w:t>
      </w:r>
      <w:r>
        <w:rPr>
          <w:rFonts w:ascii="Times New Roman" w:hAnsi="Times New Roman" w:eastAsia="Times New Roman" w:cs="Times New Roman"/>
          <w:b w:val="0"/>
          <w:i w:val="0"/>
          <w:color w:val="000000"/>
          <w:spacing w:val="0"/>
          <w:w w:val="100"/>
          <w:kern w:val="0"/>
          <w:position w:val="0"/>
          <w:sz w:val="24"/>
          <w:szCs w:val="24"/>
        </w:rPr>
        <w:t>iên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kết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đặt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lại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mật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khẩu</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để</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xác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minh.</w:t>
      </w:r>
    </w:p>
    <w:p>
      <w:pPr>
        <w:widowControl w:val="0"/>
        <w:numPr>
          <w:ilvl w:val="1"/>
          <w:numId w:val="31"/>
        </w:numPr>
        <w:tabs>
          <w:tab w:val="left" w:pos="1472"/>
        </w:tabs>
        <w:kinsoku w:val="0"/>
        <w:wordWrap w:val="0"/>
        <w:autoSpaceDE w:val="0"/>
        <w:autoSpaceDN w:val="0"/>
        <w:adjustRightInd w:val="0"/>
        <w:spacing w:before="119" w:after="140" w:line="240" w:lineRule="auto"/>
        <w:ind w:left="1100" w:right="0" w:firstLine="0"/>
        <w:jc w:val="left"/>
        <w:textAlignment w:val="baseline"/>
      </w:pPr>
      <w:r>
        <w:rPr>
          <w:rFonts w:ascii="Times New Roman" w:hAnsi="Times New Roman" w:eastAsia="Times New Roman" w:cs="Times New Roman"/>
          <w:b w:val="0"/>
          <w:i w:val="0"/>
          <w:color w:val="000000"/>
          <w:spacing w:val="0"/>
          <w:w w:val="100"/>
          <w:kern w:val="0"/>
          <w:position w:val="0"/>
          <w:sz w:val="24"/>
          <w:szCs w:val="24"/>
        </w:rPr>
        <w:t>Cậ</w:t>
      </w:r>
      <w:r>
        <w:rPr>
          <w:rFonts w:ascii="Times New Roman" w:hAnsi="Times New Roman" w:eastAsia="Times New Roman" w:cs="Times New Roman"/>
          <w:b w:val="0"/>
          <w:i w:val="0"/>
          <w:color w:val="000000"/>
          <w:spacing w:val="1"/>
          <w:w w:val="100"/>
          <w:kern w:val="0"/>
          <w:position w:val="0"/>
          <w:sz w:val="24"/>
          <w:szCs w:val="24"/>
        </w:rPr>
        <w:t>p</w:t>
      </w:r>
      <w:r>
        <w:rPr>
          <w:rFonts w:ascii="Times New Roman" w:hAnsi="Times New Roman" w:eastAsia="Times New Roman"/>
          <w:b w:val="0"/>
          <w:i w:val="0"/>
          <w:color w:val="000000"/>
          <w:spacing w:val="0"/>
          <w:w w:val="9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nhậ</w:t>
      </w:r>
      <w:r>
        <w:rPr>
          <w:rFonts w:ascii="Times New Roman" w:hAnsi="Times New Roman" w:eastAsia="Times New Roman" w:cs="Times New Roman"/>
          <w:b w:val="0"/>
          <w:i w:val="0"/>
          <w:color w:val="000000"/>
          <w:spacing w:val="1"/>
          <w:w w:val="100"/>
          <w:kern w:val="0"/>
          <w:position w:val="0"/>
          <w:sz w:val="24"/>
          <w:szCs w:val="24"/>
        </w:rPr>
        <w:t>t</w:t>
      </w:r>
      <w:r>
        <w:rPr>
          <w:rFonts w:ascii="Times New Roman" w:hAnsi="Times New Roman" w:eastAsia="Times New Roman"/>
          <w:b w:val="0"/>
          <w:i w:val="0"/>
          <w:color w:val="000000"/>
          <w:spacing w:val="0"/>
          <w:w w:val="9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mật</w:t>
      </w:r>
      <w:r>
        <w:rPr>
          <w:rFonts w:ascii="Times New Roman" w:hAnsi="Times New Roman" w:eastAsia="Times New Roman"/>
          <w:b w:val="0"/>
          <w:i w:val="0"/>
          <w:color w:val="000000"/>
          <w:spacing w:val="0"/>
          <w:w w:val="9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khẩu</w:t>
      </w:r>
      <w:r>
        <w:rPr>
          <w:rFonts w:ascii="Times New Roman" w:hAnsi="Times New Roman" w:eastAsia="Times New Roman"/>
          <w:b w:val="0"/>
          <w:i w:val="0"/>
          <w:color w:val="000000"/>
          <w:spacing w:val="0"/>
          <w:w w:val="9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mới</w:t>
      </w:r>
      <w:r>
        <w:rPr>
          <w:rFonts w:ascii="Times New Roman" w:hAnsi="Times New Roman" w:eastAsia="Times New Roman"/>
          <w:b w:val="0"/>
          <w:i w:val="0"/>
          <w:color w:val="000000"/>
          <w:spacing w:val="0"/>
          <w:w w:val="9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một</w:t>
      </w:r>
      <w:r>
        <w:rPr>
          <w:rFonts w:ascii="Times New Roman" w:hAnsi="Times New Roman" w:eastAsia="Times New Roman"/>
          <w:b w:val="0"/>
          <w:i w:val="0"/>
          <w:color w:val="000000"/>
          <w:spacing w:val="0"/>
          <w:w w:val="9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cách</w:t>
      </w:r>
      <w:r>
        <w:rPr>
          <w:rFonts w:ascii="Times New Roman" w:hAnsi="Times New Roman" w:eastAsia="Times New Roman"/>
          <w:b w:val="0"/>
          <w:i w:val="0"/>
          <w:color w:val="000000"/>
          <w:spacing w:val="0"/>
          <w:w w:val="9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an</w:t>
      </w:r>
      <w:r>
        <w:rPr>
          <w:rFonts w:ascii="Times New Roman" w:hAnsi="Times New Roman" w:eastAsia="Times New Roman"/>
          <w:b w:val="0"/>
          <w:i w:val="0"/>
          <w:color w:val="000000"/>
          <w:spacing w:val="0"/>
          <w:w w:val="9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toàn</w:t>
      </w:r>
      <w:r>
        <w:rPr>
          <w:rFonts w:ascii="Times New Roman" w:hAnsi="Times New Roman" w:eastAsia="Times New Roman"/>
          <w:b w:val="0"/>
          <w:i w:val="0"/>
          <w:color w:val="000000"/>
          <w:spacing w:val="0"/>
          <w:w w:val="9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và</w:t>
      </w:r>
      <w:r>
        <w:rPr>
          <w:rFonts w:ascii="Times New Roman" w:hAnsi="Times New Roman" w:eastAsia="Times New Roman"/>
          <w:b w:val="0"/>
          <w:i w:val="0"/>
          <w:color w:val="000000"/>
          <w:spacing w:val="0"/>
          <w:w w:val="9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bảo</w:t>
      </w:r>
      <w:r>
        <w:rPr>
          <w:rFonts w:ascii="Times New Roman" w:hAnsi="Times New Roman" w:eastAsia="Times New Roman"/>
          <w:b w:val="0"/>
          <w:i w:val="0"/>
          <w:color w:val="000000"/>
          <w:spacing w:val="0"/>
          <w:w w:val="9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mật.</w:t>
      </w:r>
    </w:p>
    <w:p>
      <w:pPr>
        <w:widowControl w:val="0"/>
        <w:numPr>
          <w:ilvl w:val="0"/>
          <w:numId w:val="31"/>
        </w:numPr>
        <w:tabs>
          <w:tab w:val="left" w:pos="1058"/>
        </w:tabs>
        <w:kinsoku w:val="0"/>
        <w:wordWrap w:val="0"/>
        <w:autoSpaceDE w:val="0"/>
        <w:autoSpaceDN w:val="0"/>
        <w:adjustRightInd w:val="0"/>
        <w:spacing w:before="140" w:after="0" w:line="240" w:lineRule="auto"/>
        <w:ind w:left="68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L</w:t>
      </w:r>
      <w:r>
        <w:rPr>
          <w:rFonts w:ascii="Times New Roman" w:hAnsi="Times New Roman" w:eastAsia="Times New Roman" w:cs="Times New Roman"/>
          <w:b w:val="0"/>
          <w:i w:val="0"/>
          <w:color w:val="000000"/>
          <w:spacing w:val="0"/>
          <w:w w:val="100"/>
          <w:kern w:val="0"/>
          <w:position w:val="0"/>
          <w:sz w:val="24"/>
          <w:szCs w:val="24"/>
        </w:rPr>
        <w:t>uồng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hoạt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động:</w:t>
      </w:r>
    </w:p>
    <w:p>
      <w:pPr>
        <w:widowControl w:val="0"/>
        <w:kinsoku w:val="0"/>
        <w:wordWrap w:val="0"/>
        <w:autoSpaceDE w:val="0"/>
        <w:autoSpaceDN w:val="0"/>
        <w:adjustRightInd w:val="0"/>
        <w:spacing w:before="0" w:after="0" w:line="223"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15" w:after="0" w:line="240" w:lineRule="auto"/>
        <w:ind w:left="4880" w:right="0" w:firstLine="0"/>
        <w:jc w:val="left"/>
        <w:textAlignment w:val="baseline"/>
      </w:pPr>
      <w:r>
        <w:rPr>
          <w:rFonts w:ascii="Times New Roman" w:hAnsi="Times New Roman" w:eastAsia="Times New Roman" w:cs="Times New Roman"/>
          <w:b w:val="0"/>
          <w:i w:val="0"/>
          <w:color w:val="000000"/>
          <w:spacing w:val="0"/>
          <w:w w:val="99"/>
          <w:kern w:val="0"/>
          <w:position w:val="0"/>
          <w:sz w:val="24"/>
          <w:szCs w:val="24"/>
        </w:rPr>
        <w:t>17</w:t>
      </w:r>
    </w:p>
    <w:p>
      <w:pPr>
        <w:sectPr>
          <w:type w:val="continuous"/>
          <w:pgSz w:w="12240" w:h="15840"/>
          <w:pgMar w:top="1340" w:right="1100" w:bottom="980" w:left="1100" w:header="0" w:footer="0" w:gutter="0"/>
          <w:cols w:space="425" w:num="1"/>
        </w:sectPr>
      </w:pPr>
    </w:p>
    <w:p>
      <w:pPr>
        <w:widowControl w:val="0"/>
        <w:numPr>
          <w:ilvl w:val="0"/>
          <w:numId w:val="32"/>
        </w:numPr>
        <w:tabs>
          <w:tab w:val="left" w:pos="1469"/>
        </w:tabs>
        <w:kinsoku w:val="0"/>
        <w:wordWrap w:val="0"/>
        <w:autoSpaceDE w:val="0"/>
        <w:autoSpaceDN w:val="0"/>
        <w:adjustRightInd w:val="0"/>
        <w:spacing w:before="86" w:after="120" w:line="266" w:lineRule="auto"/>
        <w:ind w:left="110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N</w:t>
      </w:r>
      <w:r>
        <w:rPr>
          <w:rFonts w:ascii="Times New Roman" w:hAnsi="Times New Roman" w:eastAsia="Times New Roman" w:cs="Times New Roman"/>
          <w:b w:val="0"/>
          <w:i w:val="0"/>
          <w:color w:val="000000"/>
          <w:spacing w:val="0"/>
          <w:w w:val="100"/>
          <w:kern w:val="0"/>
          <w:position w:val="0"/>
          <w:sz w:val="24"/>
          <w:szCs w:val="24"/>
        </w:rPr>
        <w:t>gườ</w:t>
      </w:r>
      <w:r>
        <w:rPr>
          <w:rFonts w:ascii="Times New Roman" w:hAnsi="Times New Roman" w:eastAsia="Times New Roman" w:cs="Times New Roman"/>
          <w:b w:val="0"/>
          <w:i w:val="0"/>
          <w:color w:val="000000"/>
          <w:spacing w:val="1"/>
          <w:w w:val="100"/>
          <w:kern w:val="0"/>
          <w:position w:val="0"/>
          <w:sz w:val="24"/>
          <w:szCs w:val="24"/>
        </w:rPr>
        <w:t>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dùng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yê</w:t>
      </w:r>
      <w:r>
        <w:rPr>
          <w:rFonts w:ascii="Times New Roman" w:hAnsi="Times New Roman" w:eastAsia="Times New Roman" w:cs="Times New Roman"/>
          <w:b w:val="0"/>
          <w:i w:val="0"/>
          <w:color w:val="000000"/>
          <w:spacing w:val="1"/>
          <w:w w:val="100"/>
          <w:kern w:val="0"/>
          <w:position w:val="0"/>
          <w:sz w:val="24"/>
          <w:szCs w:val="24"/>
        </w:rPr>
        <w:t>u</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c</w:t>
      </w:r>
      <w:r>
        <w:rPr>
          <w:rFonts w:ascii="Times New Roman" w:hAnsi="Times New Roman" w:eastAsia="Times New Roman" w:cs="Times New Roman"/>
          <w:b w:val="0"/>
          <w:i w:val="0"/>
          <w:color w:val="000000"/>
          <w:spacing w:val="0"/>
          <w:w w:val="100"/>
          <w:kern w:val="0"/>
          <w:position w:val="0"/>
          <w:sz w:val="24"/>
          <w:szCs w:val="24"/>
        </w:rPr>
        <w:t>ầu</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đặt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lại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mật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khẩu:</w:t>
      </w:r>
    </w:p>
    <w:p>
      <w:pPr>
        <w:widowControl w:val="0"/>
        <w:numPr>
          <w:ilvl w:val="1"/>
          <w:numId w:val="32"/>
        </w:numPr>
        <w:tabs>
          <w:tab w:val="left" w:pos="1756"/>
        </w:tabs>
        <w:kinsoku w:val="0"/>
        <w:wordWrap w:val="0"/>
        <w:autoSpaceDE w:val="0"/>
        <w:autoSpaceDN w:val="0"/>
        <w:adjustRightInd w:val="0"/>
        <w:spacing w:before="121" w:after="120" w:line="255" w:lineRule="auto"/>
        <w:ind w:left="138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T</w:t>
      </w:r>
      <w:r>
        <w:rPr>
          <w:rFonts w:ascii="Times New Roman" w:hAnsi="Times New Roman" w:eastAsia="Times New Roman" w:cs="Times New Roman"/>
          <w:b w:val="0"/>
          <w:i w:val="0"/>
          <w:color w:val="000000"/>
          <w:spacing w:val="0"/>
          <w:w w:val="100"/>
          <w:kern w:val="0"/>
          <w:position w:val="0"/>
          <w:sz w:val="24"/>
          <w:szCs w:val="24"/>
        </w:rPr>
        <w:t>rê</w:t>
      </w:r>
      <w:r>
        <w:rPr>
          <w:rFonts w:ascii="Times New Roman" w:hAnsi="Times New Roman" w:eastAsia="Times New Roman" w:cs="Times New Roman"/>
          <w:b w:val="0"/>
          <w:i w:val="0"/>
          <w:color w:val="000000"/>
          <w:spacing w:val="1"/>
          <w:w w:val="100"/>
          <w:kern w:val="0"/>
          <w:position w:val="0"/>
          <w:sz w:val="24"/>
          <w:szCs w:val="24"/>
        </w:rPr>
        <w:t>n</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t</w:t>
      </w:r>
      <w:r>
        <w:rPr>
          <w:rFonts w:ascii="Times New Roman" w:hAnsi="Times New Roman" w:eastAsia="Times New Roman" w:cs="Times New Roman"/>
          <w:b w:val="0"/>
          <w:i w:val="0"/>
          <w:color w:val="000000"/>
          <w:spacing w:val="0"/>
          <w:w w:val="100"/>
          <w:kern w:val="0"/>
          <w:position w:val="0"/>
          <w:sz w:val="24"/>
          <w:szCs w:val="24"/>
        </w:rPr>
        <w:t>rang</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đăng</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nhập,</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ngườ</w:t>
      </w:r>
      <w:r>
        <w:rPr>
          <w:rFonts w:ascii="Times New Roman" w:hAnsi="Times New Roman" w:eastAsia="Times New Roman" w:cs="Times New Roman"/>
          <w:b w:val="0"/>
          <w:i w:val="0"/>
          <w:color w:val="000000"/>
          <w:spacing w:val="1"/>
          <w:w w:val="100"/>
          <w:kern w:val="0"/>
          <w:position w:val="0"/>
          <w:sz w:val="24"/>
          <w:szCs w:val="24"/>
        </w:rPr>
        <w:t>i</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dùng</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c</w:t>
      </w:r>
      <w:r>
        <w:rPr>
          <w:rFonts w:ascii="Times New Roman" w:hAnsi="Times New Roman" w:eastAsia="Times New Roman" w:cs="Times New Roman"/>
          <w:b w:val="0"/>
          <w:i w:val="0"/>
          <w:color w:val="000000"/>
          <w:spacing w:val="0"/>
          <w:w w:val="100"/>
          <w:kern w:val="0"/>
          <w:position w:val="0"/>
          <w:sz w:val="24"/>
          <w:szCs w:val="24"/>
        </w:rPr>
        <w:t>họn</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w:t>
      </w:r>
      <w:r>
        <w:rPr>
          <w:rFonts w:ascii="Times New Roman" w:hAnsi="Times New Roman" w:eastAsia="Times New Roman" w:cs="Times New Roman"/>
          <w:b w:val="0"/>
          <w:i w:val="0"/>
          <w:color w:val="000000"/>
          <w:spacing w:val="0"/>
          <w:w w:val="100"/>
          <w:kern w:val="0"/>
          <w:position w:val="0"/>
          <w:sz w:val="24"/>
          <w:szCs w:val="24"/>
        </w:rPr>
        <w:t>Quên</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Mật</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Khẩu?".</w:t>
      </w:r>
    </w:p>
    <w:p>
      <w:pPr>
        <w:widowControl w:val="0"/>
        <w:numPr>
          <w:ilvl w:val="1"/>
          <w:numId w:val="32"/>
        </w:numPr>
        <w:tabs>
          <w:tab w:val="left" w:pos="1756"/>
        </w:tabs>
        <w:kinsoku w:val="0"/>
        <w:wordWrap w:val="0"/>
        <w:autoSpaceDE w:val="0"/>
        <w:autoSpaceDN w:val="0"/>
        <w:adjustRightInd w:val="0"/>
        <w:spacing w:before="120" w:after="0" w:line="240" w:lineRule="auto"/>
        <w:ind w:left="138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Hệ</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t</w:t>
      </w:r>
      <w:r>
        <w:rPr>
          <w:rFonts w:ascii="Times New Roman" w:hAnsi="Times New Roman" w:eastAsia="Times New Roman" w:cs="Times New Roman"/>
          <w:b w:val="0"/>
          <w:i w:val="0"/>
          <w:color w:val="000000"/>
          <w:spacing w:val="0"/>
          <w:w w:val="100"/>
          <w:kern w:val="0"/>
          <w:position w:val="0"/>
          <w:sz w:val="24"/>
          <w:szCs w:val="24"/>
        </w:rPr>
        <w:t>hống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hiển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thị</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trang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nhập</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email.</w:t>
      </w:r>
    </w:p>
    <w:p>
      <w:pPr>
        <w:widowControl w:val="0"/>
        <w:kinsoku w:val="0"/>
        <w:wordWrap w:val="0"/>
        <w:autoSpaceDE w:val="0"/>
        <w:autoSpaceDN w:val="0"/>
        <w:adjustRightInd w:val="0"/>
        <w:spacing w:before="0" w:after="0" w:line="240" w:lineRule="auto"/>
        <w:ind w:right="0"/>
        <w:jc w:val="left"/>
        <w:textAlignment w:val="baseline"/>
        <w:rPr>
          <w:b/>
          <w:bCs/>
        </w:rPr>
      </w:pPr>
      <w:r>
        <w:drawing>
          <wp:inline distT="0" distB="0" distL="114300" distR="114300">
            <wp:extent cx="6369685" cy="4191635"/>
            <wp:effectExtent l="0" t="0" r="5715" b="12065"/>
            <wp:docPr id="2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1"/>
                    <pic:cNvPicPr>
                      <a:picLocks noChangeAspect="1"/>
                    </pic:cNvPicPr>
                  </pic:nvPicPr>
                  <pic:blipFill>
                    <a:blip r:embed="rId30"/>
                    <a:stretch>
                      <a:fillRect/>
                    </a:stretch>
                  </pic:blipFill>
                  <pic:spPr>
                    <a:xfrm>
                      <a:off x="0" y="0"/>
                      <a:ext cx="6369685" cy="4191635"/>
                    </a:xfrm>
                    <a:prstGeom prst="rect">
                      <a:avLst/>
                    </a:prstGeom>
                    <a:noFill/>
                    <a:ln>
                      <a:noFill/>
                    </a:ln>
                  </pic:spPr>
                </pic:pic>
              </a:graphicData>
            </a:graphic>
          </wp:inline>
        </w:drawing>
      </w:r>
      <w:r>
        <w:rPr>
          <w:rFonts w:ascii="Times New Roman" w:hAnsi="Times New Roman" w:eastAsia="Times New Roman" w:cs="Times New Roman"/>
          <w:b/>
          <w:bCs/>
          <w:i/>
          <w:color w:val="000000"/>
          <w:spacing w:val="1"/>
          <w:w w:val="100"/>
          <w:kern w:val="0"/>
          <w:position w:val="0"/>
          <w:sz w:val="24"/>
          <w:szCs w:val="24"/>
        </w:rPr>
        <w:t>Hì</w:t>
      </w:r>
      <w:r>
        <w:rPr>
          <w:rFonts w:ascii="Times New Roman" w:hAnsi="Times New Roman" w:eastAsia="Times New Roman" w:cs="Times New Roman"/>
          <w:b/>
          <w:bCs/>
          <w:i/>
          <w:color w:val="000000"/>
          <w:spacing w:val="0"/>
          <w:w w:val="100"/>
          <w:kern w:val="0"/>
          <w:position w:val="0"/>
          <w:sz w:val="24"/>
          <w:szCs w:val="24"/>
        </w:rPr>
        <w:t>nh</w:t>
      </w:r>
      <w:r>
        <w:rPr>
          <w:rFonts w:ascii="Times New Roman" w:hAnsi="Times New Roman" w:eastAsia="Times New Roman"/>
          <w:b/>
          <w:bCs/>
          <w:i/>
          <w:color w:val="000000"/>
          <w:spacing w:val="-1"/>
          <w:w w:val="100"/>
          <w:kern w:val="0"/>
          <w:position w:val="0"/>
          <w:sz w:val="24"/>
          <w:szCs w:val="24"/>
        </w:rPr>
        <w:t xml:space="preserve"> </w:t>
      </w:r>
      <w:r>
        <w:rPr>
          <w:rFonts w:ascii="Times New Roman" w:hAnsi="Times New Roman" w:eastAsia="Times New Roman" w:cs="Times New Roman"/>
          <w:b/>
          <w:bCs/>
          <w:i/>
          <w:color w:val="000000"/>
          <w:spacing w:val="0"/>
          <w:w w:val="100"/>
          <w:kern w:val="0"/>
          <w:position w:val="0"/>
          <w:sz w:val="24"/>
          <w:szCs w:val="24"/>
        </w:rPr>
        <w:t>3.2.2a</w:t>
      </w:r>
      <w:r>
        <w:rPr>
          <w:rFonts w:ascii="Times New Roman" w:hAnsi="Times New Roman" w:eastAsia="Times New Roman"/>
          <w:b/>
          <w:bCs/>
          <w:i/>
          <w:color w:val="000000"/>
          <w:spacing w:val="-1"/>
          <w:w w:val="100"/>
          <w:kern w:val="0"/>
          <w:position w:val="0"/>
          <w:sz w:val="24"/>
          <w:szCs w:val="24"/>
        </w:rPr>
        <w:t xml:space="preserve"> </w:t>
      </w:r>
      <w:r>
        <w:rPr>
          <w:rFonts w:ascii="Times New Roman" w:hAnsi="Times New Roman" w:eastAsia="Times New Roman" w:cs="Times New Roman"/>
          <w:b/>
          <w:bCs/>
          <w:i/>
          <w:color w:val="000000"/>
          <w:spacing w:val="1"/>
          <w:w w:val="100"/>
          <w:kern w:val="0"/>
          <w:position w:val="0"/>
          <w:sz w:val="24"/>
          <w:szCs w:val="24"/>
        </w:rPr>
        <w:t>Gi</w:t>
      </w:r>
      <w:r>
        <w:rPr>
          <w:rFonts w:ascii="Times New Roman" w:hAnsi="Times New Roman" w:eastAsia="Times New Roman" w:cs="Times New Roman"/>
          <w:b/>
          <w:bCs/>
          <w:i/>
          <w:color w:val="000000"/>
          <w:spacing w:val="0"/>
          <w:w w:val="100"/>
          <w:kern w:val="0"/>
          <w:position w:val="0"/>
          <w:sz w:val="24"/>
          <w:szCs w:val="24"/>
        </w:rPr>
        <w:t>ao</w:t>
      </w:r>
      <w:r>
        <w:rPr>
          <w:rFonts w:ascii="Times New Roman" w:hAnsi="Times New Roman" w:eastAsia="Times New Roman"/>
          <w:b/>
          <w:bCs/>
          <w:i/>
          <w:color w:val="000000"/>
          <w:spacing w:val="-1"/>
          <w:w w:val="100"/>
          <w:kern w:val="0"/>
          <w:position w:val="0"/>
          <w:sz w:val="24"/>
          <w:szCs w:val="24"/>
        </w:rPr>
        <w:t xml:space="preserve"> </w:t>
      </w:r>
      <w:r>
        <w:rPr>
          <w:rFonts w:ascii="Times New Roman" w:hAnsi="Times New Roman" w:eastAsia="Times New Roman" w:cs="Times New Roman"/>
          <w:b/>
          <w:bCs/>
          <w:i/>
          <w:color w:val="000000"/>
          <w:spacing w:val="0"/>
          <w:w w:val="100"/>
          <w:kern w:val="0"/>
          <w:position w:val="0"/>
          <w:sz w:val="24"/>
          <w:szCs w:val="24"/>
        </w:rPr>
        <w:t>diện</w:t>
      </w:r>
      <w:r>
        <w:rPr>
          <w:rFonts w:ascii="Times New Roman" w:hAnsi="Times New Roman" w:eastAsia="Times New Roman"/>
          <w:b/>
          <w:bCs/>
          <w:i/>
          <w:color w:val="000000"/>
          <w:spacing w:val="-1"/>
          <w:w w:val="100"/>
          <w:kern w:val="0"/>
          <w:position w:val="0"/>
          <w:sz w:val="24"/>
          <w:szCs w:val="24"/>
        </w:rPr>
        <w:t xml:space="preserve"> </w:t>
      </w:r>
      <w:r>
        <w:rPr>
          <w:rFonts w:ascii="Times New Roman" w:hAnsi="Times New Roman" w:eastAsia="Times New Roman" w:cs="Times New Roman"/>
          <w:b/>
          <w:bCs/>
          <w:i/>
          <w:color w:val="000000"/>
          <w:spacing w:val="0"/>
          <w:w w:val="100"/>
          <w:kern w:val="0"/>
          <w:position w:val="0"/>
          <w:sz w:val="24"/>
          <w:szCs w:val="24"/>
        </w:rPr>
        <w:t>trang</w:t>
      </w:r>
      <w:r>
        <w:rPr>
          <w:rFonts w:ascii="Times New Roman" w:hAnsi="Times New Roman" w:eastAsia="Times New Roman"/>
          <w:b/>
          <w:bCs/>
          <w:i/>
          <w:color w:val="000000"/>
          <w:spacing w:val="-1"/>
          <w:w w:val="100"/>
          <w:kern w:val="0"/>
          <w:position w:val="0"/>
          <w:sz w:val="24"/>
          <w:szCs w:val="24"/>
        </w:rPr>
        <w:t xml:space="preserve"> </w:t>
      </w:r>
      <w:r>
        <w:rPr>
          <w:rFonts w:ascii="Times New Roman" w:hAnsi="Times New Roman" w:eastAsia="Times New Roman" w:cs="Times New Roman"/>
          <w:b/>
          <w:bCs/>
          <w:i/>
          <w:color w:val="000000"/>
          <w:spacing w:val="0"/>
          <w:w w:val="100"/>
          <w:kern w:val="0"/>
          <w:position w:val="0"/>
          <w:sz w:val="24"/>
          <w:szCs w:val="24"/>
        </w:rPr>
        <w:t>quên</w:t>
      </w:r>
      <w:r>
        <w:rPr>
          <w:rFonts w:ascii="Times New Roman" w:hAnsi="Times New Roman" w:eastAsia="Times New Roman"/>
          <w:b/>
          <w:bCs/>
          <w:i/>
          <w:color w:val="000000"/>
          <w:spacing w:val="-1"/>
          <w:w w:val="100"/>
          <w:kern w:val="0"/>
          <w:position w:val="0"/>
          <w:sz w:val="24"/>
          <w:szCs w:val="24"/>
        </w:rPr>
        <w:t xml:space="preserve"> </w:t>
      </w:r>
      <w:r>
        <w:rPr>
          <w:rFonts w:ascii="Times New Roman" w:hAnsi="Times New Roman" w:eastAsia="Times New Roman" w:cs="Times New Roman"/>
          <w:b/>
          <w:bCs/>
          <w:i/>
          <w:color w:val="000000"/>
          <w:spacing w:val="0"/>
          <w:w w:val="100"/>
          <w:kern w:val="0"/>
          <w:position w:val="0"/>
          <w:sz w:val="24"/>
          <w:szCs w:val="24"/>
        </w:rPr>
        <w:t>mật</w:t>
      </w:r>
      <w:r>
        <w:rPr>
          <w:rFonts w:ascii="Times New Roman" w:hAnsi="Times New Roman" w:eastAsia="Times New Roman"/>
          <w:b/>
          <w:bCs/>
          <w:i/>
          <w:color w:val="000000"/>
          <w:spacing w:val="-1"/>
          <w:w w:val="100"/>
          <w:kern w:val="0"/>
          <w:position w:val="0"/>
          <w:sz w:val="24"/>
          <w:szCs w:val="24"/>
        </w:rPr>
        <w:t xml:space="preserve"> </w:t>
      </w:r>
      <w:r>
        <w:rPr>
          <w:rFonts w:ascii="Times New Roman" w:hAnsi="Times New Roman" w:eastAsia="Times New Roman" w:cs="Times New Roman"/>
          <w:b/>
          <w:bCs/>
          <w:i/>
          <w:color w:val="000000"/>
          <w:spacing w:val="0"/>
          <w:w w:val="100"/>
          <w:kern w:val="0"/>
          <w:position w:val="0"/>
          <w:sz w:val="24"/>
          <w:szCs w:val="24"/>
        </w:rPr>
        <w:t>khẩu</w:t>
      </w:r>
    </w:p>
    <w:p>
      <w:pPr>
        <w:widowControl w:val="0"/>
        <w:kinsoku w:val="0"/>
        <w:wordWrap w:val="0"/>
        <w:autoSpaceDE w:val="0"/>
        <w:autoSpaceDN w:val="0"/>
        <w:adjustRightInd w:val="0"/>
        <w:spacing w:before="0" w:after="0" w:line="433" w:lineRule="auto"/>
        <w:ind w:left="0" w:right="0" w:firstLine="0"/>
        <w:jc w:val="both"/>
        <w:textAlignment w:val="baseline"/>
        <w:rPr>
          <w:rFonts w:ascii="Arial" w:hAnsi="Arial" w:eastAsia="Arial" w:cs="Arial"/>
          <w:sz w:val="20"/>
          <w:szCs w:val="20"/>
        </w:rPr>
      </w:pPr>
    </w:p>
    <w:p>
      <w:pPr>
        <w:widowControl w:val="0"/>
        <w:numPr>
          <w:ilvl w:val="0"/>
          <w:numId w:val="33"/>
        </w:numPr>
        <w:tabs>
          <w:tab w:val="left" w:pos="1472"/>
        </w:tabs>
        <w:kinsoku w:val="0"/>
        <w:wordWrap w:val="0"/>
        <w:autoSpaceDE w:val="0"/>
        <w:autoSpaceDN w:val="0"/>
        <w:adjustRightInd w:val="0"/>
        <w:spacing w:before="0" w:after="120" w:line="252" w:lineRule="auto"/>
        <w:ind w:left="110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H</w:t>
      </w:r>
      <w:r>
        <w:rPr>
          <w:rFonts w:ascii="Times New Roman" w:hAnsi="Times New Roman" w:eastAsia="Times New Roman" w:cs="Times New Roman"/>
          <w:b w:val="0"/>
          <w:i w:val="0"/>
          <w:color w:val="000000"/>
          <w:spacing w:val="0"/>
          <w:w w:val="100"/>
          <w:kern w:val="0"/>
          <w:position w:val="0"/>
          <w:sz w:val="24"/>
          <w:szCs w:val="24"/>
        </w:rPr>
        <w:t>ệ</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thống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kiểm</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tra</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email:</w:t>
      </w:r>
    </w:p>
    <w:p>
      <w:pPr>
        <w:widowControl w:val="0"/>
        <w:numPr>
          <w:ilvl w:val="1"/>
          <w:numId w:val="33"/>
        </w:numPr>
        <w:tabs>
          <w:tab w:val="left" w:pos="1756"/>
        </w:tabs>
        <w:kinsoku w:val="0"/>
        <w:wordWrap w:val="0"/>
        <w:autoSpaceDE w:val="0"/>
        <w:autoSpaceDN w:val="0"/>
        <w:adjustRightInd w:val="0"/>
        <w:spacing w:before="120" w:after="119" w:line="255" w:lineRule="auto"/>
        <w:ind w:left="138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Kiể</w:t>
      </w:r>
      <w:r>
        <w:rPr>
          <w:rFonts w:ascii="Times New Roman" w:hAnsi="Times New Roman" w:eastAsia="Times New Roman" w:cs="Times New Roman"/>
          <w:b w:val="0"/>
          <w:i w:val="0"/>
          <w:color w:val="000000"/>
          <w:spacing w:val="0"/>
          <w:w w:val="100"/>
          <w:kern w:val="0"/>
          <w:position w:val="0"/>
          <w:sz w:val="24"/>
          <w:szCs w:val="24"/>
        </w:rPr>
        <w:t>m</w:t>
      </w:r>
      <w:r>
        <w:rPr>
          <w:rFonts w:ascii="Times New Roman" w:hAnsi="Times New Roman" w:eastAsia="Times New Roman"/>
          <w:b w:val="0"/>
          <w:i w:val="0"/>
          <w:color w:val="000000"/>
          <w:spacing w:val="0"/>
          <w:w w:val="9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tra</w:t>
      </w:r>
      <w:r>
        <w:rPr>
          <w:rFonts w:ascii="Times New Roman" w:hAnsi="Times New Roman" w:eastAsia="Times New Roman"/>
          <w:b w:val="0"/>
          <w:i w:val="0"/>
          <w:color w:val="000000"/>
          <w:spacing w:val="0"/>
          <w:w w:val="9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email</w:t>
      </w:r>
      <w:r>
        <w:rPr>
          <w:rFonts w:ascii="Times New Roman" w:hAnsi="Times New Roman" w:eastAsia="Times New Roman"/>
          <w:b w:val="0"/>
          <w:i w:val="0"/>
          <w:color w:val="000000"/>
          <w:spacing w:val="0"/>
          <w:w w:val="9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có</w:t>
      </w:r>
      <w:r>
        <w:rPr>
          <w:rFonts w:ascii="Times New Roman" w:hAnsi="Times New Roman" w:eastAsia="Times New Roman"/>
          <w:b w:val="0"/>
          <w:i w:val="0"/>
          <w:color w:val="000000"/>
          <w:spacing w:val="0"/>
          <w:w w:val="9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tồn</w:t>
      </w:r>
      <w:r>
        <w:rPr>
          <w:rFonts w:ascii="Times New Roman" w:hAnsi="Times New Roman" w:eastAsia="Times New Roman"/>
          <w:b w:val="0"/>
          <w:i w:val="0"/>
          <w:color w:val="000000"/>
          <w:spacing w:val="0"/>
          <w:w w:val="9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tại</w:t>
      </w:r>
      <w:r>
        <w:rPr>
          <w:rFonts w:ascii="Times New Roman" w:hAnsi="Times New Roman" w:eastAsia="Times New Roman"/>
          <w:b w:val="0"/>
          <w:i w:val="0"/>
          <w:color w:val="000000"/>
          <w:spacing w:val="0"/>
          <w:w w:val="9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trong</w:t>
      </w:r>
      <w:r>
        <w:rPr>
          <w:rFonts w:ascii="Times New Roman" w:hAnsi="Times New Roman" w:eastAsia="Times New Roman"/>
          <w:b w:val="0"/>
          <w:i w:val="0"/>
          <w:color w:val="000000"/>
          <w:spacing w:val="0"/>
          <w:w w:val="9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cơ</w:t>
      </w:r>
      <w:r>
        <w:rPr>
          <w:rFonts w:ascii="Times New Roman" w:hAnsi="Times New Roman" w:eastAsia="Times New Roman"/>
          <w:b w:val="0"/>
          <w:i w:val="0"/>
          <w:color w:val="000000"/>
          <w:spacing w:val="0"/>
          <w:w w:val="9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sở</w:t>
      </w:r>
      <w:r>
        <w:rPr>
          <w:rFonts w:ascii="Times New Roman" w:hAnsi="Times New Roman" w:eastAsia="Times New Roman"/>
          <w:b w:val="0"/>
          <w:i w:val="0"/>
          <w:color w:val="000000"/>
          <w:spacing w:val="0"/>
          <w:w w:val="9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dữ</w:t>
      </w:r>
      <w:r>
        <w:rPr>
          <w:rFonts w:ascii="Times New Roman" w:hAnsi="Times New Roman" w:eastAsia="Times New Roman"/>
          <w:b w:val="0"/>
          <w:i w:val="0"/>
          <w:color w:val="000000"/>
          <w:spacing w:val="0"/>
          <w:w w:val="9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liệu</w:t>
      </w:r>
      <w:r>
        <w:rPr>
          <w:rFonts w:ascii="Times New Roman" w:hAnsi="Times New Roman" w:eastAsia="Times New Roman"/>
          <w:b w:val="0"/>
          <w:i w:val="0"/>
          <w:color w:val="000000"/>
          <w:spacing w:val="0"/>
          <w:w w:val="9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không.</w:t>
      </w:r>
    </w:p>
    <w:p>
      <w:pPr>
        <w:widowControl w:val="0"/>
        <w:numPr>
          <w:ilvl w:val="1"/>
          <w:numId w:val="33"/>
        </w:numPr>
        <w:tabs>
          <w:tab w:val="left" w:pos="1753"/>
        </w:tabs>
        <w:kinsoku w:val="0"/>
        <w:wordWrap w:val="0"/>
        <w:autoSpaceDE w:val="0"/>
        <w:autoSpaceDN w:val="0"/>
        <w:adjustRightInd w:val="0"/>
        <w:spacing w:before="119" w:after="0" w:line="240" w:lineRule="auto"/>
        <w:ind w:left="138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Nế</w:t>
      </w:r>
      <w:r>
        <w:rPr>
          <w:rFonts w:ascii="Times New Roman" w:hAnsi="Times New Roman" w:eastAsia="Times New Roman" w:cs="Times New Roman"/>
          <w:b w:val="0"/>
          <w:i w:val="0"/>
          <w:color w:val="000000"/>
          <w:spacing w:val="0"/>
          <w:w w:val="100"/>
          <w:kern w:val="0"/>
          <w:position w:val="0"/>
          <w:sz w:val="24"/>
          <w:szCs w:val="24"/>
        </w:rPr>
        <w:t>u</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không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tồn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tại: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Thông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báo</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lỗi.</w:t>
      </w: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0" w:lineRule="auto"/>
        <w:ind w:right="0"/>
        <w:jc w:val="left"/>
        <w:textAlignment w:val="baseline"/>
      </w:pPr>
      <w:r>
        <w:drawing>
          <wp:inline distT="0" distB="0" distL="114300" distR="114300">
            <wp:extent cx="6360795" cy="3569970"/>
            <wp:effectExtent l="0" t="0" r="1905" b="11430"/>
            <wp:docPr id="2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3"/>
                    <pic:cNvPicPr>
                      <a:picLocks noChangeAspect="1"/>
                    </pic:cNvPicPr>
                  </pic:nvPicPr>
                  <pic:blipFill>
                    <a:blip r:embed="rId31"/>
                    <a:stretch>
                      <a:fillRect/>
                    </a:stretch>
                  </pic:blipFill>
                  <pic:spPr>
                    <a:xfrm>
                      <a:off x="0" y="0"/>
                      <a:ext cx="6360795" cy="3569970"/>
                    </a:xfrm>
                    <a:prstGeom prst="rect">
                      <a:avLst/>
                    </a:prstGeom>
                    <a:noFill/>
                    <a:ln>
                      <a:noFill/>
                    </a:ln>
                  </pic:spPr>
                </pic:pic>
              </a:graphicData>
            </a:graphic>
          </wp:inline>
        </w:drawing>
      </w:r>
      <w:r>
        <w:rPr>
          <w:rFonts w:ascii="Times New Roman" w:hAnsi="Times New Roman" w:eastAsia="Times New Roman" w:cs="Times New Roman"/>
          <w:b w:val="0"/>
          <w:i/>
          <w:color w:val="000000"/>
          <w:spacing w:val="1"/>
          <w:w w:val="100"/>
          <w:kern w:val="0"/>
          <w:position w:val="0"/>
          <w:sz w:val="24"/>
          <w:szCs w:val="24"/>
        </w:rPr>
        <w:t>Hì</w:t>
      </w:r>
      <w:r>
        <w:rPr>
          <w:rFonts w:ascii="Times New Roman" w:hAnsi="Times New Roman" w:eastAsia="Times New Roman" w:cs="Times New Roman"/>
          <w:b w:val="0"/>
          <w:i/>
          <w:color w:val="000000"/>
          <w:spacing w:val="0"/>
          <w:w w:val="100"/>
          <w:kern w:val="0"/>
          <w:position w:val="0"/>
          <w:sz w:val="24"/>
          <w:szCs w:val="24"/>
        </w:rPr>
        <w:t>nh</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3.2.2b</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1"/>
          <w:w w:val="100"/>
          <w:kern w:val="0"/>
          <w:position w:val="0"/>
          <w:sz w:val="24"/>
          <w:szCs w:val="24"/>
        </w:rPr>
        <w:t>T</w:t>
      </w:r>
      <w:r>
        <w:rPr>
          <w:rFonts w:ascii="Times New Roman" w:hAnsi="Times New Roman" w:eastAsia="Times New Roman" w:cs="Times New Roman"/>
          <w:b w:val="0"/>
          <w:i/>
          <w:color w:val="000000"/>
          <w:spacing w:val="0"/>
          <w:w w:val="100"/>
          <w:kern w:val="0"/>
          <w:position w:val="0"/>
          <w:sz w:val="24"/>
          <w:szCs w:val="24"/>
        </w:rPr>
        <w:t>hông</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báo</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1"/>
          <w:w w:val="100"/>
          <w:kern w:val="0"/>
          <w:position w:val="0"/>
          <w:sz w:val="24"/>
          <w:szCs w:val="24"/>
        </w:rPr>
        <w:t>l</w:t>
      </w:r>
      <w:r>
        <w:rPr>
          <w:rFonts w:ascii="Times New Roman" w:hAnsi="Times New Roman" w:eastAsia="Times New Roman" w:cs="Times New Roman"/>
          <w:b w:val="0"/>
          <w:i/>
          <w:color w:val="000000"/>
          <w:spacing w:val="0"/>
          <w:w w:val="100"/>
          <w:kern w:val="0"/>
          <w:position w:val="0"/>
          <w:sz w:val="24"/>
          <w:szCs w:val="24"/>
        </w:rPr>
        <w:t>ỗi</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1"/>
          <w:w w:val="100"/>
          <w:kern w:val="0"/>
          <w:position w:val="0"/>
          <w:sz w:val="24"/>
          <w:szCs w:val="24"/>
        </w:rPr>
        <w:t>k</w:t>
      </w:r>
      <w:r>
        <w:rPr>
          <w:rFonts w:ascii="Times New Roman" w:hAnsi="Times New Roman" w:eastAsia="Times New Roman" w:cs="Times New Roman"/>
          <w:b w:val="0"/>
          <w:i/>
          <w:color w:val="000000"/>
          <w:spacing w:val="0"/>
          <w:w w:val="100"/>
          <w:kern w:val="0"/>
          <w:position w:val="0"/>
          <w:sz w:val="24"/>
          <w:szCs w:val="24"/>
        </w:rPr>
        <w:t>hi</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1"/>
          <w:w w:val="100"/>
          <w:kern w:val="0"/>
          <w:position w:val="0"/>
          <w:sz w:val="24"/>
          <w:szCs w:val="24"/>
        </w:rPr>
        <w:t>e</w:t>
      </w:r>
      <w:r>
        <w:rPr>
          <w:rFonts w:ascii="Times New Roman" w:hAnsi="Times New Roman" w:eastAsia="Times New Roman" w:cs="Times New Roman"/>
          <w:b w:val="0"/>
          <w:i/>
          <w:color w:val="000000"/>
          <w:spacing w:val="0"/>
          <w:w w:val="100"/>
          <w:kern w:val="0"/>
          <w:position w:val="0"/>
          <w:sz w:val="24"/>
          <w:szCs w:val="24"/>
        </w:rPr>
        <w:t>mail</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không</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tồn</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tại</w:t>
      </w:r>
    </w:p>
    <w:p>
      <w:pPr>
        <w:widowControl w:val="0"/>
        <w:kinsoku w:val="0"/>
        <w:wordWrap w:val="0"/>
        <w:autoSpaceDE w:val="0"/>
        <w:autoSpaceDN w:val="0"/>
        <w:adjustRightInd w:val="0"/>
        <w:spacing w:before="1" w:after="0" w:line="425" w:lineRule="auto"/>
        <w:ind w:left="0" w:right="0" w:firstLine="0"/>
        <w:jc w:val="both"/>
        <w:textAlignment w:val="baseline"/>
        <w:rPr>
          <w:rFonts w:ascii="Arial" w:hAnsi="Arial" w:eastAsia="Arial" w:cs="Arial"/>
          <w:sz w:val="20"/>
          <w:szCs w:val="20"/>
        </w:rPr>
      </w:pPr>
    </w:p>
    <w:p>
      <w:pPr>
        <w:widowControl w:val="0"/>
        <w:numPr>
          <w:ilvl w:val="0"/>
          <w:numId w:val="34"/>
        </w:numPr>
        <w:tabs>
          <w:tab w:val="left" w:pos="1753"/>
        </w:tabs>
        <w:kinsoku w:val="0"/>
        <w:wordWrap w:val="0"/>
        <w:autoSpaceDE w:val="0"/>
        <w:autoSpaceDN w:val="0"/>
        <w:adjustRightInd w:val="0"/>
        <w:spacing w:before="1" w:after="0" w:line="240" w:lineRule="auto"/>
        <w:ind w:left="138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Nế</w:t>
      </w:r>
      <w:r>
        <w:rPr>
          <w:rFonts w:ascii="Times New Roman" w:hAnsi="Times New Roman" w:eastAsia="Times New Roman" w:cs="Times New Roman"/>
          <w:b w:val="0"/>
          <w:i w:val="0"/>
          <w:color w:val="000000"/>
          <w:spacing w:val="0"/>
          <w:w w:val="100"/>
          <w:kern w:val="0"/>
          <w:position w:val="0"/>
          <w:sz w:val="24"/>
          <w:szCs w:val="24"/>
        </w:rPr>
        <w:t>u</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tồn</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tại:</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Tạo</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token</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bảo</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mật</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(resetPasswordToken)</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kèm</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thời</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gian</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hết</w:t>
      </w:r>
      <w:r>
        <w:rPr>
          <w:rFonts w:ascii="Times New Roman" w:hAnsi="Times New Roman" w:eastAsia="Times New Roman"/>
          <w:b w:val="0"/>
          <w:i w:val="0"/>
          <w:color w:val="000000"/>
          <w:spacing w:val="-2"/>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hạn.</w:t>
      </w: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72"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15" w:after="0" w:line="240" w:lineRule="auto"/>
        <w:ind w:left="4880" w:right="0" w:firstLine="0"/>
        <w:jc w:val="left"/>
        <w:textAlignment w:val="baseline"/>
      </w:pPr>
      <w:r>
        <w:rPr>
          <w:rFonts w:ascii="Times New Roman" w:hAnsi="Times New Roman" w:eastAsia="Times New Roman" w:cs="Times New Roman"/>
          <w:b w:val="0"/>
          <w:i w:val="0"/>
          <w:color w:val="000000"/>
          <w:spacing w:val="0"/>
          <w:w w:val="99"/>
          <w:kern w:val="0"/>
          <w:position w:val="0"/>
          <w:sz w:val="24"/>
          <w:szCs w:val="24"/>
        </w:rPr>
        <w:t>18</w:t>
      </w:r>
    </w:p>
    <w:p>
      <w:pPr>
        <w:sectPr>
          <w:type w:val="continuous"/>
          <w:pgSz w:w="12240" w:h="15840"/>
          <w:pgMar w:top="1340" w:right="1100" w:bottom="980" w:left="1100" w:header="0" w:footer="0" w:gutter="0"/>
          <w:cols w:space="425" w:num="1"/>
        </w:sectPr>
      </w:pPr>
    </w:p>
    <w:p>
      <w:pPr>
        <w:widowControl w:val="0"/>
        <w:kinsoku w:val="0"/>
        <w:wordWrap w:val="0"/>
        <w:autoSpaceDE w:val="0"/>
        <w:autoSpaceDN w:val="0"/>
        <w:adjustRightInd w:val="0"/>
        <w:spacing w:before="0" w:after="0" w:line="426" w:lineRule="auto"/>
        <w:ind w:left="0" w:right="0" w:firstLine="0"/>
        <w:jc w:val="both"/>
        <w:textAlignment w:val="baseline"/>
        <w:rPr>
          <w:rFonts w:ascii="Arial" w:hAnsi="Arial" w:eastAsia="Arial" w:cs="Arial"/>
          <w:sz w:val="20"/>
          <w:szCs w:val="20"/>
        </w:rPr>
      </w:pPr>
      <w:r>
        <w:drawing>
          <wp:inline distT="0" distB="0" distL="114300" distR="114300">
            <wp:extent cx="6367145" cy="3557270"/>
            <wp:effectExtent l="0" t="0" r="8255" b="11430"/>
            <wp:docPr id="2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4"/>
                    <pic:cNvPicPr>
                      <a:picLocks noChangeAspect="1"/>
                    </pic:cNvPicPr>
                  </pic:nvPicPr>
                  <pic:blipFill>
                    <a:blip r:embed="rId32"/>
                    <a:stretch>
                      <a:fillRect/>
                    </a:stretch>
                  </pic:blipFill>
                  <pic:spPr>
                    <a:xfrm>
                      <a:off x="0" y="0"/>
                      <a:ext cx="6367145" cy="3557270"/>
                    </a:xfrm>
                    <a:prstGeom prst="rect">
                      <a:avLst/>
                    </a:prstGeom>
                    <a:noFill/>
                    <a:ln>
                      <a:noFill/>
                    </a:ln>
                  </pic:spPr>
                </pic:pic>
              </a:graphicData>
            </a:graphic>
          </wp:inline>
        </w:drawing>
      </w:r>
    </w:p>
    <w:p>
      <w:pPr>
        <w:widowControl w:val="0"/>
        <w:numPr>
          <w:ilvl w:val="0"/>
          <w:numId w:val="35"/>
        </w:numPr>
        <w:tabs>
          <w:tab w:val="left" w:pos="1472"/>
        </w:tabs>
        <w:kinsoku w:val="0"/>
        <w:wordWrap w:val="0"/>
        <w:autoSpaceDE w:val="0"/>
        <w:autoSpaceDN w:val="0"/>
        <w:adjustRightInd w:val="0"/>
        <w:spacing w:before="0" w:after="120" w:line="253" w:lineRule="auto"/>
        <w:ind w:left="110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G</w:t>
      </w:r>
      <w:r>
        <w:rPr>
          <w:rFonts w:ascii="Times New Roman" w:hAnsi="Times New Roman" w:eastAsia="Times New Roman" w:cs="Times New Roman"/>
          <w:b w:val="0"/>
          <w:i w:val="0"/>
          <w:color w:val="000000"/>
          <w:spacing w:val="0"/>
          <w:w w:val="100"/>
          <w:kern w:val="0"/>
          <w:position w:val="0"/>
          <w:sz w:val="24"/>
          <w:szCs w:val="24"/>
        </w:rPr>
        <w:t>ửi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email</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xác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nhận:</w:t>
      </w:r>
    </w:p>
    <w:p>
      <w:pPr>
        <w:widowControl w:val="0"/>
        <w:numPr>
          <w:ilvl w:val="1"/>
          <w:numId w:val="35"/>
        </w:numPr>
        <w:tabs>
          <w:tab w:val="left" w:pos="1756"/>
        </w:tabs>
        <w:kinsoku w:val="0"/>
        <w:wordWrap w:val="0"/>
        <w:autoSpaceDE w:val="0"/>
        <w:autoSpaceDN w:val="0"/>
        <w:adjustRightInd w:val="0"/>
        <w:spacing w:before="120" w:after="0" w:line="240" w:lineRule="auto"/>
        <w:ind w:left="138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G</w:t>
      </w:r>
      <w:r>
        <w:rPr>
          <w:rFonts w:ascii="Times New Roman" w:hAnsi="Times New Roman" w:eastAsia="Times New Roman" w:cs="Times New Roman"/>
          <w:b w:val="0"/>
          <w:i w:val="0"/>
          <w:color w:val="000000"/>
          <w:spacing w:val="0"/>
          <w:w w:val="100"/>
          <w:kern w:val="0"/>
          <w:position w:val="0"/>
          <w:sz w:val="24"/>
          <w:szCs w:val="24"/>
        </w:rPr>
        <w:t>ửi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emai</w:t>
      </w:r>
      <w:r>
        <w:rPr>
          <w:rFonts w:ascii="Times New Roman" w:hAnsi="Times New Roman" w:eastAsia="Times New Roman" w:cs="Times New Roman"/>
          <w:b w:val="0"/>
          <w:i w:val="0"/>
          <w:color w:val="000000"/>
          <w:spacing w:val="0"/>
          <w:w w:val="100"/>
          <w:kern w:val="0"/>
          <w:position w:val="0"/>
          <w:sz w:val="24"/>
          <w:szCs w:val="24"/>
        </w:rPr>
        <w:t>l</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chứa</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liên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kết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đặt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lại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mật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khẩu</w:t>
      </w:r>
    </w:p>
    <w:p>
      <w:pPr>
        <w:widowControl w:val="0"/>
        <w:kinsoku w:val="0"/>
        <w:wordWrap w:val="0"/>
        <w:autoSpaceDE w:val="0"/>
        <w:autoSpaceDN w:val="0"/>
        <w:adjustRightInd w:val="0"/>
        <w:spacing w:before="1"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r>
        <w:drawing>
          <wp:anchor distT="0" distB="0" distL="0" distR="0" simplePos="0" relativeHeight="251658240" behindDoc="1" locked="0" layoutInCell="1" allowOverlap="1">
            <wp:simplePos x="0" y="0"/>
            <wp:positionH relativeFrom="page">
              <wp:posOffset>933450</wp:posOffset>
            </wp:positionH>
            <wp:positionV relativeFrom="paragraph">
              <wp:posOffset>-349250</wp:posOffset>
            </wp:positionV>
            <wp:extent cx="5948045" cy="901700"/>
            <wp:effectExtent l="0" t="0" r="0" b="0"/>
            <wp:wrapNone/>
            <wp:docPr id="1142" name="Image 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 name="Image 1142"/>
                    <pic:cNvPicPr>
                      <a:picLocks noChangeAspect="1"/>
                    </pic:cNvPicPr>
                  </pic:nvPicPr>
                  <pic:blipFill>
                    <a:blip r:embed="rId33">
                      <a:extLst>
                        <a:ext uri="{28A0092B-C50C-407E-A947-70E740481C1C}">
                          <a14:useLocalDpi xmlns:a14="http://schemas.microsoft.com/office/drawing/2010/main" val="0"/>
                        </a:ext>
                      </a:extLst>
                    </a:blip>
                    <a:srcRect/>
                    <a:stretch>
                      <a:fillRect/>
                    </a:stretch>
                  </pic:blipFill>
                  <pic:spPr>
                    <a:xfrm>
                      <a:off x="0" y="0"/>
                      <a:ext cx="5947834" cy="901700"/>
                    </a:xfrm>
                    <a:prstGeom prst="rect">
                      <a:avLst/>
                    </a:prstGeom>
                  </pic:spPr>
                </pic:pic>
              </a:graphicData>
            </a:graphic>
          </wp:anchor>
        </w:drawing>
      </w:r>
      <w:r>
        <mc:AlternateContent>
          <mc:Choice Requires="wps">
            <w:drawing>
              <wp:anchor distT="0" distB="0" distL="0" distR="0" simplePos="0" relativeHeight="251660288" behindDoc="0" locked="0" layoutInCell="1" allowOverlap="1">
                <wp:simplePos x="0" y="0"/>
                <wp:positionH relativeFrom="page">
                  <wp:posOffset>923925</wp:posOffset>
                </wp:positionH>
                <wp:positionV relativeFrom="paragraph">
                  <wp:posOffset>-358775</wp:posOffset>
                </wp:positionV>
                <wp:extent cx="5962650" cy="915670"/>
                <wp:effectExtent l="0" t="0" r="0" b="0"/>
                <wp:wrapNone/>
                <wp:docPr id="1144" name="Image 11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62"/>
                          <a:ext cx="5962650" cy="915670"/>
                        </a:xfrm>
                        <a:custGeom>
                          <a:avLst/>
                          <a:gdLst/>
                          <a:ahLst/>
                          <a:cxnLst/>
                          <a:rect l="l" t="t" r="r" b="b"/>
                          <a:pathLst>
                            <a:path w="5962650" h="915608">
                              <a:moveTo>
                                <a:pt x="4763" y="4763"/>
                              </a:moveTo>
                              <a:lnTo>
                                <a:pt x="5957888" y="4763"/>
                              </a:lnTo>
                              <a:lnTo>
                                <a:pt x="5957888" y="910908"/>
                              </a:lnTo>
                              <a:lnTo>
                                <a:pt x="4763" y="910908"/>
                              </a:lnTo>
                              <a:lnTo>
                                <a:pt x="4763" y="4763"/>
                              </a:lnTo>
                            </a:path>
                          </a:pathLst>
                        </a:custGeom>
                        <a:ln w="9525" cap="flat" cmpd="sng">
                          <a:solidFill>
                            <a:srgbClr val="000000">
                              <a:alpha val="100000"/>
                            </a:srgbClr>
                          </a:solidFill>
                          <a:round/>
                        </a:ln>
                      </wps:spPr>
                      <wps:style>
                        <a:lnRef idx="0">
                          <a:srgbClr val="FFFFFF"/>
                        </a:lnRef>
                        <a:fillRef idx="0">
                          <a:srgbClr val="FFFFFF"/>
                        </a:fillRef>
                        <a:effectRef idx="0">
                          <a:srgbClr val="FFFFFF"/>
                        </a:effectRef>
                        <a:fontRef idx="none"/>
                      </wps:style>
                      <wps:bodyPr/>
                    </wps:wsp>
                  </a:graphicData>
                </a:graphic>
              </wp:anchor>
            </w:drawing>
          </mc:Choice>
          <mc:Fallback>
            <w:pict>
              <v:shape id="Image 1144" o:spid="_x0000_s1026" o:spt="100" style="position:absolute;left:0pt;margin-left:72.75pt;margin-top:-28.25pt;height:72.1pt;width:469.5pt;mso-position-horizontal-relative:page;z-index:251660288;mso-width-relative:page;mso-height-relative:page;" filled="f" stroked="t" coordsize="5962650,915608" o:gfxdata="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LSIsp1wAAAAsBAAAPAAAAAAAAAAEAIAAAACIAAABkcnMvZG93bnJldi54&#10;bWxQSwECFAAUAAAACACHTuJA6cID5TQCAADVBAAADgAAAAAAAAABACAAAAAmAQAAZHJzL2Uyb0Rv&#10;Yy54bWxQSwUGAAAAAAYABgBZAQAAzAUAAAAA&#10;" path="m4763,4763l5957888,4763,5957888,910908,4763,910908,4763,4763e">
                <v:fill on="f" focussize="0,0"/>
                <v:stroke color="#000000" joinstyle="round"/>
                <v:imagedata o:title=""/>
                <o:lock v:ext="edit" aspectratio="t"/>
              </v:shape>
            </w:pict>
          </mc:Fallback>
        </mc:AlternateContent>
      </w: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431"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0" w:lineRule="auto"/>
        <w:ind w:left="3300" w:right="0" w:firstLine="0"/>
        <w:jc w:val="left"/>
        <w:textAlignment w:val="baseline"/>
      </w:pPr>
      <w:r>
        <w:rPr>
          <w:rFonts w:ascii="Times New Roman" w:hAnsi="Times New Roman" w:eastAsia="Times New Roman" w:cs="Times New Roman"/>
          <w:b w:val="0"/>
          <w:i/>
          <w:color w:val="000000"/>
          <w:spacing w:val="1"/>
          <w:w w:val="100"/>
          <w:kern w:val="0"/>
          <w:position w:val="0"/>
          <w:sz w:val="24"/>
          <w:szCs w:val="24"/>
        </w:rPr>
        <w:t>Hì</w:t>
      </w:r>
      <w:r>
        <w:rPr>
          <w:rFonts w:ascii="Times New Roman" w:hAnsi="Times New Roman" w:eastAsia="Times New Roman" w:cs="Times New Roman"/>
          <w:b w:val="0"/>
          <w:i/>
          <w:color w:val="000000"/>
          <w:spacing w:val="0"/>
          <w:w w:val="100"/>
          <w:kern w:val="0"/>
          <w:position w:val="0"/>
          <w:sz w:val="24"/>
          <w:szCs w:val="24"/>
        </w:rPr>
        <w:t>nh</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3.2.2d</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1"/>
          <w:w w:val="100"/>
          <w:kern w:val="0"/>
          <w:position w:val="0"/>
          <w:sz w:val="24"/>
          <w:szCs w:val="24"/>
        </w:rPr>
        <w:t>E</w:t>
      </w:r>
      <w:r>
        <w:rPr>
          <w:rFonts w:ascii="Times New Roman" w:hAnsi="Times New Roman" w:eastAsia="Times New Roman" w:cs="Times New Roman"/>
          <w:b w:val="0"/>
          <w:i/>
          <w:color w:val="000000"/>
          <w:spacing w:val="0"/>
          <w:w w:val="100"/>
          <w:kern w:val="0"/>
          <w:position w:val="0"/>
          <w:sz w:val="24"/>
          <w:szCs w:val="24"/>
        </w:rPr>
        <w:t>mail</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đặt</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lại</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mật</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khẩu</w:t>
      </w:r>
    </w:p>
    <w:p>
      <w:pPr>
        <w:widowControl w:val="0"/>
        <w:kinsoku w:val="0"/>
        <w:wordWrap w:val="0"/>
        <w:autoSpaceDE w:val="0"/>
        <w:autoSpaceDN w:val="0"/>
        <w:adjustRightInd w:val="0"/>
        <w:spacing w:before="0" w:after="0" w:line="427" w:lineRule="auto"/>
        <w:ind w:left="0" w:right="0" w:firstLine="0"/>
        <w:jc w:val="both"/>
        <w:textAlignment w:val="baseline"/>
        <w:rPr>
          <w:rFonts w:ascii="Arial" w:hAnsi="Arial" w:eastAsia="Arial" w:cs="Arial"/>
          <w:sz w:val="20"/>
          <w:szCs w:val="20"/>
        </w:rPr>
      </w:pPr>
    </w:p>
    <w:p>
      <w:pPr>
        <w:widowControl w:val="0"/>
        <w:numPr>
          <w:ilvl w:val="0"/>
          <w:numId w:val="36"/>
        </w:numPr>
        <w:tabs>
          <w:tab w:val="left" w:pos="1469"/>
        </w:tabs>
        <w:kinsoku w:val="0"/>
        <w:wordWrap w:val="0"/>
        <w:autoSpaceDE w:val="0"/>
        <w:autoSpaceDN w:val="0"/>
        <w:adjustRightInd w:val="0"/>
        <w:spacing w:before="1" w:after="120" w:line="256" w:lineRule="auto"/>
        <w:ind w:left="110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N</w:t>
      </w:r>
      <w:r>
        <w:rPr>
          <w:rFonts w:ascii="Times New Roman" w:hAnsi="Times New Roman" w:eastAsia="Times New Roman" w:cs="Times New Roman"/>
          <w:b w:val="0"/>
          <w:i w:val="0"/>
          <w:color w:val="000000"/>
          <w:spacing w:val="0"/>
          <w:w w:val="100"/>
          <w:kern w:val="0"/>
          <w:position w:val="0"/>
          <w:sz w:val="24"/>
          <w:szCs w:val="24"/>
        </w:rPr>
        <w:t>gườ</w:t>
      </w:r>
      <w:r>
        <w:rPr>
          <w:rFonts w:ascii="Times New Roman" w:hAnsi="Times New Roman" w:eastAsia="Times New Roman" w:cs="Times New Roman"/>
          <w:b w:val="0"/>
          <w:i w:val="0"/>
          <w:color w:val="000000"/>
          <w:spacing w:val="1"/>
          <w:w w:val="100"/>
          <w:kern w:val="0"/>
          <w:position w:val="0"/>
          <w:sz w:val="24"/>
          <w:szCs w:val="24"/>
        </w:rPr>
        <w:t>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dùng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nhấp</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vào</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liên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kết:</w:t>
      </w:r>
    </w:p>
    <w:p>
      <w:pPr>
        <w:widowControl w:val="0"/>
        <w:numPr>
          <w:ilvl w:val="1"/>
          <w:numId w:val="36"/>
        </w:numPr>
        <w:tabs>
          <w:tab w:val="left" w:pos="1756"/>
        </w:tabs>
        <w:kinsoku w:val="0"/>
        <w:wordWrap w:val="0"/>
        <w:autoSpaceDE w:val="0"/>
        <w:autoSpaceDN w:val="0"/>
        <w:adjustRightInd w:val="0"/>
        <w:spacing w:before="121" w:after="120" w:line="253" w:lineRule="auto"/>
        <w:ind w:left="138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H</w:t>
      </w:r>
      <w:r>
        <w:rPr>
          <w:rFonts w:ascii="Times New Roman" w:hAnsi="Times New Roman" w:eastAsia="Times New Roman" w:cs="Times New Roman"/>
          <w:b w:val="0"/>
          <w:i w:val="0"/>
          <w:color w:val="000000"/>
          <w:spacing w:val="0"/>
          <w:w w:val="100"/>
          <w:kern w:val="0"/>
          <w:position w:val="0"/>
          <w:sz w:val="24"/>
          <w:szCs w:val="24"/>
        </w:rPr>
        <w:t>ệ</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thống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xác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minh</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token:</w:t>
      </w:r>
    </w:p>
    <w:p>
      <w:pPr>
        <w:widowControl w:val="0"/>
        <w:numPr>
          <w:ilvl w:val="2"/>
          <w:numId w:val="36"/>
        </w:numPr>
        <w:tabs>
          <w:tab w:val="left" w:pos="2178"/>
        </w:tabs>
        <w:kinsoku w:val="0"/>
        <w:wordWrap w:val="0"/>
        <w:autoSpaceDE w:val="0"/>
        <w:autoSpaceDN w:val="0"/>
        <w:adjustRightInd w:val="0"/>
        <w:spacing w:before="120" w:after="0" w:line="240" w:lineRule="auto"/>
        <w:ind w:left="182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Nếu</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hợ</w:t>
      </w:r>
      <w:r>
        <w:rPr>
          <w:rFonts w:ascii="Times New Roman" w:hAnsi="Times New Roman" w:eastAsia="Times New Roman" w:cs="Times New Roman"/>
          <w:b w:val="0"/>
          <w:i w:val="0"/>
          <w:color w:val="000000"/>
          <w:spacing w:val="1"/>
          <w:w w:val="100"/>
          <w:kern w:val="0"/>
          <w:position w:val="0"/>
          <w:sz w:val="24"/>
          <w:szCs w:val="24"/>
        </w:rPr>
        <w:t>p</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lệ</w:t>
      </w:r>
      <w:r>
        <w:rPr>
          <w:rFonts w:ascii="Times New Roman" w:hAnsi="Times New Roman" w:eastAsia="Times New Roman" w:cs="Times New Roman"/>
          <w:b w:val="0"/>
          <w:i w:val="0"/>
          <w:color w:val="000000"/>
          <w:spacing w:val="0"/>
          <w:w w:val="100"/>
          <w:kern w:val="0"/>
          <w:position w:val="0"/>
          <w:sz w:val="24"/>
          <w:szCs w:val="24"/>
        </w:rPr>
        <w: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Hiển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thị</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form</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nhập</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mật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khẩu</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mới.</w:t>
      </w: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r>
        <w:drawing>
          <wp:anchor distT="0" distB="0" distL="0" distR="0" simplePos="0" relativeHeight="251660288" behindDoc="0" locked="0" layoutInCell="1" allowOverlap="1">
            <wp:simplePos x="0" y="0"/>
            <wp:positionH relativeFrom="page">
              <wp:posOffset>1181100</wp:posOffset>
            </wp:positionH>
            <wp:positionV relativeFrom="paragraph">
              <wp:posOffset>-807720</wp:posOffset>
            </wp:positionV>
            <wp:extent cx="5410200" cy="1900555"/>
            <wp:effectExtent l="0" t="0" r="0" b="0"/>
            <wp:wrapNone/>
            <wp:docPr id="1159" name="Image 1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 name="Image 1159"/>
                    <pic:cNvPicPr>
                      <a:picLocks noChangeAspect="1"/>
                    </pic:cNvPicPr>
                  </pic:nvPicPr>
                  <pic:blipFill>
                    <a:blip r:embed="rId34">
                      <a:extLst>
                        <a:ext uri="{28A0092B-C50C-407E-A947-70E740481C1C}">
                          <a14:useLocalDpi xmlns:a14="http://schemas.microsoft.com/office/drawing/2010/main" val="0"/>
                        </a:ext>
                      </a:extLst>
                    </a:blip>
                    <a:srcRect/>
                    <a:stretch>
                      <a:fillRect/>
                    </a:stretch>
                  </pic:blipFill>
                  <pic:spPr>
                    <a:xfrm>
                      <a:off x="0" y="0"/>
                      <a:ext cx="5410200" cy="1900767"/>
                    </a:xfrm>
                    <a:prstGeom prst="rect">
                      <a:avLst/>
                    </a:prstGeom>
                  </pic:spPr>
                </pic:pic>
              </a:graphicData>
            </a:graphic>
          </wp:anchor>
        </w:drawing>
      </w:r>
      <w:r>
        <mc:AlternateContent>
          <mc:Choice Requires="wps">
            <w:drawing>
              <wp:anchor distT="0" distB="0" distL="0" distR="0" simplePos="0" relativeHeight="251660288" behindDoc="0" locked="0" layoutInCell="1" allowOverlap="1">
                <wp:simplePos x="0" y="0"/>
                <wp:positionH relativeFrom="page">
                  <wp:posOffset>1171575</wp:posOffset>
                </wp:positionH>
                <wp:positionV relativeFrom="paragraph">
                  <wp:posOffset>-817245</wp:posOffset>
                </wp:positionV>
                <wp:extent cx="5429250" cy="1913890"/>
                <wp:effectExtent l="0" t="0" r="0" b="0"/>
                <wp:wrapNone/>
                <wp:docPr id="1161" name="Image 11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101"/>
                          <a:ext cx="5429083" cy="1913890"/>
                        </a:xfrm>
                        <a:custGeom>
                          <a:avLst/>
                          <a:gdLst/>
                          <a:ahLst/>
                          <a:cxnLst/>
                          <a:rect l="l" t="t" r="r" b="b"/>
                          <a:pathLst>
                            <a:path w="5429083" h="1913789">
                              <a:moveTo>
                                <a:pt x="4763" y="4763"/>
                              </a:moveTo>
                              <a:lnTo>
                                <a:pt x="5424320" y="4763"/>
                              </a:lnTo>
                              <a:lnTo>
                                <a:pt x="5424320" y="1909128"/>
                              </a:lnTo>
                              <a:lnTo>
                                <a:pt x="4763" y="1909128"/>
                              </a:lnTo>
                              <a:lnTo>
                                <a:pt x="4763" y="4763"/>
                              </a:lnTo>
                            </a:path>
                          </a:pathLst>
                        </a:custGeom>
                        <a:ln w="9525" cap="flat" cmpd="sng">
                          <a:solidFill>
                            <a:srgbClr val="000000">
                              <a:alpha val="100000"/>
                            </a:srgbClr>
                          </a:solidFill>
                          <a:round/>
                        </a:ln>
                      </wps:spPr>
                      <wps:style>
                        <a:lnRef idx="0">
                          <a:srgbClr val="FFFFFF"/>
                        </a:lnRef>
                        <a:fillRef idx="0">
                          <a:srgbClr val="FFFFFF"/>
                        </a:fillRef>
                        <a:effectRef idx="0">
                          <a:srgbClr val="FFFFFF"/>
                        </a:effectRef>
                        <a:fontRef idx="none"/>
                      </wps:style>
                      <wps:bodyPr/>
                    </wps:wsp>
                  </a:graphicData>
                </a:graphic>
              </wp:anchor>
            </w:drawing>
          </mc:Choice>
          <mc:Fallback>
            <w:pict>
              <v:shape id="Image 1161" o:spid="_x0000_s1026" o:spt="100" style="position:absolute;left:0pt;margin-left:92.25pt;margin-top:-64.35pt;height:150.7pt;width:427.5pt;mso-position-horizontal-relative:page;z-index:251660288;mso-width-relative:page;mso-height-relative:page;" filled="f" stroked="t" coordsize="5429083,1913789" o:gfxdata="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ADGtRa3AAAAA0BAAAPAAAAAAAAAAEAIAAAACIAAABkcnMv&#10;ZG93bnJldi54bWxQSwECFAAUAAAACACHTuJAJY1X8zgCAADaBAAADgAAAAAAAAABACAAAAArAQAA&#10;ZHJzL2Uyb0RvYy54bWxQSwUGAAAAAAYABgBZAQAA1QUAAAAA&#10;" path="m4763,4763l5424320,4763,5424320,1909128,4763,1909128,4763,4763e">
                <v:fill on="f" focussize="0,0"/>
                <v:stroke color="#000000" joinstyle="round"/>
                <v:imagedata o:title=""/>
                <o:lock v:ext="edit" aspectratio="t"/>
              </v:shape>
            </w:pict>
          </mc:Fallback>
        </mc:AlternateContent>
      </w: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302"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0" w:lineRule="auto"/>
        <w:ind w:left="2820" w:right="0" w:firstLine="0"/>
        <w:jc w:val="left"/>
        <w:textAlignment w:val="baseline"/>
      </w:pPr>
      <w:r>
        <w:rPr>
          <w:rFonts w:ascii="Times New Roman" w:hAnsi="Times New Roman" w:eastAsia="Times New Roman" w:cs="Times New Roman"/>
          <w:b w:val="0"/>
          <w:i/>
          <w:color w:val="000000"/>
          <w:spacing w:val="1"/>
          <w:w w:val="100"/>
          <w:kern w:val="0"/>
          <w:position w:val="0"/>
          <w:sz w:val="24"/>
          <w:szCs w:val="24"/>
        </w:rPr>
        <w:t>Hì</w:t>
      </w:r>
      <w:r>
        <w:rPr>
          <w:rFonts w:ascii="Times New Roman" w:hAnsi="Times New Roman" w:eastAsia="Times New Roman" w:cs="Times New Roman"/>
          <w:b w:val="0"/>
          <w:i/>
          <w:color w:val="000000"/>
          <w:spacing w:val="0"/>
          <w:w w:val="100"/>
          <w:kern w:val="0"/>
          <w:position w:val="0"/>
          <w:sz w:val="24"/>
          <w:szCs w:val="24"/>
        </w:rPr>
        <w:t>nh</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3.2.2e</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1"/>
          <w:w w:val="100"/>
          <w:kern w:val="0"/>
          <w:position w:val="0"/>
          <w:sz w:val="24"/>
          <w:szCs w:val="24"/>
        </w:rPr>
        <w:t>Gi</w:t>
      </w:r>
      <w:r>
        <w:rPr>
          <w:rFonts w:ascii="Times New Roman" w:hAnsi="Times New Roman" w:eastAsia="Times New Roman" w:cs="Times New Roman"/>
          <w:b w:val="0"/>
          <w:i/>
          <w:color w:val="000000"/>
          <w:spacing w:val="0"/>
          <w:w w:val="100"/>
          <w:kern w:val="0"/>
          <w:position w:val="0"/>
          <w:sz w:val="24"/>
          <w:szCs w:val="24"/>
        </w:rPr>
        <w:t>ao</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di</w:t>
      </w:r>
      <w:r>
        <w:rPr>
          <w:rFonts w:ascii="Times New Roman" w:hAnsi="Times New Roman" w:eastAsia="Times New Roman" w:cs="Times New Roman"/>
          <w:b w:val="0"/>
          <w:i/>
          <w:color w:val="000000"/>
          <w:spacing w:val="1"/>
          <w:w w:val="100"/>
          <w:kern w:val="0"/>
          <w:position w:val="0"/>
          <w:sz w:val="24"/>
          <w:szCs w:val="24"/>
        </w:rPr>
        <w:t>ệ</w:t>
      </w:r>
      <w:r>
        <w:rPr>
          <w:rFonts w:ascii="Times New Roman" w:hAnsi="Times New Roman" w:eastAsia="Times New Roman" w:cs="Times New Roman"/>
          <w:b w:val="0"/>
          <w:i/>
          <w:color w:val="000000"/>
          <w:spacing w:val="0"/>
          <w:w w:val="100"/>
          <w:kern w:val="0"/>
          <w:position w:val="0"/>
          <w:sz w:val="24"/>
          <w:szCs w:val="24"/>
        </w:rPr>
        <w:t>n</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trang</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đặt</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lại</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mật</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khẩu</w:t>
      </w:r>
    </w:p>
    <w:p>
      <w:pPr>
        <w:widowControl w:val="0"/>
        <w:kinsoku w:val="0"/>
        <w:wordWrap w:val="0"/>
        <w:autoSpaceDE w:val="0"/>
        <w:autoSpaceDN w:val="0"/>
        <w:adjustRightInd w:val="0"/>
        <w:spacing w:before="0" w:after="0" w:line="434" w:lineRule="auto"/>
        <w:ind w:left="0" w:right="0" w:firstLine="0"/>
        <w:jc w:val="both"/>
        <w:textAlignment w:val="baseline"/>
        <w:rPr>
          <w:rFonts w:ascii="Arial" w:hAnsi="Arial" w:eastAsia="Arial" w:cs="Arial"/>
          <w:sz w:val="20"/>
          <w:szCs w:val="20"/>
        </w:rPr>
      </w:pPr>
    </w:p>
    <w:p>
      <w:pPr>
        <w:widowControl w:val="0"/>
        <w:numPr>
          <w:ilvl w:val="0"/>
          <w:numId w:val="37"/>
        </w:numPr>
        <w:tabs>
          <w:tab w:val="left" w:pos="2178"/>
        </w:tabs>
        <w:kinsoku w:val="0"/>
        <w:wordWrap w:val="0"/>
        <w:autoSpaceDE w:val="0"/>
        <w:autoSpaceDN w:val="0"/>
        <w:adjustRightInd w:val="0"/>
        <w:spacing w:before="0" w:after="0" w:line="240" w:lineRule="auto"/>
        <w:ind w:left="182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Nếu</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không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hợ</w:t>
      </w:r>
      <w:r>
        <w:rPr>
          <w:rFonts w:ascii="Times New Roman" w:hAnsi="Times New Roman" w:eastAsia="Times New Roman" w:cs="Times New Roman"/>
          <w:b w:val="0"/>
          <w:i w:val="0"/>
          <w:color w:val="000000"/>
          <w:spacing w:val="1"/>
          <w:w w:val="100"/>
          <w:kern w:val="0"/>
          <w:position w:val="0"/>
          <w:sz w:val="24"/>
          <w:szCs w:val="24"/>
        </w:rPr>
        <w:t>p</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l</w:t>
      </w:r>
      <w:r>
        <w:rPr>
          <w:rFonts w:ascii="Times New Roman" w:hAnsi="Times New Roman" w:eastAsia="Times New Roman" w:cs="Times New Roman"/>
          <w:b w:val="0"/>
          <w:i w:val="0"/>
          <w:color w:val="000000"/>
          <w:spacing w:val="0"/>
          <w:w w:val="100"/>
          <w:kern w:val="0"/>
          <w:position w:val="0"/>
          <w:sz w:val="24"/>
          <w:szCs w:val="24"/>
        </w:rPr>
        <w:t>ệ</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hoặc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token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hết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hạn: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Thông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báo</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lỗi.</w:t>
      </w: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82"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16" w:after="0" w:line="240" w:lineRule="auto"/>
        <w:ind w:left="4880" w:right="0" w:firstLine="0"/>
        <w:jc w:val="left"/>
        <w:textAlignment w:val="baseline"/>
      </w:pPr>
      <w:r>
        <w:rPr>
          <w:rFonts w:ascii="Times New Roman" w:hAnsi="Times New Roman" w:eastAsia="Times New Roman" w:cs="Times New Roman"/>
          <w:b w:val="0"/>
          <w:i w:val="0"/>
          <w:color w:val="000000"/>
          <w:spacing w:val="0"/>
          <w:w w:val="99"/>
          <w:kern w:val="0"/>
          <w:position w:val="0"/>
          <w:sz w:val="24"/>
          <w:szCs w:val="24"/>
        </w:rPr>
        <w:t>19</w:t>
      </w:r>
    </w:p>
    <w:p>
      <w:pPr>
        <w:sectPr>
          <w:type w:val="continuous"/>
          <w:pgSz w:w="12240" w:h="15840"/>
          <w:pgMar w:top="1340" w:right="1100" w:bottom="980" w:left="1100" w:header="0" w:footer="0" w:gutter="0"/>
          <w:cols w:space="425" w:num="1"/>
        </w:sectPr>
      </w:pPr>
    </w:p>
    <w:p>
      <w:pPr>
        <w:widowControl w:val="0"/>
        <w:numPr>
          <w:ilvl w:val="0"/>
          <w:numId w:val="38"/>
        </w:numPr>
        <w:tabs>
          <w:tab w:val="left" w:pos="1472"/>
        </w:tabs>
        <w:kinsoku w:val="0"/>
        <w:wordWrap w:val="0"/>
        <w:autoSpaceDE w:val="0"/>
        <w:autoSpaceDN w:val="0"/>
        <w:adjustRightInd w:val="0"/>
        <w:spacing w:before="86" w:after="120" w:line="266" w:lineRule="auto"/>
        <w:ind w:left="110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Đ</w:t>
      </w:r>
      <w:r>
        <w:rPr>
          <w:rFonts w:ascii="Times New Roman" w:hAnsi="Times New Roman" w:eastAsia="Times New Roman" w:cs="Times New Roman"/>
          <w:b w:val="0"/>
          <w:i w:val="0"/>
          <w:color w:val="000000"/>
          <w:spacing w:val="0"/>
          <w:w w:val="100"/>
          <w:kern w:val="0"/>
          <w:position w:val="0"/>
          <w:sz w:val="24"/>
          <w:szCs w:val="24"/>
        </w:rPr>
        <w:t>ặt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lại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mật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khẩu:</w:t>
      </w:r>
    </w:p>
    <w:p>
      <w:pPr>
        <w:widowControl w:val="0"/>
        <w:numPr>
          <w:ilvl w:val="1"/>
          <w:numId w:val="38"/>
        </w:numPr>
        <w:tabs>
          <w:tab w:val="left" w:pos="1753"/>
        </w:tabs>
        <w:kinsoku w:val="0"/>
        <w:wordWrap w:val="0"/>
        <w:autoSpaceDE w:val="0"/>
        <w:autoSpaceDN w:val="0"/>
        <w:adjustRightInd w:val="0"/>
        <w:spacing w:before="121" w:after="120" w:line="255" w:lineRule="auto"/>
        <w:ind w:left="138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N</w:t>
      </w:r>
      <w:r>
        <w:rPr>
          <w:rFonts w:ascii="Times New Roman" w:hAnsi="Times New Roman" w:eastAsia="Times New Roman" w:cs="Times New Roman"/>
          <w:b w:val="0"/>
          <w:i w:val="0"/>
          <w:color w:val="000000"/>
          <w:spacing w:val="0"/>
          <w:w w:val="100"/>
          <w:kern w:val="0"/>
          <w:position w:val="0"/>
          <w:sz w:val="24"/>
          <w:szCs w:val="24"/>
        </w:rPr>
        <w:t>gườ</w:t>
      </w:r>
      <w:r>
        <w:rPr>
          <w:rFonts w:ascii="Times New Roman" w:hAnsi="Times New Roman" w:eastAsia="Times New Roman" w:cs="Times New Roman"/>
          <w:b w:val="0"/>
          <w:i w:val="0"/>
          <w:color w:val="000000"/>
          <w:spacing w:val="1"/>
          <w:w w:val="100"/>
          <w:kern w:val="0"/>
          <w:position w:val="0"/>
          <w:sz w:val="24"/>
          <w:szCs w:val="24"/>
        </w:rPr>
        <w:t>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dùng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nhập</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mật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khẩu</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mới.</w:t>
      </w:r>
    </w:p>
    <w:p>
      <w:pPr>
        <w:widowControl w:val="0"/>
        <w:numPr>
          <w:ilvl w:val="1"/>
          <w:numId w:val="38"/>
        </w:numPr>
        <w:tabs>
          <w:tab w:val="left" w:pos="1756"/>
        </w:tabs>
        <w:kinsoku w:val="0"/>
        <w:wordWrap w:val="0"/>
        <w:autoSpaceDE w:val="0"/>
        <w:autoSpaceDN w:val="0"/>
        <w:adjustRightInd w:val="0"/>
        <w:spacing w:before="120" w:after="119" w:line="255" w:lineRule="auto"/>
        <w:ind w:left="1380" w:right="0" w:firstLine="0"/>
        <w:jc w:val="left"/>
        <w:textAlignment w:val="baseline"/>
      </w:pPr>
      <w:r>
        <w:rPr>
          <w:rFonts w:ascii="Times New Roman" w:hAnsi="Times New Roman" w:eastAsia="Times New Roman" w:cs="Times New Roman"/>
          <w:b w:val="0"/>
          <w:i w:val="0"/>
          <w:color w:val="000000"/>
          <w:spacing w:val="0"/>
          <w:w w:val="100"/>
          <w:kern w:val="0"/>
          <w:position w:val="0"/>
          <w:sz w:val="24"/>
          <w:szCs w:val="24"/>
        </w:rPr>
        <w:t>Hệ</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thống</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mã</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hóa</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mật</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khẩu</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và</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lưu</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vào</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cơ</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sở</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dữ</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liệu.</w:t>
      </w:r>
    </w:p>
    <w:p>
      <w:pPr>
        <w:widowControl w:val="0"/>
        <w:numPr>
          <w:ilvl w:val="1"/>
          <w:numId w:val="38"/>
        </w:numPr>
        <w:tabs>
          <w:tab w:val="left" w:pos="1756"/>
        </w:tabs>
        <w:kinsoku w:val="0"/>
        <w:wordWrap w:val="0"/>
        <w:autoSpaceDE w:val="0"/>
        <w:autoSpaceDN w:val="0"/>
        <w:adjustRightInd w:val="0"/>
        <w:spacing w:before="119" w:after="0" w:line="240" w:lineRule="auto"/>
        <w:ind w:left="138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X</w:t>
      </w:r>
      <w:r>
        <w:rPr>
          <w:rFonts w:ascii="Times New Roman" w:hAnsi="Times New Roman" w:eastAsia="Times New Roman" w:cs="Times New Roman"/>
          <w:b w:val="0"/>
          <w:i w:val="0"/>
          <w:color w:val="000000"/>
          <w:spacing w:val="0"/>
          <w:w w:val="100"/>
          <w:kern w:val="0"/>
          <w:position w:val="0"/>
          <w:sz w:val="24"/>
          <w:szCs w:val="24"/>
        </w:rPr>
        <w:t>óa</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t</w:t>
      </w:r>
      <w:r>
        <w:rPr>
          <w:rFonts w:ascii="Times New Roman" w:hAnsi="Times New Roman" w:eastAsia="Times New Roman" w:cs="Times New Roman"/>
          <w:b w:val="0"/>
          <w:i w:val="0"/>
          <w:color w:val="000000"/>
          <w:spacing w:val="0"/>
          <w:w w:val="100"/>
          <w:kern w:val="0"/>
          <w:position w:val="0"/>
          <w:sz w:val="24"/>
          <w:szCs w:val="24"/>
        </w:rPr>
        <w:t>oken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đặt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lại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mật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khẩu.</w:t>
      </w: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326"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0" w:lineRule="auto"/>
        <w:ind w:left="420" w:right="0" w:firstLine="0"/>
        <w:jc w:val="left"/>
        <w:textAlignment w:val="baseline"/>
      </w:pPr>
      <w:r>
        <w:rPr>
          <w:rFonts w:ascii="Times New Roman" w:hAnsi="Times New Roman" w:eastAsia="Times New Roman" w:cs="Times New Roman"/>
          <w:b/>
          <w:i w:val="0"/>
          <w:color w:val="000000"/>
          <w:spacing w:val="0"/>
          <w:w w:val="100"/>
          <w:kern w:val="0"/>
          <w:position w:val="0"/>
          <w:sz w:val="24"/>
          <w:szCs w:val="24"/>
        </w:rPr>
        <w:t>3.2.3.</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Ch</w:t>
      </w:r>
      <w:r>
        <w:rPr>
          <w:rFonts w:ascii="Times New Roman" w:hAnsi="Times New Roman" w:eastAsia="Times New Roman" w:cs="Times New Roman"/>
          <w:b/>
          <w:i w:val="0"/>
          <w:color w:val="000000"/>
          <w:spacing w:val="1"/>
          <w:w w:val="100"/>
          <w:kern w:val="0"/>
          <w:position w:val="0"/>
          <w:sz w:val="24"/>
          <w:szCs w:val="24"/>
        </w:rPr>
        <w:t>ức</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1"/>
          <w:w w:val="100"/>
          <w:kern w:val="0"/>
          <w:position w:val="0"/>
          <w:sz w:val="24"/>
          <w:szCs w:val="24"/>
        </w:rPr>
        <w:t>n</w:t>
      </w:r>
      <w:r>
        <w:rPr>
          <w:rFonts w:ascii="Times New Roman" w:hAnsi="Times New Roman" w:eastAsia="Times New Roman" w:cs="Times New Roman"/>
          <w:b/>
          <w:i w:val="0"/>
          <w:color w:val="000000"/>
          <w:spacing w:val="0"/>
          <w:w w:val="100"/>
          <w:kern w:val="0"/>
          <w:position w:val="0"/>
          <w:sz w:val="24"/>
          <w:szCs w:val="24"/>
        </w:rPr>
        <w:t>ăng</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thêm</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mới</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người</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dùng</w:t>
      </w:r>
    </w:p>
    <w:p>
      <w:pPr>
        <w:widowControl w:val="0"/>
        <w:kinsoku w:val="0"/>
        <w:wordWrap w:val="0"/>
        <w:autoSpaceDE w:val="0"/>
        <w:autoSpaceDN w:val="0"/>
        <w:adjustRightInd w:val="0"/>
        <w:spacing w:before="0" w:after="0" w:line="240" w:lineRule="auto"/>
        <w:ind w:right="0"/>
        <w:jc w:val="left"/>
        <w:textAlignment w:val="baseline"/>
      </w:pPr>
      <w:r>
        <w:drawing>
          <wp:inline distT="0" distB="0" distL="114300" distR="114300">
            <wp:extent cx="6363970" cy="3580130"/>
            <wp:effectExtent l="0" t="0" r="11430" b="1270"/>
            <wp:docPr id="2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5"/>
                    <pic:cNvPicPr>
                      <a:picLocks noChangeAspect="1"/>
                    </pic:cNvPicPr>
                  </pic:nvPicPr>
                  <pic:blipFill>
                    <a:blip r:embed="rId35"/>
                    <a:stretch>
                      <a:fillRect/>
                    </a:stretch>
                  </pic:blipFill>
                  <pic:spPr>
                    <a:xfrm>
                      <a:off x="0" y="0"/>
                      <a:ext cx="6363970" cy="3580130"/>
                    </a:xfrm>
                    <a:prstGeom prst="rect">
                      <a:avLst/>
                    </a:prstGeom>
                    <a:noFill/>
                    <a:ln>
                      <a:noFill/>
                    </a:ln>
                  </pic:spPr>
                </pic:pic>
              </a:graphicData>
            </a:graphic>
          </wp:inline>
        </w:drawing>
      </w:r>
      <w:r>
        <w:rPr>
          <w:rFonts w:ascii="Times New Roman" w:hAnsi="Times New Roman" w:eastAsia="Times New Roman" w:cs="Times New Roman"/>
          <w:b w:val="0"/>
          <w:i/>
          <w:color w:val="000000"/>
          <w:spacing w:val="1"/>
          <w:w w:val="100"/>
          <w:kern w:val="0"/>
          <w:position w:val="0"/>
          <w:sz w:val="24"/>
          <w:szCs w:val="24"/>
        </w:rPr>
        <w:t>Hì</w:t>
      </w:r>
      <w:r>
        <w:rPr>
          <w:rFonts w:ascii="Times New Roman" w:hAnsi="Times New Roman" w:eastAsia="Times New Roman" w:cs="Times New Roman"/>
          <w:b w:val="0"/>
          <w:i/>
          <w:color w:val="000000"/>
          <w:spacing w:val="0"/>
          <w:w w:val="100"/>
          <w:kern w:val="0"/>
          <w:position w:val="0"/>
          <w:sz w:val="24"/>
          <w:szCs w:val="24"/>
        </w:rPr>
        <w:t>nh</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3.2.3</w:t>
      </w:r>
      <w:r>
        <w:rPr>
          <w:rFonts w:ascii="Times New Roman" w:hAnsi="Times New Roman" w:eastAsia="Times New Roman" w:cs="Times New Roman"/>
          <w:b w:val="0"/>
          <w:i/>
          <w:color w:val="000000"/>
          <w:spacing w:val="1"/>
          <w:w w:val="100"/>
          <w:kern w:val="0"/>
          <w:position w:val="0"/>
          <w:sz w:val="24"/>
          <w:szCs w:val="24"/>
        </w:rPr>
        <w:t>a</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Nhập</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1"/>
          <w:w w:val="100"/>
          <w:kern w:val="0"/>
          <w:position w:val="0"/>
          <w:sz w:val="24"/>
          <w:szCs w:val="24"/>
        </w:rPr>
        <w:t>t</w:t>
      </w:r>
      <w:r>
        <w:rPr>
          <w:rFonts w:ascii="Times New Roman" w:hAnsi="Times New Roman" w:eastAsia="Times New Roman" w:cs="Times New Roman"/>
          <w:b w:val="0"/>
          <w:i/>
          <w:color w:val="000000"/>
          <w:spacing w:val="0"/>
          <w:w w:val="100"/>
          <w:kern w:val="0"/>
          <w:position w:val="0"/>
          <w:sz w:val="24"/>
          <w:szCs w:val="24"/>
        </w:rPr>
        <w:t>hông</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tin</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người</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dùng</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mới</w:t>
      </w: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r>
        <w:drawing>
          <wp:inline distT="0" distB="0" distL="114300" distR="114300">
            <wp:extent cx="6363970" cy="3580130"/>
            <wp:effectExtent l="0" t="0" r="11430" b="1270"/>
            <wp:docPr id="3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6"/>
                    <pic:cNvPicPr>
                      <a:picLocks noChangeAspect="1"/>
                    </pic:cNvPicPr>
                  </pic:nvPicPr>
                  <pic:blipFill>
                    <a:blip r:embed="rId36"/>
                    <a:stretch>
                      <a:fillRect/>
                    </a:stretch>
                  </pic:blipFill>
                  <pic:spPr>
                    <a:xfrm>
                      <a:off x="0" y="0"/>
                      <a:ext cx="6363970" cy="3580130"/>
                    </a:xfrm>
                    <a:prstGeom prst="rect">
                      <a:avLst/>
                    </a:prstGeom>
                    <a:noFill/>
                    <a:ln>
                      <a:noFill/>
                    </a:ln>
                  </pic:spPr>
                </pic:pic>
              </a:graphicData>
            </a:graphic>
          </wp:inline>
        </w:drawing>
      </w: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357"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0" w:lineRule="auto"/>
        <w:ind w:left="2480" w:right="0" w:firstLine="0"/>
        <w:jc w:val="left"/>
        <w:textAlignment w:val="baseline"/>
      </w:pPr>
      <w:r>
        <w:rPr>
          <w:rFonts w:ascii="Times New Roman" w:hAnsi="Times New Roman" w:eastAsia="Times New Roman" w:cs="Times New Roman"/>
          <w:b w:val="0"/>
          <w:i/>
          <w:color w:val="000000"/>
          <w:spacing w:val="1"/>
          <w:w w:val="100"/>
          <w:kern w:val="0"/>
          <w:position w:val="0"/>
          <w:sz w:val="24"/>
          <w:szCs w:val="24"/>
        </w:rPr>
        <w:t>Hì</w:t>
      </w:r>
      <w:r>
        <w:rPr>
          <w:rFonts w:ascii="Times New Roman" w:hAnsi="Times New Roman" w:eastAsia="Times New Roman" w:cs="Times New Roman"/>
          <w:b w:val="0"/>
          <w:i/>
          <w:color w:val="000000"/>
          <w:spacing w:val="0"/>
          <w:w w:val="100"/>
          <w:kern w:val="0"/>
          <w:position w:val="0"/>
          <w:sz w:val="24"/>
          <w:szCs w:val="24"/>
        </w:rPr>
        <w:t>nh</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3.2.3</w:t>
      </w:r>
      <w:r>
        <w:rPr>
          <w:rFonts w:ascii="Times New Roman" w:hAnsi="Times New Roman" w:eastAsia="Times New Roman" w:cs="Times New Roman"/>
          <w:b w:val="0"/>
          <w:i/>
          <w:color w:val="000000"/>
          <w:spacing w:val="1"/>
          <w:w w:val="100"/>
          <w:kern w:val="0"/>
          <w:position w:val="0"/>
          <w:sz w:val="24"/>
          <w:szCs w:val="24"/>
        </w:rPr>
        <w:t>b</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1"/>
          <w:w w:val="100"/>
          <w:kern w:val="0"/>
          <w:position w:val="0"/>
          <w:sz w:val="24"/>
          <w:szCs w:val="24"/>
        </w:rPr>
        <w:t>T</w:t>
      </w:r>
      <w:r>
        <w:rPr>
          <w:rFonts w:ascii="Times New Roman" w:hAnsi="Times New Roman" w:eastAsia="Times New Roman" w:cs="Times New Roman"/>
          <w:b w:val="0"/>
          <w:i/>
          <w:color w:val="000000"/>
          <w:spacing w:val="0"/>
          <w:w w:val="100"/>
          <w:kern w:val="0"/>
          <w:position w:val="0"/>
          <w:sz w:val="24"/>
          <w:szCs w:val="24"/>
        </w:rPr>
        <w:t>hông</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báo</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1"/>
          <w:w w:val="100"/>
          <w:kern w:val="0"/>
          <w:position w:val="0"/>
          <w:sz w:val="24"/>
          <w:szCs w:val="24"/>
        </w:rPr>
        <w:t>t</w:t>
      </w:r>
      <w:r>
        <w:rPr>
          <w:rFonts w:ascii="Times New Roman" w:hAnsi="Times New Roman" w:eastAsia="Times New Roman" w:cs="Times New Roman"/>
          <w:b w:val="0"/>
          <w:i/>
          <w:color w:val="000000"/>
          <w:spacing w:val="0"/>
          <w:w w:val="100"/>
          <w:kern w:val="0"/>
          <w:position w:val="0"/>
          <w:sz w:val="24"/>
          <w:szCs w:val="24"/>
        </w:rPr>
        <w:t>hêm</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người</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dùng</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thành</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công</w:t>
      </w: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377"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16" w:after="0" w:line="240" w:lineRule="auto"/>
        <w:ind w:left="4880" w:right="0" w:firstLine="0"/>
        <w:jc w:val="left"/>
        <w:textAlignment w:val="baseline"/>
      </w:pPr>
      <w:r>
        <w:rPr>
          <w:rFonts w:ascii="Times New Roman" w:hAnsi="Times New Roman" w:eastAsia="Times New Roman" w:cs="Times New Roman"/>
          <w:b w:val="0"/>
          <w:i w:val="0"/>
          <w:color w:val="000000"/>
          <w:spacing w:val="0"/>
          <w:w w:val="99"/>
          <w:kern w:val="0"/>
          <w:position w:val="0"/>
          <w:sz w:val="24"/>
          <w:szCs w:val="24"/>
        </w:rPr>
        <w:t>20</w:t>
      </w:r>
    </w:p>
    <w:p>
      <w:pPr>
        <w:sectPr>
          <w:type w:val="continuous"/>
          <w:pgSz w:w="12240" w:h="15840"/>
          <w:pgMar w:top="1340" w:right="1100" w:bottom="980" w:left="1100" w:header="0" w:footer="0" w:gutter="0"/>
          <w:cols w:space="425" w:num="1"/>
        </w:sectPr>
      </w:pPr>
    </w:p>
    <w:p>
      <w:pPr>
        <w:widowControl w:val="0"/>
        <w:kinsoku w:val="0"/>
        <w:wordWrap w:val="0"/>
        <w:autoSpaceDE w:val="0"/>
        <w:autoSpaceDN w:val="0"/>
        <w:adjustRightInd w:val="0"/>
        <w:spacing w:before="87" w:after="0" w:line="253" w:lineRule="auto"/>
        <w:ind w:left="420" w:right="0" w:firstLine="0"/>
        <w:jc w:val="left"/>
        <w:textAlignment w:val="baseline"/>
      </w:pPr>
      <w:r>
        <w:rPr>
          <w:rFonts w:ascii="Times New Roman" w:hAnsi="Times New Roman" w:eastAsia="Times New Roman" w:cs="Times New Roman"/>
          <w:b/>
          <w:i w:val="0"/>
          <w:color w:val="000000"/>
          <w:spacing w:val="0"/>
          <w:w w:val="100"/>
          <w:kern w:val="0"/>
          <w:position w:val="0"/>
          <w:sz w:val="24"/>
          <w:szCs w:val="24"/>
        </w:rPr>
        <w:t>3.2.4.</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Ch</w:t>
      </w:r>
      <w:r>
        <w:rPr>
          <w:rFonts w:ascii="Times New Roman" w:hAnsi="Times New Roman" w:eastAsia="Times New Roman" w:cs="Times New Roman"/>
          <w:b/>
          <w:i w:val="0"/>
          <w:color w:val="000000"/>
          <w:spacing w:val="1"/>
          <w:w w:val="100"/>
          <w:kern w:val="0"/>
          <w:position w:val="0"/>
          <w:sz w:val="24"/>
          <w:szCs w:val="24"/>
        </w:rPr>
        <w:t>ức</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1"/>
          <w:w w:val="100"/>
          <w:kern w:val="0"/>
          <w:position w:val="0"/>
          <w:sz w:val="24"/>
          <w:szCs w:val="24"/>
        </w:rPr>
        <w:t>n</w:t>
      </w:r>
      <w:r>
        <w:rPr>
          <w:rFonts w:ascii="Times New Roman" w:hAnsi="Times New Roman" w:eastAsia="Times New Roman" w:cs="Times New Roman"/>
          <w:b/>
          <w:i w:val="0"/>
          <w:color w:val="000000"/>
          <w:spacing w:val="0"/>
          <w:w w:val="100"/>
          <w:kern w:val="0"/>
          <w:position w:val="0"/>
          <w:sz w:val="24"/>
          <w:szCs w:val="24"/>
        </w:rPr>
        <w:t>ăn</w:t>
      </w:r>
      <w:r>
        <w:rPr>
          <w:rFonts w:ascii="Times New Roman" w:hAnsi="Times New Roman" w:eastAsia="Times New Roman" w:cs="Times New Roman"/>
          <w:b/>
          <w:i w:val="0"/>
          <w:color w:val="000000"/>
          <w:spacing w:val="1"/>
          <w:w w:val="100"/>
          <w:kern w:val="0"/>
          <w:position w:val="0"/>
          <w:sz w:val="24"/>
          <w:szCs w:val="24"/>
        </w:rPr>
        <w:t>g</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xem</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chi</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tiết</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người</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dùng</w:t>
      </w:r>
    </w:p>
    <w:p>
      <w:pPr>
        <w:widowControl w:val="0"/>
        <w:kinsoku w:val="0"/>
        <w:wordWrap w:val="0"/>
        <w:autoSpaceDE w:val="0"/>
        <w:autoSpaceDN w:val="0"/>
        <w:adjustRightInd w:val="0"/>
        <w:spacing w:before="1" w:after="0" w:line="239" w:lineRule="auto"/>
        <w:ind w:right="0"/>
        <w:jc w:val="left"/>
        <w:textAlignment w:val="baseline"/>
      </w:pPr>
      <w:r>
        <w:drawing>
          <wp:inline distT="0" distB="0" distL="114300" distR="114300">
            <wp:extent cx="6373495" cy="3039745"/>
            <wp:effectExtent l="0" t="0" r="1905" b="8255"/>
            <wp:docPr id="3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7"/>
                    <pic:cNvPicPr>
                      <a:picLocks noChangeAspect="1"/>
                    </pic:cNvPicPr>
                  </pic:nvPicPr>
                  <pic:blipFill>
                    <a:blip r:embed="rId37"/>
                    <a:stretch>
                      <a:fillRect/>
                    </a:stretch>
                  </pic:blipFill>
                  <pic:spPr>
                    <a:xfrm>
                      <a:off x="0" y="0"/>
                      <a:ext cx="6373495" cy="3039745"/>
                    </a:xfrm>
                    <a:prstGeom prst="rect">
                      <a:avLst/>
                    </a:prstGeom>
                    <a:noFill/>
                    <a:ln>
                      <a:noFill/>
                    </a:ln>
                  </pic:spPr>
                </pic:pic>
              </a:graphicData>
            </a:graphic>
          </wp:inline>
        </w:drawing>
      </w:r>
      <w:r>
        <w:rPr>
          <w:rFonts w:ascii="Times New Roman" w:hAnsi="Times New Roman" w:eastAsia="Times New Roman" w:cs="Times New Roman"/>
          <w:b w:val="0"/>
          <w:i/>
          <w:color w:val="000000"/>
          <w:spacing w:val="1"/>
          <w:w w:val="100"/>
          <w:kern w:val="0"/>
          <w:position w:val="0"/>
          <w:sz w:val="24"/>
          <w:szCs w:val="24"/>
        </w:rPr>
        <w:t>Hì</w:t>
      </w:r>
      <w:r>
        <w:rPr>
          <w:rFonts w:ascii="Times New Roman" w:hAnsi="Times New Roman" w:eastAsia="Times New Roman" w:cs="Times New Roman"/>
          <w:b w:val="0"/>
          <w:i/>
          <w:color w:val="000000"/>
          <w:spacing w:val="0"/>
          <w:w w:val="100"/>
          <w:kern w:val="0"/>
          <w:position w:val="0"/>
          <w:sz w:val="24"/>
          <w:szCs w:val="24"/>
        </w:rPr>
        <w:t>nh</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3.2.4</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1"/>
          <w:w w:val="100"/>
          <w:kern w:val="0"/>
          <w:position w:val="0"/>
          <w:sz w:val="24"/>
          <w:szCs w:val="24"/>
        </w:rPr>
        <w:t>Gi</w:t>
      </w:r>
      <w:r>
        <w:rPr>
          <w:rFonts w:ascii="Times New Roman" w:hAnsi="Times New Roman" w:eastAsia="Times New Roman" w:cs="Times New Roman"/>
          <w:b w:val="0"/>
          <w:i/>
          <w:color w:val="000000"/>
          <w:spacing w:val="0"/>
          <w:w w:val="100"/>
          <w:kern w:val="0"/>
          <w:position w:val="0"/>
          <w:sz w:val="24"/>
          <w:szCs w:val="24"/>
        </w:rPr>
        <w:t>ao</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di</w:t>
      </w:r>
      <w:r>
        <w:rPr>
          <w:rFonts w:ascii="Times New Roman" w:hAnsi="Times New Roman" w:eastAsia="Times New Roman" w:cs="Times New Roman"/>
          <w:b w:val="0"/>
          <w:i/>
          <w:color w:val="000000"/>
          <w:spacing w:val="1"/>
          <w:w w:val="100"/>
          <w:kern w:val="0"/>
          <w:position w:val="0"/>
          <w:sz w:val="24"/>
          <w:szCs w:val="24"/>
        </w:rPr>
        <w:t>ệ</w:t>
      </w:r>
      <w:r>
        <w:rPr>
          <w:rFonts w:ascii="Times New Roman" w:hAnsi="Times New Roman" w:eastAsia="Times New Roman" w:cs="Times New Roman"/>
          <w:b w:val="0"/>
          <w:i/>
          <w:color w:val="000000"/>
          <w:spacing w:val="0"/>
          <w:w w:val="100"/>
          <w:kern w:val="0"/>
          <w:position w:val="0"/>
          <w:sz w:val="24"/>
          <w:szCs w:val="24"/>
        </w:rPr>
        <w:t>n</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xem</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chi</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tiết</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người</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dùng</w:t>
      </w:r>
    </w:p>
    <w:p>
      <w:pPr>
        <w:widowControl w:val="0"/>
        <w:kinsoku w:val="0"/>
        <w:wordWrap w:val="0"/>
        <w:autoSpaceDE w:val="0"/>
        <w:autoSpaceDN w:val="0"/>
        <w:adjustRightInd w:val="0"/>
        <w:spacing w:before="0" w:after="0" w:line="432"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0" w:lineRule="auto"/>
        <w:ind w:left="420" w:right="0" w:firstLine="0"/>
        <w:jc w:val="left"/>
        <w:textAlignment w:val="baseline"/>
      </w:pPr>
      <w:r>
        <w:rPr>
          <w:rFonts w:ascii="Times New Roman" w:hAnsi="Times New Roman" w:eastAsia="Times New Roman" w:cs="Times New Roman"/>
          <w:b/>
          <w:i w:val="0"/>
          <w:color w:val="000000"/>
          <w:spacing w:val="0"/>
          <w:w w:val="100"/>
          <w:kern w:val="0"/>
          <w:position w:val="0"/>
          <w:sz w:val="24"/>
          <w:szCs w:val="24"/>
        </w:rPr>
        <w:t>3.2.5.</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Ch</w:t>
      </w:r>
      <w:r>
        <w:rPr>
          <w:rFonts w:ascii="Times New Roman" w:hAnsi="Times New Roman" w:eastAsia="Times New Roman" w:cs="Times New Roman"/>
          <w:b/>
          <w:i w:val="0"/>
          <w:color w:val="000000"/>
          <w:spacing w:val="1"/>
          <w:w w:val="100"/>
          <w:kern w:val="0"/>
          <w:position w:val="0"/>
          <w:sz w:val="24"/>
          <w:szCs w:val="24"/>
        </w:rPr>
        <w:t>ức</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1"/>
          <w:w w:val="100"/>
          <w:kern w:val="0"/>
          <w:position w:val="0"/>
          <w:sz w:val="24"/>
          <w:szCs w:val="24"/>
        </w:rPr>
        <w:t>n</w:t>
      </w:r>
      <w:r>
        <w:rPr>
          <w:rFonts w:ascii="Times New Roman" w:hAnsi="Times New Roman" w:eastAsia="Times New Roman" w:cs="Times New Roman"/>
          <w:b/>
          <w:i w:val="0"/>
          <w:color w:val="000000"/>
          <w:spacing w:val="0"/>
          <w:w w:val="100"/>
          <w:kern w:val="0"/>
          <w:position w:val="0"/>
          <w:sz w:val="24"/>
          <w:szCs w:val="24"/>
        </w:rPr>
        <w:t>ăn</w:t>
      </w:r>
      <w:r>
        <w:rPr>
          <w:rFonts w:ascii="Times New Roman" w:hAnsi="Times New Roman" w:eastAsia="Times New Roman" w:cs="Times New Roman"/>
          <w:b/>
          <w:i w:val="0"/>
          <w:color w:val="000000"/>
          <w:spacing w:val="1"/>
          <w:w w:val="100"/>
          <w:kern w:val="0"/>
          <w:position w:val="0"/>
          <w:sz w:val="24"/>
          <w:szCs w:val="24"/>
        </w:rPr>
        <w:t>g</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sửa</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thông</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tin</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người</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dùng</w:t>
      </w:r>
    </w:p>
    <w:p>
      <w:pPr>
        <w:widowControl w:val="0"/>
        <w:kinsoku w:val="0"/>
        <w:wordWrap w:val="0"/>
        <w:autoSpaceDE w:val="0"/>
        <w:autoSpaceDN w:val="0"/>
        <w:adjustRightInd w:val="0"/>
        <w:spacing w:before="0" w:after="0" w:line="240" w:lineRule="auto"/>
        <w:ind w:right="0"/>
        <w:jc w:val="left"/>
        <w:textAlignment w:val="baseline"/>
        <w:rPr>
          <w:rFonts w:hint="default"/>
          <w:lang w:val="en-US"/>
        </w:rPr>
      </w:pPr>
      <w:r>
        <w:drawing>
          <wp:inline distT="0" distB="0" distL="114300" distR="114300">
            <wp:extent cx="6370955" cy="4403090"/>
            <wp:effectExtent l="0" t="0" r="4445" b="3810"/>
            <wp:docPr id="3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8"/>
                    <pic:cNvPicPr>
                      <a:picLocks noChangeAspect="1"/>
                    </pic:cNvPicPr>
                  </pic:nvPicPr>
                  <pic:blipFill>
                    <a:blip r:embed="rId38"/>
                    <a:stretch>
                      <a:fillRect/>
                    </a:stretch>
                  </pic:blipFill>
                  <pic:spPr>
                    <a:xfrm>
                      <a:off x="0" y="0"/>
                      <a:ext cx="6370955" cy="4403090"/>
                    </a:xfrm>
                    <a:prstGeom prst="rect">
                      <a:avLst/>
                    </a:prstGeom>
                    <a:noFill/>
                    <a:ln>
                      <a:noFill/>
                    </a:ln>
                  </pic:spPr>
                </pic:pic>
              </a:graphicData>
            </a:graphic>
          </wp:inline>
        </w:drawing>
      </w:r>
      <w:r>
        <w:rPr>
          <w:rFonts w:ascii="Times New Roman" w:hAnsi="Times New Roman" w:eastAsia="Times New Roman" w:cs="Times New Roman"/>
          <w:b w:val="0"/>
          <w:i/>
          <w:color w:val="000000"/>
          <w:spacing w:val="1"/>
          <w:w w:val="100"/>
          <w:kern w:val="0"/>
          <w:position w:val="0"/>
          <w:sz w:val="24"/>
          <w:szCs w:val="24"/>
        </w:rPr>
        <w:t>Hì</w:t>
      </w:r>
      <w:r>
        <w:rPr>
          <w:rFonts w:ascii="Times New Roman" w:hAnsi="Times New Roman" w:eastAsia="Times New Roman" w:cs="Times New Roman"/>
          <w:b w:val="0"/>
          <w:i/>
          <w:color w:val="000000"/>
          <w:spacing w:val="0"/>
          <w:w w:val="100"/>
          <w:kern w:val="0"/>
          <w:position w:val="0"/>
          <w:sz w:val="24"/>
          <w:szCs w:val="24"/>
        </w:rPr>
        <w:t>nh</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3.2.5</w:t>
      </w:r>
      <w:r>
        <w:rPr>
          <w:rFonts w:ascii="Times New Roman" w:hAnsi="Times New Roman" w:eastAsia="Times New Roman" w:cs="Times New Roman"/>
          <w:b w:val="0"/>
          <w:i/>
          <w:color w:val="000000"/>
          <w:spacing w:val="1"/>
          <w:w w:val="100"/>
          <w:kern w:val="0"/>
          <w:position w:val="0"/>
          <w:sz w:val="24"/>
          <w:szCs w:val="24"/>
        </w:rPr>
        <w:t>a</w:t>
      </w:r>
      <w:r>
        <w:rPr>
          <w:rFonts w:ascii="Times New Roman" w:hAnsi="Times New Roman" w:eastAsia="Times New Roman"/>
          <w:b w:val="0"/>
          <w:i/>
          <w:color w:val="000000"/>
          <w:spacing w:val="-1"/>
          <w:w w:val="100"/>
          <w:kern w:val="0"/>
          <w:position w:val="0"/>
          <w:sz w:val="24"/>
          <w:szCs w:val="24"/>
        </w:rPr>
        <w:t xml:space="preserve"> </w:t>
      </w:r>
      <w:r>
        <w:rPr>
          <w:rFonts w:hint="default" w:ascii="Times New Roman" w:hAnsi="Times New Roman" w:eastAsia="Times New Roman" w:cs="Times New Roman"/>
          <w:b w:val="0"/>
          <w:i/>
          <w:color w:val="000000"/>
          <w:spacing w:val="0"/>
          <w:w w:val="100"/>
          <w:kern w:val="0"/>
          <w:position w:val="0"/>
          <w:sz w:val="24"/>
          <w:szCs w:val="24"/>
          <w:lang w:val="en-US"/>
        </w:rPr>
        <w:t>thay đổi mật khẩu</w:t>
      </w: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427"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16" w:after="0" w:line="240" w:lineRule="auto"/>
        <w:ind w:left="4880" w:right="0" w:firstLine="0"/>
        <w:jc w:val="left"/>
        <w:textAlignment w:val="baseline"/>
      </w:pPr>
      <w:r>
        <w:rPr>
          <w:rFonts w:ascii="Times New Roman" w:hAnsi="Times New Roman" w:eastAsia="Times New Roman" w:cs="Times New Roman"/>
          <w:b w:val="0"/>
          <w:i w:val="0"/>
          <w:color w:val="000000"/>
          <w:spacing w:val="0"/>
          <w:w w:val="99"/>
          <w:kern w:val="0"/>
          <w:position w:val="0"/>
          <w:sz w:val="24"/>
          <w:szCs w:val="24"/>
        </w:rPr>
        <w:t>21</w:t>
      </w:r>
    </w:p>
    <w:p>
      <w:pPr>
        <w:sectPr>
          <w:type w:val="continuous"/>
          <w:pgSz w:w="12240" w:h="15840"/>
          <w:pgMar w:top="1340" w:right="1100" w:bottom="980" w:left="1100" w:header="0" w:footer="0" w:gutter="0"/>
          <w:cols w:space="425" w:num="1"/>
        </w:sectPr>
      </w:pPr>
    </w:p>
    <w:p>
      <w:pPr>
        <w:widowControl w:val="0"/>
        <w:kinsoku w:val="0"/>
        <w:wordWrap w:val="0"/>
        <w:autoSpaceDE w:val="0"/>
        <w:autoSpaceDN w:val="0"/>
        <w:adjustRightInd w:val="0"/>
        <w:spacing w:before="0" w:after="0" w:line="349" w:lineRule="auto"/>
        <w:ind w:left="0" w:right="0" w:firstLine="0"/>
        <w:jc w:val="both"/>
        <w:textAlignment w:val="baseline"/>
        <w:rPr>
          <w:rFonts w:ascii="Arial" w:hAnsi="Arial" w:eastAsia="Arial" w:cs="Arial"/>
          <w:sz w:val="20"/>
          <w:szCs w:val="20"/>
        </w:rPr>
      </w:pPr>
      <w:r>
        <w:drawing>
          <wp:inline distT="0" distB="0" distL="114300" distR="114300">
            <wp:extent cx="6363970" cy="4089400"/>
            <wp:effectExtent l="0" t="0" r="11430" b="0"/>
            <wp:docPr id="3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9"/>
                    <pic:cNvPicPr>
                      <a:picLocks noChangeAspect="1"/>
                    </pic:cNvPicPr>
                  </pic:nvPicPr>
                  <pic:blipFill>
                    <a:blip r:embed="rId39"/>
                    <a:stretch>
                      <a:fillRect/>
                    </a:stretch>
                  </pic:blipFill>
                  <pic:spPr>
                    <a:xfrm>
                      <a:off x="0" y="0"/>
                      <a:ext cx="6363970" cy="4089400"/>
                    </a:xfrm>
                    <a:prstGeom prst="rect">
                      <a:avLst/>
                    </a:prstGeom>
                    <a:noFill/>
                    <a:ln>
                      <a:noFill/>
                    </a:ln>
                  </pic:spPr>
                </pic:pic>
              </a:graphicData>
            </a:graphic>
          </wp:inline>
        </w:drawing>
      </w:r>
    </w:p>
    <w:p>
      <w:pPr>
        <w:widowControl w:val="0"/>
        <w:kinsoku w:val="0"/>
        <w:wordWrap w:val="0"/>
        <w:autoSpaceDE w:val="0"/>
        <w:autoSpaceDN w:val="0"/>
        <w:adjustRightInd w:val="0"/>
        <w:spacing w:before="0" w:after="0" w:line="240" w:lineRule="auto"/>
        <w:ind w:left="2900" w:right="0" w:firstLine="0"/>
        <w:jc w:val="left"/>
        <w:textAlignment w:val="baseline"/>
      </w:pPr>
      <w:r>
        <w:rPr>
          <w:rFonts w:ascii="Times New Roman" w:hAnsi="Times New Roman" w:eastAsia="Times New Roman" w:cs="Times New Roman"/>
          <w:b w:val="0"/>
          <w:i/>
          <w:color w:val="000000"/>
          <w:spacing w:val="1"/>
          <w:w w:val="100"/>
          <w:kern w:val="0"/>
          <w:position w:val="0"/>
          <w:sz w:val="24"/>
          <w:szCs w:val="24"/>
        </w:rPr>
        <w:t>Hì</w:t>
      </w:r>
      <w:r>
        <w:rPr>
          <w:rFonts w:ascii="Times New Roman" w:hAnsi="Times New Roman" w:eastAsia="Times New Roman" w:cs="Times New Roman"/>
          <w:b w:val="0"/>
          <w:i/>
          <w:color w:val="000000"/>
          <w:spacing w:val="0"/>
          <w:w w:val="100"/>
          <w:kern w:val="0"/>
          <w:position w:val="0"/>
          <w:sz w:val="24"/>
          <w:szCs w:val="24"/>
        </w:rPr>
        <w:t>nh</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3.2.5</w:t>
      </w:r>
      <w:r>
        <w:rPr>
          <w:rFonts w:ascii="Times New Roman" w:hAnsi="Times New Roman" w:eastAsia="Times New Roman" w:cs="Times New Roman"/>
          <w:b w:val="0"/>
          <w:i/>
          <w:color w:val="000000"/>
          <w:spacing w:val="1"/>
          <w:w w:val="100"/>
          <w:kern w:val="0"/>
          <w:position w:val="0"/>
          <w:sz w:val="24"/>
          <w:szCs w:val="24"/>
        </w:rPr>
        <w:t>b</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1"/>
          <w:w w:val="100"/>
          <w:kern w:val="0"/>
          <w:position w:val="0"/>
          <w:sz w:val="24"/>
          <w:szCs w:val="24"/>
        </w:rPr>
        <w:t>T</w:t>
      </w:r>
      <w:r>
        <w:rPr>
          <w:rFonts w:ascii="Times New Roman" w:hAnsi="Times New Roman" w:eastAsia="Times New Roman" w:cs="Times New Roman"/>
          <w:b w:val="0"/>
          <w:i/>
          <w:color w:val="000000"/>
          <w:spacing w:val="0"/>
          <w:w w:val="100"/>
          <w:kern w:val="0"/>
          <w:position w:val="0"/>
          <w:sz w:val="24"/>
          <w:szCs w:val="24"/>
        </w:rPr>
        <w:t>hông</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báo</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thay</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đổi</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thành</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công</w:t>
      </w: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322"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1" w:after="0" w:line="239" w:lineRule="auto"/>
        <w:ind w:left="420" w:right="0" w:firstLine="0"/>
        <w:jc w:val="left"/>
        <w:textAlignment w:val="baseline"/>
      </w:pPr>
      <w:r>
        <w:rPr>
          <w:rFonts w:ascii="Times New Roman" w:hAnsi="Times New Roman" w:eastAsia="Times New Roman" w:cs="Times New Roman"/>
          <w:b/>
          <w:i w:val="0"/>
          <w:color w:val="000000"/>
          <w:spacing w:val="0"/>
          <w:w w:val="100"/>
          <w:kern w:val="0"/>
          <w:position w:val="0"/>
          <w:sz w:val="24"/>
          <w:szCs w:val="24"/>
        </w:rPr>
        <w:t>3.2.6.</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Ch</w:t>
      </w:r>
      <w:r>
        <w:rPr>
          <w:rFonts w:ascii="Times New Roman" w:hAnsi="Times New Roman" w:eastAsia="Times New Roman" w:cs="Times New Roman"/>
          <w:b/>
          <w:i w:val="0"/>
          <w:color w:val="000000"/>
          <w:spacing w:val="1"/>
          <w:w w:val="100"/>
          <w:kern w:val="0"/>
          <w:position w:val="0"/>
          <w:sz w:val="24"/>
          <w:szCs w:val="24"/>
        </w:rPr>
        <w:t>ức</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năng</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xóa</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người</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dùng</w:t>
      </w:r>
    </w:p>
    <w:p>
      <w:pPr>
        <w:widowControl w:val="0"/>
        <w:kinsoku w:val="0"/>
        <w:wordWrap w:val="0"/>
        <w:autoSpaceDE w:val="0"/>
        <w:autoSpaceDN w:val="0"/>
        <w:adjustRightInd w:val="0"/>
        <w:spacing w:before="1" w:after="0" w:line="239" w:lineRule="auto"/>
        <w:ind w:right="0"/>
        <w:jc w:val="left"/>
        <w:textAlignment w:val="baseline"/>
      </w:pPr>
      <w:r>
        <w:drawing>
          <wp:inline distT="0" distB="0" distL="114300" distR="114300">
            <wp:extent cx="5309235" cy="3662045"/>
            <wp:effectExtent l="0" t="0" r="12065" b="8255"/>
            <wp:docPr id="3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0"/>
                    <pic:cNvPicPr>
                      <a:picLocks noChangeAspect="1"/>
                    </pic:cNvPicPr>
                  </pic:nvPicPr>
                  <pic:blipFill>
                    <a:blip r:embed="rId40"/>
                    <a:stretch>
                      <a:fillRect/>
                    </a:stretch>
                  </pic:blipFill>
                  <pic:spPr>
                    <a:xfrm>
                      <a:off x="0" y="0"/>
                      <a:ext cx="5309235" cy="3662045"/>
                    </a:xfrm>
                    <a:prstGeom prst="rect">
                      <a:avLst/>
                    </a:prstGeom>
                    <a:noFill/>
                    <a:ln>
                      <a:noFill/>
                    </a:ln>
                  </pic:spPr>
                </pic:pic>
              </a:graphicData>
            </a:graphic>
          </wp:inline>
        </w:drawing>
      </w:r>
    </w:p>
    <w:p>
      <w:pPr>
        <w:widowControl w:val="0"/>
        <w:kinsoku w:val="0"/>
        <w:wordWrap w:val="0"/>
        <w:autoSpaceDE w:val="0"/>
        <w:autoSpaceDN w:val="0"/>
        <w:adjustRightInd w:val="0"/>
        <w:spacing w:before="1" w:after="0" w:line="239" w:lineRule="auto"/>
        <w:ind w:right="0"/>
        <w:jc w:val="left"/>
        <w:textAlignment w:val="baseline"/>
      </w:pPr>
      <w:r>
        <w:rPr>
          <w:rFonts w:ascii="Times New Roman" w:hAnsi="Times New Roman" w:eastAsia="Times New Roman" w:cs="Times New Roman"/>
          <w:b w:val="0"/>
          <w:i/>
          <w:color w:val="000000"/>
          <w:spacing w:val="1"/>
          <w:w w:val="100"/>
          <w:kern w:val="0"/>
          <w:position w:val="0"/>
          <w:sz w:val="24"/>
          <w:szCs w:val="24"/>
        </w:rPr>
        <w:t>Hì</w:t>
      </w:r>
      <w:r>
        <w:rPr>
          <w:rFonts w:ascii="Times New Roman" w:hAnsi="Times New Roman" w:eastAsia="Times New Roman" w:cs="Times New Roman"/>
          <w:b w:val="0"/>
          <w:i/>
          <w:color w:val="000000"/>
          <w:spacing w:val="0"/>
          <w:w w:val="100"/>
          <w:kern w:val="0"/>
          <w:position w:val="0"/>
          <w:sz w:val="24"/>
          <w:szCs w:val="24"/>
        </w:rPr>
        <w:t>nh</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3.2.6</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1"/>
          <w:w w:val="100"/>
          <w:kern w:val="0"/>
          <w:position w:val="0"/>
          <w:sz w:val="24"/>
          <w:szCs w:val="24"/>
        </w:rPr>
        <w:t>T</w:t>
      </w:r>
      <w:r>
        <w:rPr>
          <w:rFonts w:ascii="Times New Roman" w:hAnsi="Times New Roman" w:eastAsia="Times New Roman" w:cs="Times New Roman"/>
          <w:b w:val="0"/>
          <w:i/>
          <w:color w:val="000000"/>
          <w:spacing w:val="0"/>
          <w:w w:val="100"/>
          <w:kern w:val="0"/>
          <w:position w:val="0"/>
          <w:sz w:val="24"/>
          <w:szCs w:val="24"/>
        </w:rPr>
        <w:t>hông</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báo</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1"/>
          <w:w w:val="100"/>
          <w:kern w:val="0"/>
          <w:position w:val="0"/>
          <w:sz w:val="24"/>
          <w:szCs w:val="24"/>
        </w:rPr>
        <w:t>k</w:t>
      </w:r>
      <w:r>
        <w:rPr>
          <w:rFonts w:ascii="Times New Roman" w:hAnsi="Times New Roman" w:eastAsia="Times New Roman" w:cs="Times New Roman"/>
          <w:b w:val="0"/>
          <w:i/>
          <w:color w:val="000000"/>
          <w:spacing w:val="0"/>
          <w:w w:val="100"/>
          <w:kern w:val="0"/>
          <w:position w:val="0"/>
          <w:sz w:val="24"/>
          <w:szCs w:val="24"/>
        </w:rPr>
        <w:t>hi</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1"/>
          <w:w w:val="100"/>
          <w:kern w:val="0"/>
          <w:position w:val="0"/>
          <w:sz w:val="24"/>
          <w:szCs w:val="24"/>
        </w:rPr>
        <w:t>m</w:t>
      </w:r>
      <w:r>
        <w:rPr>
          <w:rFonts w:ascii="Times New Roman" w:hAnsi="Times New Roman" w:eastAsia="Times New Roman" w:cs="Times New Roman"/>
          <w:b w:val="0"/>
          <w:i/>
          <w:color w:val="000000"/>
          <w:spacing w:val="0"/>
          <w:w w:val="100"/>
          <w:kern w:val="0"/>
          <w:position w:val="0"/>
          <w:sz w:val="24"/>
          <w:szCs w:val="24"/>
        </w:rPr>
        <w:t>uốn</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xóa</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người</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dùng</w:t>
      </w:r>
    </w:p>
    <w:p>
      <w:pPr>
        <w:widowControl w:val="0"/>
        <w:kinsoku w:val="0"/>
        <w:wordWrap w:val="0"/>
        <w:autoSpaceDE w:val="0"/>
        <w:autoSpaceDN w:val="0"/>
        <w:adjustRightInd w:val="0"/>
        <w:spacing w:before="0" w:after="0" w:line="425"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0" w:lineRule="auto"/>
        <w:ind w:left="420" w:right="0" w:firstLine="0"/>
        <w:jc w:val="left"/>
        <w:textAlignment w:val="baseline"/>
      </w:pPr>
      <w:r>
        <w:rPr>
          <w:rFonts w:ascii="Times New Roman" w:hAnsi="Times New Roman" w:eastAsia="Times New Roman" w:cs="Times New Roman"/>
          <w:b/>
          <w:i w:val="0"/>
          <w:color w:val="000000"/>
          <w:spacing w:val="0"/>
          <w:w w:val="100"/>
          <w:kern w:val="0"/>
          <w:position w:val="0"/>
          <w:sz w:val="24"/>
          <w:szCs w:val="24"/>
        </w:rPr>
        <w:t>3.2.7.</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Ch</w:t>
      </w:r>
      <w:r>
        <w:rPr>
          <w:rFonts w:ascii="Times New Roman" w:hAnsi="Times New Roman" w:eastAsia="Times New Roman" w:cs="Times New Roman"/>
          <w:b/>
          <w:i w:val="0"/>
          <w:color w:val="000000"/>
          <w:spacing w:val="1"/>
          <w:w w:val="100"/>
          <w:kern w:val="0"/>
          <w:position w:val="0"/>
          <w:sz w:val="24"/>
          <w:szCs w:val="24"/>
        </w:rPr>
        <w:t>ứ</w:t>
      </w:r>
      <w:r>
        <w:rPr>
          <w:rFonts w:ascii="Times New Roman" w:hAnsi="Times New Roman" w:eastAsia="Times New Roman" w:cs="Times New Roman"/>
          <w:b/>
          <w:i w:val="0"/>
          <w:color w:val="000000"/>
          <w:spacing w:val="0"/>
          <w:w w:val="100"/>
          <w:kern w:val="0"/>
          <w:position w:val="0"/>
          <w:sz w:val="24"/>
          <w:szCs w:val="24"/>
        </w:rPr>
        <w:t>c</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năng</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tìm</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kiếm</w:t>
      </w: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1" w:after="0" w:line="240" w:lineRule="auto"/>
        <w:ind w:right="0"/>
        <w:jc w:val="left"/>
        <w:textAlignment w:val="baseline"/>
      </w:pPr>
      <w:r>
        <w:drawing>
          <wp:inline distT="0" distB="0" distL="114300" distR="114300">
            <wp:extent cx="5236845" cy="3606165"/>
            <wp:effectExtent l="0" t="0" r="8255" b="635"/>
            <wp:docPr id="3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1"/>
                    <pic:cNvPicPr>
                      <a:picLocks noChangeAspect="1"/>
                    </pic:cNvPicPr>
                  </pic:nvPicPr>
                  <pic:blipFill>
                    <a:blip r:embed="rId41"/>
                    <a:stretch>
                      <a:fillRect/>
                    </a:stretch>
                  </pic:blipFill>
                  <pic:spPr>
                    <a:xfrm>
                      <a:off x="0" y="0"/>
                      <a:ext cx="5236845" cy="3606165"/>
                    </a:xfrm>
                    <a:prstGeom prst="rect">
                      <a:avLst/>
                    </a:prstGeom>
                    <a:noFill/>
                    <a:ln>
                      <a:noFill/>
                    </a:ln>
                  </pic:spPr>
                </pic:pic>
              </a:graphicData>
            </a:graphic>
          </wp:inline>
        </w:drawing>
      </w:r>
    </w:p>
    <w:p>
      <w:pPr>
        <w:widowControl w:val="0"/>
        <w:kinsoku w:val="0"/>
        <w:wordWrap w:val="0"/>
        <w:autoSpaceDE w:val="0"/>
        <w:autoSpaceDN w:val="0"/>
        <w:adjustRightInd w:val="0"/>
        <w:spacing w:before="1" w:after="0" w:line="240" w:lineRule="auto"/>
        <w:ind w:right="0"/>
        <w:jc w:val="left"/>
        <w:textAlignment w:val="baseline"/>
      </w:pPr>
      <w:r>
        <w:rPr>
          <w:rFonts w:ascii="Times New Roman" w:hAnsi="Times New Roman" w:eastAsia="Times New Roman" w:cs="Times New Roman"/>
          <w:b w:val="0"/>
          <w:i/>
          <w:color w:val="000000"/>
          <w:spacing w:val="1"/>
          <w:w w:val="100"/>
          <w:kern w:val="0"/>
          <w:position w:val="0"/>
          <w:sz w:val="24"/>
          <w:szCs w:val="24"/>
        </w:rPr>
        <w:t>Hì</w:t>
      </w:r>
      <w:r>
        <w:rPr>
          <w:rFonts w:ascii="Times New Roman" w:hAnsi="Times New Roman" w:eastAsia="Times New Roman" w:cs="Times New Roman"/>
          <w:b w:val="0"/>
          <w:i/>
          <w:color w:val="000000"/>
          <w:spacing w:val="0"/>
          <w:w w:val="100"/>
          <w:kern w:val="0"/>
          <w:position w:val="0"/>
          <w:sz w:val="24"/>
          <w:szCs w:val="24"/>
        </w:rPr>
        <w:t>nh</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3.2.7</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1"/>
          <w:w w:val="100"/>
          <w:kern w:val="0"/>
          <w:position w:val="0"/>
          <w:sz w:val="24"/>
          <w:szCs w:val="24"/>
        </w:rPr>
        <w:t>Tì</w:t>
      </w:r>
      <w:r>
        <w:rPr>
          <w:rFonts w:ascii="Times New Roman" w:hAnsi="Times New Roman" w:eastAsia="Times New Roman" w:cs="Times New Roman"/>
          <w:b w:val="0"/>
          <w:i/>
          <w:color w:val="000000"/>
          <w:spacing w:val="0"/>
          <w:w w:val="100"/>
          <w:kern w:val="0"/>
          <w:position w:val="0"/>
          <w:sz w:val="24"/>
          <w:szCs w:val="24"/>
        </w:rPr>
        <w:t>m</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kiếm</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người</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dùng</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theo</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tên</w:t>
      </w: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307"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16" w:after="0" w:line="240" w:lineRule="auto"/>
        <w:ind w:left="4880" w:right="0" w:firstLine="0"/>
        <w:jc w:val="left"/>
        <w:textAlignment w:val="baseline"/>
      </w:pPr>
      <w:r>
        <w:rPr>
          <w:rFonts w:ascii="Times New Roman" w:hAnsi="Times New Roman" w:eastAsia="Times New Roman" w:cs="Times New Roman"/>
          <w:b w:val="0"/>
          <w:i w:val="0"/>
          <w:color w:val="000000"/>
          <w:spacing w:val="0"/>
          <w:w w:val="99"/>
          <w:kern w:val="0"/>
          <w:position w:val="0"/>
          <w:sz w:val="24"/>
          <w:szCs w:val="24"/>
        </w:rPr>
        <w:t>22</w:t>
      </w:r>
    </w:p>
    <w:p>
      <w:pPr>
        <w:sectPr>
          <w:type w:val="continuous"/>
          <w:pgSz w:w="12240" w:h="15840"/>
          <w:pgMar w:top="1340" w:right="1100" w:bottom="980" w:left="1100" w:header="0" w:footer="0" w:gutter="0"/>
          <w:cols w:space="425" w:num="1"/>
        </w:sectPr>
      </w:pPr>
    </w:p>
    <w:p>
      <w:pPr>
        <w:widowControl w:val="0"/>
        <w:kinsoku w:val="0"/>
        <w:wordWrap w:val="0"/>
        <w:autoSpaceDE w:val="0"/>
        <w:autoSpaceDN w:val="0"/>
        <w:adjustRightInd w:val="0"/>
        <w:spacing w:before="87" w:after="120" w:line="264" w:lineRule="auto"/>
        <w:ind w:left="420" w:right="0" w:firstLine="0"/>
        <w:jc w:val="left"/>
        <w:textAlignment w:val="baseline"/>
      </w:pPr>
      <w:r>
        <w:rPr>
          <w:rFonts w:ascii="Times New Roman" w:hAnsi="Times New Roman" w:eastAsia="Times New Roman" w:cs="Times New Roman"/>
          <w:b/>
          <w:i w:val="0"/>
          <w:color w:val="000000"/>
          <w:spacing w:val="0"/>
          <w:w w:val="100"/>
          <w:kern w:val="0"/>
          <w:position w:val="0"/>
          <w:sz w:val="24"/>
          <w:szCs w:val="24"/>
        </w:rPr>
        <w:t>3.2.8.</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Ch</w:t>
      </w:r>
      <w:r>
        <w:rPr>
          <w:rFonts w:ascii="Times New Roman" w:hAnsi="Times New Roman" w:eastAsia="Times New Roman" w:cs="Times New Roman"/>
          <w:b/>
          <w:i w:val="0"/>
          <w:color w:val="000000"/>
          <w:spacing w:val="1"/>
          <w:w w:val="100"/>
          <w:kern w:val="0"/>
          <w:position w:val="0"/>
          <w:sz w:val="24"/>
          <w:szCs w:val="24"/>
        </w:rPr>
        <w:t>ức</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năng</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phân</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quyền</w:t>
      </w:r>
      <w:r>
        <w:rPr>
          <w:rFonts w:ascii="Times New Roman" w:hAnsi="Times New Roman" w:eastAsia="Times New Roman"/>
          <w:b/>
          <w:i w:val="0"/>
          <w:color w:val="000000"/>
          <w:spacing w:val="-1"/>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admin</w:t>
      </w:r>
    </w:p>
    <w:p>
      <w:pPr>
        <w:widowControl w:val="0"/>
        <w:numPr>
          <w:ilvl w:val="0"/>
          <w:numId w:val="39"/>
        </w:numPr>
        <w:tabs>
          <w:tab w:val="left" w:pos="764"/>
        </w:tabs>
        <w:kinsoku w:val="0"/>
        <w:wordWrap w:val="0"/>
        <w:autoSpaceDE w:val="0"/>
        <w:autoSpaceDN w:val="0"/>
        <w:adjustRightInd w:val="0"/>
        <w:spacing w:before="120" w:after="0" w:line="241" w:lineRule="auto"/>
        <w:ind w:left="40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A</w:t>
      </w:r>
      <w:r>
        <w:rPr>
          <w:rFonts w:ascii="Times New Roman" w:hAnsi="Times New Roman" w:eastAsia="Times New Roman" w:cs="Times New Roman"/>
          <w:b w:val="0"/>
          <w:i w:val="0"/>
          <w:color w:val="000000"/>
          <w:spacing w:val="0"/>
          <w:w w:val="100"/>
          <w:kern w:val="0"/>
          <w:position w:val="0"/>
          <w:sz w:val="24"/>
          <w:szCs w:val="24"/>
        </w:rPr>
        <w:t>dm</w:t>
      </w:r>
      <w:r>
        <w:rPr>
          <w:rFonts w:ascii="Times New Roman" w:hAnsi="Times New Roman" w:eastAsia="Times New Roman" w:cs="Times New Roman"/>
          <w:b w:val="0"/>
          <w:i w:val="0"/>
          <w:color w:val="000000"/>
          <w:spacing w:val="1"/>
          <w:w w:val="100"/>
          <w:kern w:val="0"/>
          <w:position w:val="0"/>
          <w:sz w:val="24"/>
          <w:szCs w:val="24"/>
        </w:rPr>
        <w:t>in</w:t>
      </w:r>
      <w:r>
        <w:rPr>
          <w:rFonts w:ascii="Times New Roman" w:hAnsi="Times New Roman" w:eastAsia="Times New Roman"/>
          <w:b w:val="0"/>
          <w:i w:val="0"/>
          <w:color w:val="000000"/>
          <w:spacing w:val="0"/>
          <w:w w:val="93"/>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A</w:t>
      </w:r>
      <w:r>
        <w:rPr>
          <w:rFonts w:ascii="Times New Roman" w:hAnsi="Times New Roman" w:eastAsia="Times New Roman"/>
          <w:b w:val="0"/>
          <w:i w:val="0"/>
          <w:color w:val="000000"/>
          <w:spacing w:val="0"/>
          <w:w w:val="93"/>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không</w:t>
      </w:r>
      <w:r>
        <w:rPr>
          <w:rFonts w:ascii="Times New Roman" w:hAnsi="Times New Roman" w:eastAsia="Times New Roman"/>
          <w:b w:val="0"/>
          <w:i w:val="0"/>
          <w:color w:val="000000"/>
          <w:spacing w:val="0"/>
          <w:w w:val="93"/>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được</w:t>
      </w:r>
      <w:r>
        <w:rPr>
          <w:rFonts w:ascii="Times New Roman" w:hAnsi="Times New Roman" w:eastAsia="Times New Roman"/>
          <w:b w:val="0"/>
          <w:i w:val="0"/>
          <w:color w:val="000000"/>
          <w:spacing w:val="0"/>
          <w:w w:val="93"/>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sửa,</w:t>
      </w:r>
      <w:r>
        <w:rPr>
          <w:rFonts w:ascii="Times New Roman" w:hAnsi="Times New Roman" w:eastAsia="Times New Roman"/>
          <w:b w:val="0"/>
          <w:i w:val="0"/>
          <w:color w:val="000000"/>
          <w:spacing w:val="0"/>
          <w:w w:val="93"/>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xóa</w:t>
      </w:r>
      <w:r>
        <w:rPr>
          <w:rFonts w:ascii="Times New Roman" w:hAnsi="Times New Roman" w:eastAsia="Times New Roman"/>
          <w:b w:val="0"/>
          <w:i w:val="0"/>
          <w:color w:val="000000"/>
          <w:spacing w:val="0"/>
          <w:w w:val="93"/>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thông</w:t>
      </w:r>
      <w:r>
        <w:rPr>
          <w:rFonts w:ascii="Times New Roman" w:hAnsi="Times New Roman" w:eastAsia="Times New Roman"/>
          <w:b w:val="0"/>
          <w:i w:val="0"/>
          <w:color w:val="000000"/>
          <w:spacing w:val="0"/>
          <w:w w:val="93"/>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tin</w:t>
      </w:r>
      <w:r>
        <w:rPr>
          <w:rFonts w:ascii="Times New Roman" w:hAnsi="Times New Roman" w:eastAsia="Times New Roman"/>
          <w:b w:val="0"/>
          <w:i w:val="0"/>
          <w:color w:val="000000"/>
          <w:spacing w:val="0"/>
          <w:w w:val="93"/>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user</w:t>
      </w:r>
      <w:r>
        <w:rPr>
          <w:rFonts w:ascii="Times New Roman" w:hAnsi="Times New Roman" w:eastAsia="Times New Roman"/>
          <w:b w:val="0"/>
          <w:i w:val="0"/>
          <w:color w:val="000000"/>
          <w:spacing w:val="0"/>
          <w:w w:val="93"/>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của</w:t>
      </w:r>
      <w:r>
        <w:rPr>
          <w:rFonts w:ascii="Times New Roman" w:hAnsi="Times New Roman" w:eastAsia="Times New Roman"/>
          <w:b w:val="0"/>
          <w:i w:val="0"/>
          <w:color w:val="000000"/>
          <w:spacing w:val="0"/>
          <w:w w:val="93"/>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Admin</w:t>
      </w:r>
      <w:r>
        <w:rPr>
          <w:rFonts w:ascii="Times New Roman" w:hAnsi="Times New Roman" w:eastAsia="Times New Roman"/>
          <w:b w:val="0"/>
          <w:i w:val="0"/>
          <w:color w:val="000000"/>
          <w:spacing w:val="0"/>
          <w:w w:val="93"/>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B</w:t>
      </w:r>
    </w:p>
    <w:p>
      <w:pPr>
        <w:widowControl w:val="0"/>
        <w:numPr>
          <w:ilvl w:val="0"/>
          <w:numId w:val="39"/>
        </w:numPr>
        <w:tabs>
          <w:tab w:val="left" w:pos="764"/>
        </w:tabs>
        <w:kinsoku w:val="0"/>
        <w:wordWrap w:val="0"/>
        <w:autoSpaceDE w:val="0"/>
        <w:autoSpaceDN w:val="0"/>
        <w:adjustRightInd w:val="0"/>
        <w:spacing w:before="0" w:after="0" w:line="238" w:lineRule="auto"/>
        <w:ind w:left="400" w:right="0" w:firstLine="0"/>
        <w:jc w:val="left"/>
        <w:textAlignment w:val="baseline"/>
      </w:pPr>
      <w:r>
        <w:rPr>
          <w:rFonts w:ascii="Times New Roman" w:hAnsi="Times New Roman" w:eastAsia="Times New Roman" w:cs="Times New Roman"/>
          <w:b w:val="0"/>
          <w:i w:val="0"/>
          <w:color w:val="000000"/>
          <w:spacing w:val="0"/>
          <w:w w:val="100"/>
          <w:kern w:val="0"/>
          <w:position w:val="0"/>
          <w:sz w:val="24"/>
          <w:szCs w:val="24"/>
        </w:rPr>
        <w:t>Chỉ</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đượ</w:t>
      </w:r>
      <w:r>
        <w:rPr>
          <w:rFonts w:ascii="Times New Roman" w:hAnsi="Times New Roman" w:eastAsia="Times New Roman" w:cs="Times New Roman"/>
          <w:b w:val="0"/>
          <w:i w:val="0"/>
          <w:color w:val="000000"/>
          <w:spacing w:val="1"/>
          <w:w w:val="100"/>
          <w:kern w:val="0"/>
          <w:position w:val="0"/>
          <w:sz w:val="24"/>
          <w:szCs w:val="24"/>
        </w:rPr>
        <w:t>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s</w:t>
      </w:r>
      <w:r>
        <w:rPr>
          <w:rFonts w:ascii="Times New Roman" w:hAnsi="Times New Roman" w:eastAsia="Times New Roman" w:cs="Times New Roman"/>
          <w:b w:val="0"/>
          <w:i w:val="0"/>
          <w:color w:val="000000"/>
          <w:spacing w:val="0"/>
          <w:w w:val="100"/>
          <w:kern w:val="0"/>
          <w:position w:val="0"/>
          <w:sz w:val="24"/>
          <w:szCs w:val="24"/>
        </w:rPr>
        <w:t>ửa</w:t>
      </w:r>
      <w:r>
        <w:rPr>
          <w:rFonts w:ascii="Times New Roman" w:hAnsi="Times New Roman" w:eastAsia="Times New Roman" w:cs="Times New Roman"/>
          <w:b w:val="0"/>
          <w:i w:val="0"/>
          <w:color w:val="000000"/>
          <w:spacing w:val="1"/>
          <w:w w:val="100"/>
          <w:kern w:val="0"/>
          <w:position w:val="0"/>
          <w:sz w:val="24"/>
          <w:szCs w:val="24"/>
        </w:rPr>
        <w: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xóa</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t</w:t>
      </w:r>
      <w:r>
        <w:rPr>
          <w:rFonts w:ascii="Times New Roman" w:hAnsi="Times New Roman" w:eastAsia="Times New Roman" w:cs="Times New Roman"/>
          <w:b w:val="0"/>
          <w:i w:val="0"/>
          <w:color w:val="000000"/>
          <w:spacing w:val="0"/>
          <w:w w:val="100"/>
          <w:kern w:val="0"/>
          <w:position w:val="0"/>
          <w:sz w:val="24"/>
          <w:szCs w:val="24"/>
        </w:rPr>
        <w:t>hông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ti</w:t>
      </w:r>
      <w:r>
        <w:rPr>
          <w:rFonts w:ascii="Times New Roman" w:hAnsi="Times New Roman" w:eastAsia="Times New Roman" w:cs="Times New Roman"/>
          <w:b w:val="0"/>
          <w:i w:val="0"/>
          <w:color w:val="000000"/>
          <w:spacing w:val="0"/>
          <w:w w:val="100"/>
          <w:kern w:val="0"/>
          <w:position w:val="0"/>
          <w:sz w:val="24"/>
          <w:szCs w:val="24"/>
        </w:rPr>
        <w:t>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user</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của</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chính</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mình</w:t>
      </w:r>
    </w:p>
    <w:p>
      <w:pPr>
        <w:widowControl w:val="0"/>
        <w:numPr>
          <w:ilvl w:val="0"/>
          <w:numId w:val="39"/>
        </w:numPr>
        <w:tabs>
          <w:tab w:val="left" w:pos="764"/>
        </w:tabs>
        <w:kinsoku w:val="0"/>
        <w:wordWrap w:val="0"/>
        <w:autoSpaceDE w:val="0"/>
        <w:autoSpaceDN w:val="0"/>
        <w:adjustRightInd w:val="0"/>
        <w:spacing w:before="1" w:after="0" w:line="239" w:lineRule="auto"/>
        <w:ind w:left="400" w:right="0" w:firstLine="0"/>
        <w:jc w:val="left"/>
        <w:textAlignment w:val="baseline"/>
      </w:pPr>
      <w:r>
        <w:rPr>
          <w:rFonts w:ascii="Times New Roman" w:hAnsi="Times New Roman" w:eastAsia="Times New Roman" w:cs="Times New Roman"/>
          <w:b w:val="0"/>
          <w:i w:val="0"/>
          <w:color w:val="000000"/>
          <w:spacing w:val="0"/>
          <w:w w:val="100"/>
          <w:kern w:val="0"/>
          <w:position w:val="0"/>
          <w:sz w:val="24"/>
          <w:szCs w:val="24"/>
        </w:rPr>
        <w:t>User</w:t>
      </w:r>
      <w:r>
        <w:rPr>
          <w:rFonts w:ascii="Times New Roman" w:hAnsi="Times New Roman" w:eastAsia="Times New Roman"/>
          <w:b w:val="0"/>
          <w:i w:val="0"/>
          <w:color w:val="000000"/>
          <w:spacing w:val="0"/>
          <w:w w:val="8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có</w:t>
      </w:r>
      <w:r>
        <w:rPr>
          <w:rFonts w:ascii="Times New Roman" w:hAnsi="Times New Roman" w:eastAsia="Times New Roman"/>
          <w:b w:val="0"/>
          <w:i w:val="0"/>
          <w:color w:val="000000"/>
          <w:spacing w:val="0"/>
          <w:w w:val="8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thể</w:t>
      </w:r>
      <w:r>
        <w:rPr>
          <w:rFonts w:ascii="Times New Roman" w:hAnsi="Times New Roman" w:eastAsia="Times New Roman"/>
          <w:b w:val="0"/>
          <w:i w:val="0"/>
          <w:color w:val="000000"/>
          <w:spacing w:val="0"/>
          <w:w w:val="8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trở</w:t>
      </w:r>
      <w:r>
        <w:rPr>
          <w:rFonts w:ascii="Times New Roman" w:hAnsi="Times New Roman" w:eastAsia="Times New Roman"/>
          <w:b w:val="0"/>
          <w:i w:val="0"/>
          <w:color w:val="000000"/>
          <w:spacing w:val="0"/>
          <w:w w:val="8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thành</w:t>
      </w:r>
      <w:r>
        <w:rPr>
          <w:rFonts w:ascii="Times New Roman" w:hAnsi="Times New Roman" w:eastAsia="Times New Roman"/>
          <w:b w:val="0"/>
          <w:i w:val="0"/>
          <w:color w:val="000000"/>
          <w:spacing w:val="0"/>
          <w:w w:val="8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Admin</w:t>
      </w:r>
    </w:p>
    <w:p>
      <w:pPr>
        <w:widowControl w:val="0"/>
        <w:kinsoku w:val="0"/>
        <w:wordWrap w:val="0"/>
        <w:autoSpaceDE w:val="0"/>
        <w:autoSpaceDN w:val="0"/>
        <w:adjustRightInd w:val="0"/>
        <w:spacing w:before="0" w:after="0" w:line="287" w:lineRule="auto"/>
        <w:ind w:left="0" w:right="0" w:firstLine="0"/>
        <w:jc w:val="both"/>
        <w:textAlignment w:val="baseline"/>
        <w:rPr>
          <w:rFonts w:ascii="Arial" w:hAnsi="Arial" w:eastAsia="Arial" w:cs="Arial"/>
          <w:sz w:val="20"/>
          <w:szCs w:val="20"/>
        </w:rPr>
      </w:pPr>
      <w:r>
        <w:drawing>
          <wp:inline distT="0" distB="0" distL="114300" distR="114300">
            <wp:extent cx="6370955" cy="2726055"/>
            <wp:effectExtent l="0" t="0" r="4445" b="4445"/>
            <wp:docPr id="3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2"/>
                    <pic:cNvPicPr>
                      <a:picLocks noChangeAspect="1"/>
                    </pic:cNvPicPr>
                  </pic:nvPicPr>
                  <pic:blipFill>
                    <a:blip r:embed="rId42"/>
                    <a:stretch>
                      <a:fillRect/>
                    </a:stretch>
                  </pic:blipFill>
                  <pic:spPr>
                    <a:xfrm>
                      <a:off x="0" y="0"/>
                      <a:ext cx="6370955" cy="2726055"/>
                    </a:xfrm>
                    <a:prstGeom prst="rect">
                      <a:avLst/>
                    </a:prstGeom>
                    <a:noFill/>
                    <a:ln>
                      <a:noFill/>
                    </a:ln>
                  </pic:spPr>
                </pic:pic>
              </a:graphicData>
            </a:graphic>
          </wp:inline>
        </w:drawing>
      </w:r>
    </w:p>
    <w:p>
      <w:pPr>
        <w:widowControl w:val="0"/>
        <w:kinsoku w:val="0"/>
        <w:wordWrap w:val="0"/>
        <w:autoSpaceDE w:val="0"/>
        <w:autoSpaceDN w:val="0"/>
        <w:adjustRightInd w:val="0"/>
        <w:spacing w:before="0" w:after="0" w:line="240" w:lineRule="auto"/>
        <w:ind w:left="3020" w:right="0" w:firstLine="0"/>
        <w:jc w:val="left"/>
        <w:textAlignment w:val="baseline"/>
      </w:pPr>
      <w:r>
        <w:rPr>
          <w:rFonts w:ascii="Times New Roman" w:hAnsi="Times New Roman" w:eastAsia="Times New Roman" w:cs="Times New Roman"/>
          <w:b w:val="0"/>
          <w:i/>
          <w:color w:val="000000"/>
          <w:spacing w:val="1"/>
          <w:w w:val="100"/>
          <w:kern w:val="0"/>
          <w:position w:val="0"/>
          <w:sz w:val="24"/>
          <w:szCs w:val="24"/>
        </w:rPr>
        <w:t>Hì</w:t>
      </w:r>
      <w:r>
        <w:rPr>
          <w:rFonts w:ascii="Times New Roman" w:hAnsi="Times New Roman" w:eastAsia="Times New Roman" w:cs="Times New Roman"/>
          <w:b w:val="0"/>
          <w:i/>
          <w:color w:val="000000"/>
          <w:spacing w:val="0"/>
          <w:w w:val="100"/>
          <w:kern w:val="0"/>
          <w:position w:val="0"/>
          <w:sz w:val="24"/>
          <w:szCs w:val="24"/>
        </w:rPr>
        <w:t>nh</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3.2.8</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Chứ</w:t>
      </w:r>
      <w:r>
        <w:rPr>
          <w:rFonts w:ascii="Times New Roman" w:hAnsi="Times New Roman" w:eastAsia="Times New Roman" w:cs="Times New Roman"/>
          <w:b w:val="0"/>
          <w:i/>
          <w:color w:val="000000"/>
          <w:spacing w:val="1"/>
          <w:w w:val="100"/>
          <w:kern w:val="0"/>
          <w:position w:val="0"/>
          <w:sz w:val="24"/>
          <w:szCs w:val="24"/>
        </w:rPr>
        <w:t>c</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năng</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phân</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quyền</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admin</w:t>
      </w:r>
    </w:p>
    <w:p>
      <w:pPr>
        <w:widowControl w:val="0"/>
        <w:kinsoku w:val="0"/>
        <w:wordWrap w:val="0"/>
        <w:autoSpaceDE w:val="0"/>
        <w:autoSpaceDN w:val="0"/>
        <w:adjustRightInd w:val="0"/>
        <w:spacing w:before="1"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306"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18" w:after="0" w:line="240" w:lineRule="auto"/>
        <w:ind w:left="4880" w:right="0" w:firstLine="0"/>
        <w:jc w:val="left"/>
        <w:textAlignment w:val="baseline"/>
      </w:pPr>
      <w:r>
        <w:rPr>
          <w:rFonts w:ascii="Times New Roman" w:hAnsi="Times New Roman" w:eastAsia="Times New Roman" w:cs="Times New Roman"/>
          <w:b w:val="0"/>
          <w:i w:val="0"/>
          <w:color w:val="000000"/>
          <w:spacing w:val="0"/>
          <w:w w:val="99"/>
          <w:kern w:val="0"/>
          <w:position w:val="0"/>
          <w:sz w:val="24"/>
          <w:szCs w:val="24"/>
        </w:rPr>
        <w:t>23</w:t>
      </w:r>
    </w:p>
    <w:p>
      <w:pPr>
        <w:sectPr>
          <w:type w:val="continuous"/>
          <w:pgSz w:w="12240" w:h="15840"/>
          <w:pgMar w:top="1340" w:right="1100" w:bottom="980" w:left="1100" w:header="0" w:footer="0" w:gutter="0"/>
          <w:cols w:space="425" w:num="1"/>
        </w:sectPr>
      </w:pPr>
    </w:p>
    <w:p>
      <w:pPr>
        <w:widowControl w:val="0"/>
        <w:kinsoku w:val="0"/>
        <w:wordWrap w:val="0"/>
        <w:autoSpaceDE w:val="0"/>
        <w:autoSpaceDN w:val="0"/>
        <w:adjustRightInd w:val="0"/>
        <w:spacing w:before="87" w:after="0" w:line="251" w:lineRule="auto"/>
        <w:ind w:left="320" w:right="0" w:firstLine="0"/>
        <w:jc w:val="left"/>
        <w:textAlignment w:val="baseline"/>
        <w:outlineLvl w:val="1"/>
      </w:pPr>
      <w:r>
        <w:rPr>
          <w:rFonts w:ascii="Times New Roman" w:hAnsi="Times New Roman" w:eastAsia="Times New Roman" w:cs="Times New Roman"/>
          <w:b/>
          <w:i w:val="0"/>
          <w:color w:val="000000"/>
          <w:spacing w:val="0"/>
          <w:w w:val="100"/>
          <w:kern w:val="0"/>
          <w:position w:val="0"/>
          <w:sz w:val="32"/>
          <w:szCs w:val="32"/>
        </w:rPr>
        <w:t>Chương</w:t>
      </w:r>
      <w:r>
        <w:rPr>
          <w:rFonts w:ascii="Times New Roman" w:hAnsi="Times New Roman" w:eastAsia="Times New Roman"/>
          <w:b/>
          <w:i w:val="0"/>
          <w:color w:val="000000"/>
          <w:spacing w:val="-1"/>
          <w:w w:val="100"/>
          <w:kern w:val="0"/>
          <w:position w:val="0"/>
          <w:sz w:val="32"/>
          <w:szCs w:val="32"/>
        </w:rPr>
        <w:t xml:space="preserve"> </w:t>
      </w:r>
      <w:r>
        <w:rPr>
          <w:rFonts w:ascii="Times New Roman" w:hAnsi="Times New Roman" w:eastAsia="Times New Roman" w:cs="Times New Roman"/>
          <w:b/>
          <w:i w:val="0"/>
          <w:color w:val="000000"/>
          <w:spacing w:val="0"/>
          <w:w w:val="100"/>
          <w:kern w:val="0"/>
          <w:position w:val="0"/>
          <w:sz w:val="32"/>
          <w:szCs w:val="32"/>
        </w:rPr>
        <w:t>4.</w:t>
      </w:r>
      <w:r>
        <w:rPr>
          <w:rFonts w:ascii="Times New Roman" w:hAnsi="Times New Roman" w:eastAsia="Times New Roman"/>
          <w:b/>
          <w:i w:val="0"/>
          <w:color w:val="000000"/>
          <w:spacing w:val="-1"/>
          <w:w w:val="100"/>
          <w:kern w:val="0"/>
          <w:position w:val="0"/>
          <w:sz w:val="32"/>
          <w:szCs w:val="32"/>
        </w:rPr>
        <w:t xml:space="preserve"> </w:t>
      </w:r>
      <w:r>
        <w:rPr>
          <w:rFonts w:ascii="Times New Roman" w:hAnsi="Times New Roman" w:eastAsia="Times New Roman" w:cs="Times New Roman"/>
          <w:b/>
          <w:i w:val="0"/>
          <w:color w:val="000000"/>
          <w:spacing w:val="0"/>
          <w:w w:val="100"/>
          <w:kern w:val="0"/>
          <w:position w:val="0"/>
          <w:sz w:val="32"/>
          <w:szCs w:val="32"/>
        </w:rPr>
        <w:t>XỬ</w:t>
      </w:r>
      <w:r>
        <w:rPr>
          <w:rFonts w:ascii="Times New Roman" w:hAnsi="Times New Roman" w:eastAsia="Times New Roman"/>
          <w:b/>
          <w:i w:val="0"/>
          <w:color w:val="000000"/>
          <w:spacing w:val="-1"/>
          <w:w w:val="100"/>
          <w:kern w:val="0"/>
          <w:position w:val="0"/>
          <w:sz w:val="32"/>
          <w:szCs w:val="32"/>
        </w:rPr>
        <w:t xml:space="preserve"> </w:t>
      </w:r>
      <w:r>
        <w:rPr>
          <w:rFonts w:ascii="Times New Roman" w:hAnsi="Times New Roman" w:eastAsia="Times New Roman" w:cs="Times New Roman"/>
          <w:b/>
          <w:i w:val="0"/>
          <w:color w:val="000000"/>
          <w:spacing w:val="0"/>
          <w:w w:val="100"/>
          <w:kern w:val="0"/>
          <w:position w:val="0"/>
          <w:sz w:val="32"/>
          <w:szCs w:val="32"/>
        </w:rPr>
        <w:t>LÝ</w:t>
      </w:r>
      <w:r>
        <w:rPr>
          <w:rFonts w:ascii="Times New Roman" w:hAnsi="Times New Roman" w:eastAsia="Times New Roman"/>
          <w:b/>
          <w:i w:val="0"/>
          <w:color w:val="000000"/>
          <w:spacing w:val="-1"/>
          <w:w w:val="100"/>
          <w:kern w:val="0"/>
          <w:position w:val="0"/>
          <w:sz w:val="32"/>
          <w:szCs w:val="32"/>
        </w:rPr>
        <w:t xml:space="preserve"> </w:t>
      </w:r>
      <w:r>
        <w:rPr>
          <w:rFonts w:ascii="Times New Roman" w:hAnsi="Times New Roman" w:eastAsia="Times New Roman" w:cs="Times New Roman"/>
          <w:b/>
          <w:i w:val="0"/>
          <w:color w:val="000000"/>
          <w:spacing w:val="0"/>
          <w:w w:val="100"/>
          <w:kern w:val="0"/>
          <w:position w:val="0"/>
          <w:sz w:val="32"/>
          <w:szCs w:val="32"/>
        </w:rPr>
        <w:t>LỖI</w:t>
      </w:r>
      <w:r>
        <w:rPr>
          <w:rFonts w:ascii="Times New Roman" w:hAnsi="Times New Roman" w:eastAsia="Times New Roman"/>
          <w:b/>
          <w:i w:val="0"/>
          <w:color w:val="000000"/>
          <w:spacing w:val="-1"/>
          <w:w w:val="100"/>
          <w:kern w:val="0"/>
          <w:position w:val="0"/>
          <w:sz w:val="32"/>
          <w:szCs w:val="32"/>
        </w:rPr>
        <w:t xml:space="preserve"> </w:t>
      </w:r>
      <w:r>
        <w:rPr>
          <w:rFonts w:ascii="Times New Roman" w:hAnsi="Times New Roman" w:eastAsia="Times New Roman" w:cs="Times New Roman"/>
          <w:b/>
          <w:i w:val="0"/>
          <w:color w:val="000000"/>
          <w:spacing w:val="0"/>
          <w:w w:val="100"/>
          <w:kern w:val="0"/>
          <w:position w:val="0"/>
          <w:sz w:val="32"/>
          <w:szCs w:val="32"/>
        </w:rPr>
        <w:t>VÀ</w:t>
      </w:r>
      <w:r>
        <w:rPr>
          <w:rFonts w:ascii="Times New Roman" w:hAnsi="Times New Roman" w:eastAsia="Times New Roman"/>
          <w:b/>
          <w:i w:val="0"/>
          <w:color w:val="000000"/>
          <w:spacing w:val="-1"/>
          <w:w w:val="100"/>
          <w:kern w:val="0"/>
          <w:position w:val="0"/>
          <w:sz w:val="32"/>
          <w:szCs w:val="32"/>
        </w:rPr>
        <w:t xml:space="preserve"> </w:t>
      </w:r>
      <w:r>
        <w:rPr>
          <w:rFonts w:ascii="Times New Roman" w:hAnsi="Times New Roman" w:eastAsia="Times New Roman" w:cs="Times New Roman"/>
          <w:b/>
          <w:i w:val="0"/>
          <w:color w:val="000000"/>
          <w:spacing w:val="0"/>
          <w:w w:val="100"/>
          <w:kern w:val="0"/>
          <w:position w:val="0"/>
          <w:sz w:val="32"/>
          <w:szCs w:val="32"/>
        </w:rPr>
        <w:t>BẢO</w:t>
      </w:r>
      <w:r>
        <w:rPr>
          <w:rFonts w:ascii="Times New Roman" w:hAnsi="Times New Roman" w:eastAsia="Times New Roman"/>
          <w:b/>
          <w:i w:val="0"/>
          <w:color w:val="000000"/>
          <w:spacing w:val="-1"/>
          <w:w w:val="100"/>
          <w:kern w:val="0"/>
          <w:position w:val="0"/>
          <w:sz w:val="32"/>
          <w:szCs w:val="32"/>
        </w:rPr>
        <w:t xml:space="preserve"> </w:t>
      </w:r>
      <w:r>
        <w:rPr>
          <w:rFonts w:ascii="Times New Roman" w:hAnsi="Times New Roman" w:eastAsia="Times New Roman" w:cs="Times New Roman"/>
          <w:b/>
          <w:i w:val="0"/>
          <w:color w:val="000000"/>
          <w:spacing w:val="0"/>
          <w:w w:val="100"/>
          <w:kern w:val="0"/>
          <w:position w:val="0"/>
          <w:sz w:val="32"/>
          <w:szCs w:val="32"/>
        </w:rPr>
        <w:t>MẬT</w:t>
      </w:r>
    </w:p>
    <w:p>
      <w:pPr>
        <w:widowControl w:val="0"/>
        <w:kinsoku w:val="0"/>
        <w:wordWrap w:val="0"/>
        <w:autoSpaceDE w:val="0"/>
        <w:autoSpaceDN w:val="0"/>
        <w:adjustRightInd w:val="0"/>
        <w:spacing w:before="0" w:after="0" w:line="226"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160" w:line="244" w:lineRule="auto"/>
        <w:ind w:left="320" w:right="0" w:firstLine="0"/>
        <w:jc w:val="left"/>
        <w:textAlignment w:val="baseline"/>
        <w:outlineLvl w:val="2"/>
      </w:pPr>
      <w:r>
        <w:rPr>
          <w:rFonts w:ascii="Times New Roman" w:hAnsi="Times New Roman" w:eastAsia="Times New Roman" w:cs="Times New Roman"/>
          <w:b/>
          <w:i w:val="0"/>
          <w:color w:val="000000"/>
          <w:spacing w:val="3"/>
          <w:w w:val="100"/>
          <w:kern w:val="0"/>
          <w:position w:val="0"/>
          <w:sz w:val="28"/>
          <w:szCs w:val="28"/>
        </w:rPr>
        <w:t>4.1.</w:t>
      </w:r>
      <w:r>
        <w:rPr>
          <w:rFonts w:ascii="Times New Roman" w:hAnsi="Times New Roman" w:eastAsia="Times New Roman"/>
          <w:b/>
          <w:i w:val="0"/>
          <w:color w:val="000000"/>
          <w:spacing w:val="80"/>
          <w:w w:val="100"/>
          <w:kern w:val="0"/>
          <w:position w:val="0"/>
          <w:sz w:val="28"/>
          <w:szCs w:val="28"/>
        </w:rPr>
        <w:t xml:space="preserve"> </w:t>
      </w:r>
      <w:r>
        <w:rPr>
          <w:rFonts w:ascii="Times New Roman" w:hAnsi="Times New Roman" w:eastAsia="Times New Roman" w:cs="Times New Roman"/>
          <w:b/>
          <w:i w:val="0"/>
          <w:color w:val="000000"/>
          <w:spacing w:val="0"/>
          <w:w w:val="100"/>
          <w:kern w:val="0"/>
          <w:position w:val="0"/>
          <w:sz w:val="28"/>
          <w:szCs w:val="28"/>
        </w:rPr>
        <w:t>Xử</w:t>
      </w:r>
      <w:r>
        <w:rPr>
          <w:rFonts w:ascii="Times New Roman" w:hAnsi="Times New Roman" w:eastAsia="Times New Roman"/>
          <w:b/>
          <w:i w:val="0"/>
          <w:color w:val="000000"/>
          <w:spacing w:val="0"/>
          <w:w w:val="100"/>
          <w:kern w:val="0"/>
          <w:position w:val="0"/>
          <w:sz w:val="28"/>
          <w:szCs w:val="28"/>
        </w:rPr>
        <w:t xml:space="preserve"> </w:t>
      </w:r>
      <w:r>
        <w:rPr>
          <w:rFonts w:ascii="Times New Roman" w:hAnsi="Times New Roman" w:eastAsia="Times New Roman" w:cs="Times New Roman"/>
          <w:b/>
          <w:i w:val="0"/>
          <w:color w:val="000000"/>
          <w:spacing w:val="0"/>
          <w:w w:val="100"/>
          <w:kern w:val="0"/>
          <w:position w:val="0"/>
          <w:sz w:val="28"/>
          <w:szCs w:val="28"/>
        </w:rPr>
        <w:t>lý</w:t>
      </w:r>
      <w:r>
        <w:rPr>
          <w:rFonts w:ascii="Times New Roman" w:hAnsi="Times New Roman" w:eastAsia="Times New Roman"/>
          <w:b/>
          <w:i w:val="0"/>
          <w:color w:val="000000"/>
          <w:spacing w:val="0"/>
          <w:w w:val="100"/>
          <w:kern w:val="0"/>
          <w:position w:val="0"/>
          <w:sz w:val="28"/>
          <w:szCs w:val="28"/>
        </w:rPr>
        <w:t xml:space="preserve"> </w:t>
      </w:r>
      <w:r>
        <w:rPr>
          <w:rFonts w:ascii="Times New Roman" w:hAnsi="Times New Roman" w:eastAsia="Times New Roman" w:cs="Times New Roman"/>
          <w:b/>
          <w:i w:val="0"/>
          <w:color w:val="000000"/>
          <w:spacing w:val="0"/>
          <w:w w:val="100"/>
          <w:kern w:val="0"/>
          <w:position w:val="0"/>
          <w:sz w:val="28"/>
          <w:szCs w:val="28"/>
        </w:rPr>
        <w:t>lỗi</w:t>
      </w:r>
      <w:r>
        <w:rPr>
          <w:rFonts w:ascii="Times New Roman" w:hAnsi="Times New Roman" w:eastAsia="Times New Roman"/>
          <w:b/>
          <w:i w:val="0"/>
          <w:color w:val="000000"/>
          <w:spacing w:val="0"/>
          <w:w w:val="100"/>
          <w:kern w:val="0"/>
          <w:position w:val="0"/>
          <w:sz w:val="28"/>
          <w:szCs w:val="28"/>
        </w:rPr>
        <w:t xml:space="preserve"> </w:t>
      </w:r>
      <w:r>
        <w:rPr>
          <w:rFonts w:ascii="Times New Roman" w:hAnsi="Times New Roman" w:eastAsia="Times New Roman" w:cs="Times New Roman"/>
          <w:b/>
          <w:i w:val="0"/>
          <w:color w:val="000000"/>
          <w:spacing w:val="0"/>
          <w:w w:val="100"/>
          <w:kern w:val="0"/>
          <w:position w:val="0"/>
          <w:sz w:val="28"/>
          <w:szCs w:val="28"/>
        </w:rPr>
        <w:t>trong</w:t>
      </w:r>
      <w:r>
        <w:rPr>
          <w:rFonts w:ascii="Times New Roman" w:hAnsi="Times New Roman" w:eastAsia="Times New Roman"/>
          <w:b/>
          <w:i w:val="0"/>
          <w:color w:val="000000"/>
          <w:spacing w:val="0"/>
          <w:w w:val="100"/>
          <w:kern w:val="0"/>
          <w:position w:val="0"/>
          <w:sz w:val="28"/>
          <w:szCs w:val="28"/>
        </w:rPr>
        <w:t xml:space="preserve"> </w:t>
      </w:r>
      <w:r>
        <w:rPr>
          <w:rFonts w:ascii="Times New Roman" w:hAnsi="Times New Roman" w:eastAsia="Times New Roman" w:cs="Times New Roman"/>
          <w:b/>
          <w:i w:val="0"/>
          <w:color w:val="000000"/>
          <w:spacing w:val="0"/>
          <w:w w:val="100"/>
          <w:kern w:val="0"/>
          <w:position w:val="0"/>
          <w:sz w:val="28"/>
          <w:szCs w:val="28"/>
        </w:rPr>
        <w:t>ứng</w:t>
      </w:r>
      <w:r>
        <w:rPr>
          <w:rFonts w:ascii="Times New Roman" w:hAnsi="Times New Roman" w:eastAsia="Times New Roman"/>
          <w:b/>
          <w:i w:val="0"/>
          <w:color w:val="000000"/>
          <w:spacing w:val="0"/>
          <w:w w:val="100"/>
          <w:kern w:val="0"/>
          <w:position w:val="0"/>
          <w:sz w:val="28"/>
          <w:szCs w:val="28"/>
        </w:rPr>
        <w:t xml:space="preserve"> </w:t>
      </w:r>
      <w:r>
        <w:rPr>
          <w:rFonts w:ascii="Times New Roman" w:hAnsi="Times New Roman" w:eastAsia="Times New Roman" w:cs="Times New Roman"/>
          <w:b/>
          <w:i w:val="0"/>
          <w:color w:val="000000"/>
          <w:spacing w:val="0"/>
          <w:w w:val="100"/>
          <w:kern w:val="0"/>
          <w:position w:val="0"/>
          <w:sz w:val="28"/>
          <w:szCs w:val="28"/>
        </w:rPr>
        <w:t>dụng</w:t>
      </w:r>
    </w:p>
    <w:p>
      <w:pPr>
        <w:widowControl w:val="0"/>
        <w:kinsoku w:val="0"/>
        <w:wordWrap w:val="0"/>
        <w:autoSpaceDE w:val="0"/>
        <w:autoSpaceDN w:val="0"/>
        <w:adjustRightInd w:val="0"/>
        <w:spacing w:before="160" w:after="120" w:line="254" w:lineRule="auto"/>
        <w:ind w:left="420" w:right="0" w:firstLine="0"/>
        <w:jc w:val="left"/>
        <w:textAlignment w:val="baseline"/>
        <w:outlineLvl w:val="4"/>
      </w:pPr>
      <w:r>
        <w:rPr>
          <w:rFonts w:ascii="Times New Roman" w:hAnsi="Times New Roman" w:eastAsia="Times New Roman" w:cs="Times New Roman"/>
          <w:b/>
          <w:i w:val="0"/>
          <w:color w:val="000000"/>
          <w:spacing w:val="0"/>
          <w:w w:val="100"/>
          <w:kern w:val="0"/>
          <w:position w:val="0"/>
          <w:sz w:val="24"/>
          <w:szCs w:val="24"/>
        </w:rPr>
        <w:t>4.1.1.</w:t>
      </w:r>
      <w:r>
        <w:rPr>
          <w:rFonts w:ascii="Times New Roman" w:hAnsi="Times New Roman" w:eastAsia="Times New Roman"/>
          <w:b/>
          <w:i w:val="0"/>
          <w:color w:val="000000"/>
          <w:spacing w:val="-2"/>
          <w:w w:val="100"/>
          <w:kern w:val="0"/>
          <w:position w:val="0"/>
          <w:sz w:val="24"/>
          <w:szCs w:val="24"/>
        </w:rPr>
        <w:t xml:space="preserve"> </w:t>
      </w:r>
      <w:r>
        <w:rPr>
          <w:rFonts w:ascii="Times New Roman" w:hAnsi="Times New Roman" w:eastAsia="Times New Roman" w:cs="Times New Roman"/>
          <w:b/>
          <w:i w:val="0"/>
          <w:color w:val="000000"/>
          <w:spacing w:val="1"/>
          <w:w w:val="100"/>
          <w:kern w:val="0"/>
          <w:position w:val="0"/>
          <w:sz w:val="24"/>
          <w:szCs w:val="24"/>
        </w:rPr>
        <w:t>L</w:t>
      </w:r>
      <w:r>
        <w:rPr>
          <w:rFonts w:ascii="Times New Roman" w:hAnsi="Times New Roman" w:eastAsia="Times New Roman" w:cs="Times New Roman"/>
          <w:b/>
          <w:i w:val="0"/>
          <w:color w:val="000000"/>
          <w:spacing w:val="0"/>
          <w:w w:val="100"/>
          <w:kern w:val="0"/>
          <w:position w:val="0"/>
          <w:sz w:val="24"/>
          <w:szCs w:val="24"/>
        </w:rPr>
        <w:t>ỗi</w:t>
      </w:r>
      <w:r>
        <w:rPr>
          <w:rFonts w:ascii="Times New Roman" w:hAnsi="Times New Roman" w:eastAsia="Times New Roman"/>
          <w:b/>
          <w:i w:val="0"/>
          <w:color w:val="000000"/>
          <w:spacing w:val="-2"/>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400</w:t>
      </w:r>
      <w:r>
        <w:rPr>
          <w:rFonts w:ascii="Times New Roman" w:hAnsi="Times New Roman" w:eastAsia="Times New Roman"/>
          <w:b/>
          <w:i w:val="0"/>
          <w:color w:val="000000"/>
          <w:spacing w:val="-2"/>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w:t>
      </w:r>
      <w:r>
        <w:rPr>
          <w:rFonts w:ascii="Times New Roman" w:hAnsi="Times New Roman" w:eastAsia="Times New Roman"/>
          <w:b/>
          <w:i w:val="0"/>
          <w:color w:val="000000"/>
          <w:spacing w:val="-2"/>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Bad</w:t>
      </w:r>
      <w:r>
        <w:rPr>
          <w:rFonts w:ascii="Times New Roman" w:hAnsi="Times New Roman" w:eastAsia="Times New Roman"/>
          <w:b/>
          <w:i w:val="0"/>
          <w:color w:val="000000"/>
          <w:spacing w:val="-2"/>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Request</w:t>
      </w:r>
    </w:p>
    <w:p>
      <w:pPr>
        <w:widowControl w:val="0"/>
        <w:numPr>
          <w:ilvl w:val="0"/>
          <w:numId w:val="40"/>
        </w:numPr>
        <w:tabs>
          <w:tab w:val="left" w:pos="1055"/>
        </w:tabs>
        <w:kinsoku w:val="0"/>
        <w:wordWrap w:val="0"/>
        <w:autoSpaceDE w:val="0"/>
        <w:autoSpaceDN w:val="0"/>
        <w:adjustRightInd w:val="0"/>
        <w:spacing w:before="121" w:after="120" w:line="252" w:lineRule="auto"/>
        <w:ind w:left="680" w:right="0" w:firstLine="0"/>
        <w:jc w:val="left"/>
        <w:textAlignment w:val="baseline"/>
      </w:pPr>
      <w:r>
        <w:rPr>
          <w:rFonts w:ascii="Times New Roman" w:hAnsi="Times New Roman" w:eastAsia="Times New Roman" w:cs="Times New Roman"/>
          <w:b w:val="0"/>
          <w:i w:val="0"/>
          <w:color w:val="000000"/>
          <w:spacing w:val="0"/>
          <w:w w:val="100"/>
          <w:kern w:val="0"/>
          <w:position w:val="0"/>
          <w:sz w:val="24"/>
          <w:szCs w:val="24"/>
        </w:rPr>
        <w:t>Nguyên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nhân:</w:t>
      </w:r>
    </w:p>
    <w:p>
      <w:pPr>
        <w:widowControl w:val="0"/>
        <w:numPr>
          <w:ilvl w:val="1"/>
          <w:numId w:val="40"/>
        </w:numPr>
        <w:kinsoku w:val="0"/>
        <w:autoSpaceDE w:val="0"/>
        <w:autoSpaceDN w:val="0"/>
        <w:adjustRightInd w:val="0"/>
        <w:spacing w:before="121" w:after="0" w:line="355" w:lineRule="auto"/>
        <w:ind w:left="1460" w:right="800" w:hanging="361"/>
        <w:jc w:val="left"/>
        <w:textAlignment w:val="baseline"/>
      </w:pPr>
      <w:r>
        <w:rPr>
          <w:rFonts w:ascii="Times New Roman" w:hAnsi="Times New Roman" w:eastAsia="Times New Roman" w:cs="Times New Roman"/>
          <w:b w:val="0"/>
          <w:i w:val="0"/>
          <w:color w:val="000000"/>
          <w:spacing w:val="0"/>
          <w:w w:val="100"/>
          <w:kern w:val="0"/>
          <w:position w:val="0"/>
          <w:sz w:val="24"/>
          <w:szCs w:val="24"/>
        </w:rPr>
        <w:t>Dữ</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liệu</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đầu</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vào</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từ</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client</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không</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hợp</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lệ</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(ví</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dụ:</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thiếu</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email,</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password</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không</w:t>
      </w:r>
      <w:r>
        <w:rPr>
          <w:rFonts w:ascii="Times New Roman" w:hAnsi="Times New Roman" w:eastAsia="Times New Roman"/>
          <w:b w:val="0"/>
          <w:i w:val="0"/>
          <w:color w:val="000000"/>
          <w:spacing w:val="-3"/>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đúng</w:t>
      </w:r>
      <w:r>
        <w:rPr>
          <w:rFonts w:ascii="Times New Roman" w:hAnsi="Times New Roman" w:eastAsia="Times New Roman"/>
          <w:b w:val="0"/>
          <w:i w:val="0"/>
          <w:color w:val="000000"/>
          <w:spacing w:val="0"/>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định</w:t>
      </w:r>
      <w:r>
        <w:rPr>
          <w:rFonts w:ascii="Times New Roman" w:hAnsi="Times New Roman" w:eastAsia="Times New Roman"/>
          <w:b w:val="0"/>
          <w:i w:val="0"/>
          <w:color w:val="000000"/>
          <w:spacing w:val="0"/>
          <w:w w:val="94"/>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dạng).</w:t>
      </w:r>
      <w:r>
        <w:rPr>
          <w:rFonts w:ascii="Times New Roman" w:hAnsi="Times New Roman" w:eastAsia="Times New Roman"/>
          <w:b w:val="0"/>
          <w:i w:val="0"/>
          <w:color w:val="000000"/>
          <w:spacing w:val="0"/>
          <w:w w:val="100"/>
          <w:kern w:val="0"/>
          <w:position w:val="0"/>
          <w:sz w:val="24"/>
          <w:szCs w:val="24"/>
        </w:rPr>
        <w:t xml:space="preserve"> </w:t>
      </w:r>
    </w:p>
    <w:p>
      <w:pPr>
        <w:widowControl w:val="0"/>
        <w:numPr>
          <w:ilvl w:val="1"/>
          <w:numId w:val="40"/>
        </w:numPr>
        <w:kinsoku w:val="0"/>
        <w:wordWrap w:val="0"/>
        <w:autoSpaceDE w:val="0"/>
        <w:autoSpaceDN w:val="0"/>
        <w:adjustRightInd w:val="0"/>
        <w:spacing w:before="1" w:after="140" w:line="240" w:lineRule="auto"/>
        <w:ind w:left="1460" w:right="0" w:hanging="361"/>
        <w:jc w:val="left"/>
        <w:textAlignment w:val="baseline"/>
      </w:pPr>
      <w:r>
        <w:rPr>
          <w:rFonts w:ascii="Times New Roman" w:hAnsi="Times New Roman" w:eastAsia="Times New Roman" w:cs="Times New Roman"/>
          <w:b w:val="0"/>
          <w:i w:val="0"/>
          <w:color w:val="000000"/>
          <w:spacing w:val="1"/>
          <w:w w:val="100"/>
          <w:kern w:val="0"/>
          <w:position w:val="0"/>
          <w:sz w:val="24"/>
          <w:szCs w:val="24"/>
        </w:rPr>
        <w:t>T</w:t>
      </w:r>
      <w:r>
        <w:rPr>
          <w:rFonts w:ascii="Times New Roman" w:hAnsi="Times New Roman" w:eastAsia="Times New Roman" w:cs="Times New Roman"/>
          <w:b w:val="0"/>
          <w:i w:val="0"/>
          <w:color w:val="000000"/>
          <w:spacing w:val="0"/>
          <w:w w:val="100"/>
          <w:kern w:val="0"/>
          <w:position w:val="0"/>
          <w:sz w:val="24"/>
          <w:szCs w:val="24"/>
        </w:rPr>
        <w:t>hông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tin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tài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khoản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đã</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tồn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tại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(username</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hoặc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email</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trùng).</w:t>
      </w:r>
    </w:p>
    <w:p>
      <w:pPr>
        <w:widowControl w:val="0"/>
        <w:numPr>
          <w:ilvl w:val="0"/>
          <w:numId w:val="40"/>
        </w:numPr>
        <w:tabs>
          <w:tab w:val="left" w:pos="1058"/>
        </w:tabs>
        <w:kinsoku w:val="0"/>
        <w:wordWrap w:val="0"/>
        <w:autoSpaceDE w:val="0"/>
        <w:autoSpaceDN w:val="0"/>
        <w:adjustRightInd w:val="0"/>
        <w:spacing w:before="141" w:after="120" w:line="256" w:lineRule="auto"/>
        <w:ind w:left="680" w:right="0" w:firstLine="0"/>
        <w:jc w:val="left"/>
        <w:textAlignment w:val="baseline"/>
      </w:pPr>
      <w:r>
        <w:rPr>
          <w:rFonts w:ascii="Times New Roman" w:hAnsi="Times New Roman" w:eastAsia="Times New Roman" w:cs="Times New Roman"/>
          <w:b w:val="0"/>
          <w:i w:val="0"/>
          <w:color w:val="000000"/>
          <w:spacing w:val="0"/>
          <w:w w:val="100"/>
          <w:kern w:val="0"/>
          <w:position w:val="0"/>
          <w:sz w:val="24"/>
          <w:szCs w:val="24"/>
        </w:rPr>
        <w:t>Cách</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xử</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lý:</w:t>
      </w:r>
    </w:p>
    <w:p>
      <w:pPr>
        <w:widowControl w:val="0"/>
        <w:numPr>
          <w:ilvl w:val="1"/>
          <w:numId w:val="40"/>
        </w:numPr>
        <w:kinsoku w:val="0"/>
        <w:autoSpaceDE w:val="0"/>
        <w:autoSpaceDN w:val="0"/>
        <w:adjustRightInd w:val="0"/>
        <w:spacing w:before="122" w:after="0" w:line="297" w:lineRule="auto"/>
        <w:ind w:left="1460" w:right="540" w:hanging="361"/>
        <w:jc w:val="left"/>
        <w:textAlignment w:val="baseline"/>
      </w:pPr>
      <w:r>
        <w:rPr>
          <w:rFonts w:ascii="Times New Roman" w:hAnsi="Times New Roman" w:eastAsia="Times New Roman" w:cs="Times New Roman"/>
          <w:b w:val="0"/>
          <w:i w:val="0"/>
          <w:color w:val="000000"/>
          <w:spacing w:val="0"/>
          <w:w w:val="100"/>
          <w:kern w:val="0"/>
          <w:position w:val="0"/>
          <w:sz w:val="24"/>
          <w:szCs w:val="24"/>
        </w:rPr>
        <w:t>Phản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hồi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lỗi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với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HTTP</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status</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code</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400</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kèm</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thông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báo</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tiết:</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"Username</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or</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email</w:t>
      </w:r>
      <w:r>
        <w:rPr>
          <w:rFonts w:ascii="Times New Roman" w:hAnsi="Times New Roman" w:eastAsia="Times New Roman"/>
          <w:b w:val="0"/>
          <w:i/>
          <w:color w:val="000000"/>
          <w:spacing w:val="0"/>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already</w:t>
      </w:r>
      <w:r>
        <w:rPr>
          <w:rFonts w:ascii="Times New Roman" w:hAnsi="Times New Roman" w:eastAsia="Times New Roman"/>
          <w:b w:val="0"/>
          <w:i/>
          <w:color w:val="000000"/>
          <w:spacing w:val="-2"/>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exists."</w:t>
      </w:r>
      <w:r>
        <w:rPr>
          <w:rFonts w:ascii="Times New Roman" w:hAnsi="Times New Roman" w:eastAsia="Times New Roman"/>
          <w:b w:val="0"/>
          <w:i/>
          <w:color w:val="000000"/>
          <w:spacing w:val="0"/>
          <w:w w:val="100"/>
          <w:kern w:val="0"/>
          <w:position w:val="0"/>
          <w:sz w:val="24"/>
          <w:szCs w:val="24"/>
        </w:rPr>
        <w:t xml:space="preserve"> </w:t>
      </w:r>
    </w:p>
    <w:p>
      <w:pPr>
        <w:widowControl w:val="0"/>
        <w:kinsoku w:val="0"/>
        <w:wordWrap w:val="0"/>
        <w:autoSpaceDE w:val="0"/>
        <w:autoSpaceDN w:val="0"/>
        <w:adjustRightInd w:val="0"/>
        <w:spacing w:before="0" w:after="0" w:line="240" w:lineRule="auto"/>
        <w:ind w:right="0"/>
        <w:jc w:val="left"/>
        <w:textAlignment w:val="baseline"/>
      </w:pPr>
      <w:r>
        <w:drawing>
          <wp:inline distT="0" distB="0" distL="114300" distR="114300">
            <wp:extent cx="6361430" cy="3509645"/>
            <wp:effectExtent l="0" t="0" r="1270" b="8255"/>
            <wp:docPr id="3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3"/>
                    <pic:cNvPicPr>
                      <a:picLocks noChangeAspect="1"/>
                    </pic:cNvPicPr>
                  </pic:nvPicPr>
                  <pic:blipFill>
                    <a:blip r:embed="rId43"/>
                    <a:stretch>
                      <a:fillRect/>
                    </a:stretch>
                  </pic:blipFill>
                  <pic:spPr>
                    <a:xfrm>
                      <a:off x="0" y="0"/>
                      <a:ext cx="6361430" cy="3509645"/>
                    </a:xfrm>
                    <a:prstGeom prst="rect">
                      <a:avLst/>
                    </a:prstGeom>
                    <a:noFill/>
                    <a:ln>
                      <a:noFill/>
                    </a:ln>
                  </pic:spPr>
                </pic:pic>
              </a:graphicData>
            </a:graphic>
          </wp:inline>
        </w:drawing>
      </w:r>
      <w:r>
        <w:rPr>
          <w:rFonts w:ascii="Times New Roman" w:hAnsi="Times New Roman" w:eastAsia="Times New Roman" w:cs="Times New Roman"/>
          <w:b w:val="0"/>
          <w:i/>
          <w:color w:val="000000"/>
          <w:spacing w:val="2"/>
          <w:w w:val="100"/>
          <w:kern w:val="0"/>
          <w:position w:val="0"/>
          <w:sz w:val="24"/>
          <w:szCs w:val="24"/>
        </w:rPr>
        <w:t>H</w:t>
      </w:r>
      <w:r>
        <w:rPr>
          <w:rFonts w:ascii="Times New Roman" w:hAnsi="Times New Roman" w:eastAsia="Times New Roman" w:cs="Times New Roman"/>
          <w:b w:val="0"/>
          <w:i/>
          <w:color w:val="000000"/>
          <w:spacing w:val="0"/>
          <w:w w:val="100"/>
          <w:kern w:val="0"/>
          <w:position w:val="0"/>
          <w:sz w:val="24"/>
          <w:szCs w:val="24"/>
        </w:rPr>
        <w:t>ình</w:t>
      </w:r>
      <w:r>
        <w:rPr>
          <w:rFonts w:ascii="Times New Roman" w:hAnsi="Times New Roman" w:eastAsia="Times New Roman"/>
          <w:b w:val="0"/>
          <w:i/>
          <w:color w:val="000000"/>
          <w:spacing w:val="2"/>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4.1.1</w:t>
      </w:r>
      <w:r>
        <w:rPr>
          <w:rFonts w:ascii="Times New Roman" w:hAnsi="Times New Roman" w:eastAsia="Times New Roman"/>
          <w:b w:val="0"/>
          <w:i/>
          <w:color w:val="000000"/>
          <w:spacing w:val="2"/>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Thông</w:t>
      </w:r>
      <w:r>
        <w:rPr>
          <w:rFonts w:ascii="Times New Roman" w:hAnsi="Times New Roman" w:eastAsia="Times New Roman"/>
          <w:b w:val="0"/>
          <w:i/>
          <w:color w:val="000000"/>
          <w:spacing w:val="2"/>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báo</w:t>
      </w:r>
      <w:r>
        <w:rPr>
          <w:rFonts w:ascii="Times New Roman" w:hAnsi="Times New Roman" w:eastAsia="Times New Roman"/>
          <w:b w:val="0"/>
          <w:i/>
          <w:color w:val="000000"/>
          <w:spacing w:val="2"/>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lỗi</w:t>
      </w:r>
      <w:r>
        <w:rPr>
          <w:rFonts w:ascii="Times New Roman" w:hAnsi="Times New Roman" w:eastAsia="Times New Roman"/>
          <w:b w:val="0"/>
          <w:i/>
          <w:color w:val="000000"/>
          <w:spacing w:val="2"/>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400</w:t>
      </w: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328"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1" w:after="120" w:line="253" w:lineRule="auto"/>
        <w:ind w:left="420" w:right="0" w:firstLine="0"/>
        <w:jc w:val="left"/>
        <w:textAlignment w:val="baseline"/>
        <w:outlineLvl w:val="4"/>
      </w:pPr>
      <w:r>
        <w:rPr>
          <w:rFonts w:ascii="Times New Roman" w:hAnsi="Times New Roman" w:eastAsia="Times New Roman" w:cs="Times New Roman"/>
          <w:b/>
          <w:i w:val="0"/>
          <w:color w:val="000000"/>
          <w:spacing w:val="0"/>
          <w:w w:val="100"/>
          <w:kern w:val="0"/>
          <w:position w:val="0"/>
          <w:sz w:val="24"/>
          <w:szCs w:val="24"/>
        </w:rPr>
        <w:t>4.1.2.</w:t>
      </w:r>
      <w:r>
        <w:rPr>
          <w:rFonts w:ascii="Times New Roman" w:hAnsi="Times New Roman" w:eastAsia="Times New Roman"/>
          <w:b/>
          <w:i w:val="0"/>
          <w:color w:val="000000"/>
          <w:spacing w:val="-2"/>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Lỗi</w:t>
      </w:r>
      <w:r>
        <w:rPr>
          <w:rFonts w:ascii="Times New Roman" w:hAnsi="Times New Roman" w:eastAsia="Times New Roman"/>
          <w:b/>
          <w:i w:val="0"/>
          <w:color w:val="000000"/>
          <w:spacing w:val="-2"/>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401</w:t>
      </w:r>
      <w:r>
        <w:rPr>
          <w:rFonts w:ascii="Times New Roman" w:hAnsi="Times New Roman" w:eastAsia="Times New Roman"/>
          <w:b/>
          <w:i w:val="0"/>
          <w:color w:val="000000"/>
          <w:spacing w:val="-2"/>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w:t>
      </w:r>
      <w:r>
        <w:rPr>
          <w:rFonts w:ascii="Times New Roman" w:hAnsi="Times New Roman" w:eastAsia="Times New Roman"/>
          <w:b/>
          <w:i w:val="0"/>
          <w:color w:val="000000"/>
          <w:spacing w:val="-2"/>
          <w:w w:val="100"/>
          <w:kern w:val="0"/>
          <w:position w:val="0"/>
          <w:sz w:val="24"/>
          <w:szCs w:val="24"/>
        </w:rPr>
        <w:t xml:space="preserve"> </w:t>
      </w:r>
      <w:r>
        <w:rPr>
          <w:rFonts w:ascii="Times New Roman" w:hAnsi="Times New Roman" w:eastAsia="Times New Roman" w:cs="Times New Roman"/>
          <w:b/>
          <w:i w:val="0"/>
          <w:color w:val="000000"/>
          <w:spacing w:val="0"/>
          <w:w w:val="100"/>
          <w:kern w:val="0"/>
          <w:position w:val="0"/>
          <w:sz w:val="24"/>
          <w:szCs w:val="24"/>
        </w:rPr>
        <w:t>Unauthorized</w:t>
      </w:r>
    </w:p>
    <w:p>
      <w:pPr>
        <w:widowControl w:val="0"/>
        <w:numPr>
          <w:ilvl w:val="0"/>
          <w:numId w:val="41"/>
        </w:numPr>
        <w:tabs>
          <w:tab w:val="left" w:pos="1055"/>
        </w:tabs>
        <w:kinsoku w:val="0"/>
        <w:wordWrap w:val="0"/>
        <w:autoSpaceDE w:val="0"/>
        <w:autoSpaceDN w:val="0"/>
        <w:adjustRightInd w:val="0"/>
        <w:spacing w:before="120" w:after="120" w:line="253" w:lineRule="auto"/>
        <w:ind w:left="680" w:right="0" w:firstLine="0"/>
        <w:jc w:val="left"/>
        <w:textAlignment w:val="baseline"/>
      </w:pPr>
      <w:r>
        <w:rPr>
          <w:rFonts w:ascii="Times New Roman" w:hAnsi="Times New Roman" w:eastAsia="Times New Roman" w:cs="Times New Roman"/>
          <w:b w:val="0"/>
          <w:i w:val="0"/>
          <w:color w:val="000000"/>
          <w:spacing w:val="0"/>
          <w:w w:val="100"/>
          <w:kern w:val="0"/>
          <w:position w:val="0"/>
          <w:sz w:val="24"/>
          <w:szCs w:val="24"/>
        </w:rPr>
        <w:t>Nguyên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nhân:</w:t>
      </w:r>
    </w:p>
    <w:p>
      <w:pPr>
        <w:widowControl w:val="0"/>
        <w:numPr>
          <w:ilvl w:val="1"/>
          <w:numId w:val="41"/>
        </w:numPr>
        <w:tabs>
          <w:tab w:val="left" w:pos="1469"/>
        </w:tabs>
        <w:kinsoku w:val="0"/>
        <w:wordWrap w:val="0"/>
        <w:autoSpaceDE w:val="0"/>
        <w:autoSpaceDN w:val="0"/>
        <w:adjustRightInd w:val="0"/>
        <w:spacing w:before="120" w:after="120" w:line="255" w:lineRule="auto"/>
        <w:ind w:left="110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N</w:t>
      </w:r>
      <w:r>
        <w:rPr>
          <w:rFonts w:ascii="Times New Roman" w:hAnsi="Times New Roman" w:eastAsia="Times New Roman" w:cs="Times New Roman"/>
          <w:b w:val="0"/>
          <w:i w:val="0"/>
          <w:color w:val="000000"/>
          <w:spacing w:val="0"/>
          <w:w w:val="100"/>
          <w:kern w:val="0"/>
          <w:position w:val="0"/>
          <w:sz w:val="24"/>
          <w:szCs w:val="24"/>
        </w:rPr>
        <w:t>gư</w:t>
      </w:r>
      <w:r>
        <w:rPr>
          <w:rFonts w:ascii="Times New Roman" w:hAnsi="Times New Roman" w:eastAsia="Times New Roman" w:cs="Times New Roman"/>
          <w:b w:val="0"/>
          <w:i w:val="0"/>
          <w:color w:val="000000"/>
          <w:spacing w:val="1"/>
          <w:w w:val="100"/>
          <w:kern w:val="0"/>
          <w:position w:val="0"/>
          <w:sz w:val="24"/>
          <w:szCs w:val="24"/>
        </w:rPr>
        <w:t>ời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dùng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không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xá</w:t>
      </w:r>
      <w:r>
        <w:rPr>
          <w:rFonts w:ascii="Times New Roman" w:hAnsi="Times New Roman" w:eastAsia="Times New Roman" w:cs="Times New Roman"/>
          <w:b w:val="0"/>
          <w:i w:val="0"/>
          <w:color w:val="000000"/>
          <w:spacing w:val="1"/>
          <w:w w:val="100"/>
          <w:kern w:val="0"/>
          <w:position w:val="0"/>
          <w:sz w:val="24"/>
          <w:szCs w:val="24"/>
        </w:rPr>
        <w:t>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thực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(chưa</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đăng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nh</w:t>
      </w:r>
      <w:r>
        <w:rPr>
          <w:rFonts w:ascii="Times New Roman" w:hAnsi="Times New Roman" w:eastAsia="Times New Roman" w:cs="Times New Roman"/>
          <w:b w:val="0"/>
          <w:i w:val="0"/>
          <w:color w:val="000000"/>
          <w:spacing w:val="1"/>
          <w:w w:val="100"/>
          <w:kern w:val="0"/>
          <w:position w:val="0"/>
          <w:sz w:val="24"/>
          <w:szCs w:val="24"/>
        </w:rPr>
        <w:t>ậ</w:t>
      </w:r>
      <w:r>
        <w:rPr>
          <w:rFonts w:ascii="Times New Roman" w:hAnsi="Times New Roman" w:eastAsia="Times New Roman" w:cs="Times New Roman"/>
          <w:b w:val="0"/>
          <w:i w:val="0"/>
          <w:color w:val="000000"/>
          <w:spacing w:val="0"/>
          <w:w w:val="100"/>
          <w:kern w:val="0"/>
          <w:position w:val="0"/>
          <w:sz w:val="24"/>
          <w:szCs w:val="24"/>
        </w:rPr>
        <w:t>p</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hoặc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token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không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hợp</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lệ).</w:t>
      </w:r>
    </w:p>
    <w:p>
      <w:pPr>
        <w:widowControl w:val="0"/>
        <w:numPr>
          <w:ilvl w:val="1"/>
          <w:numId w:val="41"/>
        </w:numPr>
        <w:tabs>
          <w:tab w:val="left" w:pos="1469"/>
        </w:tabs>
        <w:kinsoku w:val="0"/>
        <w:wordWrap w:val="0"/>
        <w:autoSpaceDE w:val="0"/>
        <w:autoSpaceDN w:val="0"/>
        <w:adjustRightInd w:val="0"/>
        <w:spacing w:before="120" w:after="140" w:line="240" w:lineRule="auto"/>
        <w:ind w:left="110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N</w:t>
      </w:r>
      <w:r>
        <w:rPr>
          <w:rFonts w:ascii="Times New Roman" w:hAnsi="Times New Roman" w:eastAsia="Times New Roman" w:cs="Times New Roman"/>
          <w:b w:val="0"/>
          <w:i w:val="0"/>
          <w:color w:val="000000"/>
          <w:spacing w:val="0"/>
          <w:w w:val="100"/>
          <w:kern w:val="0"/>
          <w:position w:val="0"/>
          <w:sz w:val="24"/>
          <w:szCs w:val="24"/>
        </w:rPr>
        <w:t>gư</w:t>
      </w:r>
      <w:r>
        <w:rPr>
          <w:rFonts w:ascii="Times New Roman" w:hAnsi="Times New Roman" w:eastAsia="Times New Roman" w:cs="Times New Roman"/>
          <w:b w:val="0"/>
          <w:i w:val="0"/>
          <w:color w:val="000000"/>
          <w:spacing w:val="1"/>
          <w:w w:val="100"/>
          <w:kern w:val="0"/>
          <w:position w:val="0"/>
          <w:sz w:val="24"/>
          <w:szCs w:val="24"/>
        </w:rPr>
        <w:t>ời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dùng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c</w:t>
      </w:r>
      <w:r>
        <w:rPr>
          <w:rFonts w:ascii="Times New Roman" w:hAnsi="Times New Roman" w:eastAsia="Times New Roman" w:cs="Times New Roman"/>
          <w:b w:val="0"/>
          <w:i w:val="0"/>
          <w:color w:val="000000"/>
          <w:spacing w:val="0"/>
          <w:w w:val="100"/>
          <w:kern w:val="0"/>
          <w:position w:val="0"/>
          <w:sz w:val="24"/>
          <w:szCs w:val="24"/>
        </w:rPr>
        <w:t>hưa</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xá</w:t>
      </w:r>
      <w:r>
        <w:rPr>
          <w:rFonts w:ascii="Times New Roman" w:hAnsi="Times New Roman" w:eastAsia="Times New Roman" w:cs="Times New Roman"/>
          <w:b w:val="0"/>
          <w:i w:val="0"/>
          <w:color w:val="000000"/>
          <w:spacing w:val="1"/>
          <w:w w:val="100"/>
          <w:kern w:val="0"/>
          <w:position w:val="0"/>
          <w:sz w:val="24"/>
          <w:szCs w:val="24"/>
        </w:rPr>
        <w:t>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m</w:t>
      </w:r>
      <w:r>
        <w:rPr>
          <w:rFonts w:ascii="Times New Roman" w:hAnsi="Times New Roman" w:eastAsia="Times New Roman" w:cs="Times New Roman"/>
          <w:b w:val="0"/>
          <w:i w:val="0"/>
          <w:color w:val="000000"/>
          <w:spacing w:val="0"/>
          <w:w w:val="100"/>
          <w:kern w:val="0"/>
          <w:position w:val="0"/>
          <w:sz w:val="24"/>
          <w:szCs w:val="24"/>
        </w:rPr>
        <w:t>inh</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email</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trước</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khi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đăng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nhập.</w:t>
      </w:r>
    </w:p>
    <w:p>
      <w:pPr>
        <w:widowControl w:val="0"/>
        <w:numPr>
          <w:ilvl w:val="0"/>
          <w:numId w:val="41"/>
        </w:numPr>
        <w:tabs>
          <w:tab w:val="left" w:pos="1058"/>
        </w:tabs>
        <w:kinsoku w:val="0"/>
        <w:wordWrap w:val="0"/>
        <w:autoSpaceDE w:val="0"/>
        <w:autoSpaceDN w:val="0"/>
        <w:adjustRightInd w:val="0"/>
        <w:spacing w:before="140" w:after="120" w:line="252" w:lineRule="auto"/>
        <w:ind w:left="680" w:right="0" w:firstLine="0"/>
        <w:jc w:val="left"/>
        <w:textAlignment w:val="baseline"/>
      </w:pPr>
      <w:r>
        <w:rPr>
          <w:rFonts w:ascii="Times New Roman" w:hAnsi="Times New Roman" w:eastAsia="Times New Roman" w:cs="Times New Roman"/>
          <w:b w:val="0"/>
          <w:i w:val="0"/>
          <w:color w:val="000000"/>
          <w:spacing w:val="0"/>
          <w:w w:val="100"/>
          <w:kern w:val="0"/>
          <w:position w:val="0"/>
          <w:sz w:val="24"/>
          <w:szCs w:val="24"/>
        </w:rPr>
        <w:t>Cách</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xử</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lý:</w:t>
      </w:r>
    </w:p>
    <w:p>
      <w:pPr>
        <w:widowControl w:val="0"/>
        <w:numPr>
          <w:ilvl w:val="1"/>
          <w:numId w:val="41"/>
        </w:numPr>
        <w:tabs>
          <w:tab w:val="left" w:pos="1472"/>
        </w:tabs>
        <w:kinsoku w:val="0"/>
        <w:wordWrap w:val="0"/>
        <w:autoSpaceDE w:val="0"/>
        <w:autoSpaceDN w:val="0"/>
        <w:adjustRightInd w:val="0"/>
        <w:spacing w:before="120" w:after="0" w:line="240" w:lineRule="auto"/>
        <w:ind w:left="1100" w:right="0" w:firstLine="0"/>
        <w:jc w:val="left"/>
        <w:textAlignment w:val="baseline"/>
      </w:pPr>
      <w:r>
        <w:rPr>
          <w:rFonts w:ascii="Times New Roman" w:hAnsi="Times New Roman" w:eastAsia="Times New Roman" w:cs="Times New Roman"/>
          <w:b w:val="0"/>
          <w:i w:val="0"/>
          <w:color w:val="000000"/>
          <w:spacing w:val="1"/>
          <w:w w:val="100"/>
          <w:kern w:val="0"/>
          <w:position w:val="0"/>
          <w:sz w:val="24"/>
          <w:szCs w:val="24"/>
        </w:rPr>
        <w:t>Xác</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1"/>
          <w:w w:val="100"/>
          <w:kern w:val="0"/>
          <w:position w:val="0"/>
          <w:sz w:val="24"/>
          <w:szCs w:val="24"/>
        </w:rPr>
        <w:t>th</w:t>
      </w:r>
      <w:r>
        <w:rPr>
          <w:rFonts w:ascii="Times New Roman" w:hAnsi="Times New Roman" w:eastAsia="Times New Roman" w:cs="Times New Roman"/>
          <w:b w:val="0"/>
          <w:i w:val="0"/>
          <w:color w:val="000000"/>
          <w:spacing w:val="0"/>
          <w:w w:val="100"/>
          <w:kern w:val="0"/>
          <w:position w:val="0"/>
          <w:sz w:val="24"/>
          <w:szCs w:val="24"/>
        </w:rPr>
        <w:t>ực</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thông</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qua</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JWT</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hoặc</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kiểm</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tra</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isVerified</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trong</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cơ</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sở</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dữ</w:t>
      </w:r>
      <w:r>
        <w:rPr>
          <w:rFonts w:ascii="Times New Roman" w:hAnsi="Times New Roman" w:eastAsia="Times New Roman"/>
          <w:b w:val="0"/>
          <w:i w:val="0"/>
          <w:color w:val="000000"/>
          <w:spacing w:val="0"/>
          <w:w w:val="95"/>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liệu.</w:t>
      </w: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327"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16" w:after="0" w:line="240" w:lineRule="auto"/>
        <w:ind w:left="4880" w:right="0" w:firstLine="0"/>
        <w:jc w:val="left"/>
        <w:textAlignment w:val="baseline"/>
      </w:pPr>
      <w:r>
        <w:rPr>
          <w:rFonts w:ascii="Times New Roman" w:hAnsi="Times New Roman" w:eastAsia="Times New Roman" w:cs="Times New Roman"/>
          <w:b w:val="0"/>
          <w:i w:val="0"/>
          <w:color w:val="000000"/>
          <w:spacing w:val="0"/>
          <w:w w:val="99"/>
          <w:kern w:val="0"/>
          <w:position w:val="0"/>
          <w:sz w:val="24"/>
          <w:szCs w:val="24"/>
        </w:rPr>
        <w:t>24</w:t>
      </w:r>
    </w:p>
    <w:p>
      <w:pPr>
        <w:sectPr>
          <w:type w:val="continuous"/>
          <w:pgSz w:w="12240" w:h="15840"/>
          <w:pgMar w:top="1340" w:right="1100" w:bottom="980" w:left="1100" w:header="0" w:footer="0" w:gutter="0"/>
          <w:cols w:space="425" w:num="1"/>
        </w:sectPr>
      </w:pPr>
    </w:p>
    <w:p>
      <w:pPr>
        <w:widowControl w:val="0"/>
        <w:numPr>
          <w:ilvl w:val="0"/>
          <w:numId w:val="42"/>
        </w:numPr>
        <w:tabs>
          <w:tab w:val="left" w:pos="1472"/>
        </w:tabs>
        <w:kinsoku w:val="0"/>
        <w:wordWrap w:val="0"/>
        <w:autoSpaceDE w:val="0"/>
        <w:autoSpaceDN w:val="0"/>
        <w:adjustRightInd w:val="0"/>
        <w:spacing w:before="87" w:after="140" w:line="252" w:lineRule="auto"/>
        <w:ind w:left="1100" w:right="0" w:firstLine="0"/>
        <w:jc w:val="left"/>
        <w:textAlignment w:val="baseline"/>
      </w:pPr>
      <w:r>
        <w:rPr>
          <w:rFonts w:ascii="Times New Roman" w:hAnsi="Times New Roman" w:eastAsia="Times New Roman" w:cs="Times New Roman"/>
          <w:b w:val="0"/>
          <w:i w:val="0"/>
          <w:color w:val="000000"/>
          <w:spacing w:val="0"/>
          <w:w w:val="100"/>
          <w:kern w:val="0"/>
          <w:position w:val="0"/>
          <w:sz w:val="24"/>
          <w:szCs w:val="24"/>
        </w:rPr>
        <w:t>Phản</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hồi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với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HTTP</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status</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code</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401</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kèm</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thông</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báo</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chi</w:t>
      </w:r>
      <w:r>
        <w:rPr>
          <w:rFonts w:ascii="Times New Roman" w:hAnsi="Times New Roman" w:eastAsia="Times New Roman"/>
          <w:b w:val="0"/>
          <w:i w:val="0"/>
          <w:color w:val="000000"/>
          <w:spacing w:val="-1"/>
          <w:w w:val="100"/>
          <w:kern w:val="0"/>
          <w:position w:val="0"/>
          <w:sz w:val="24"/>
          <w:szCs w:val="24"/>
        </w:rPr>
        <w:t xml:space="preserve"> </w:t>
      </w:r>
      <w:r>
        <w:rPr>
          <w:rFonts w:ascii="Times New Roman" w:hAnsi="Times New Roman" w:eastAsia="Times New Roman" w:cs="Times New Roman"/>
          <w:b w:val="0"/>
          <w:i w:val="0"/>
          <w:color w:val="000000"/>
          <w:spacing w:val="0"/>
          <w:w w:val="100"/>
          <w:kern w:val="0"/>
          <w:position w:val="0"/>
          <w:sz w:val="24"/>
          <w:szCs w:val="24"/>
        </w:rPr>
        <w:t>tiết:</w:t>
      </w:r>
    </w:p>
    <w:p>
      <w:pPr>
        <w:widowControl w:val="0"/>
        <w:numPr>
          <w:ilvl w:val="1"/>
          <w:numId w:val="42"/>
        </w:numPr>
        <w:tabs>
          <w:tab w:val="left" w:pos="1898"/>
        </w:tabs>
        <w:kinsoku w:val="0"/>
        <w:wordWrap w:val="0"/>
        <w:autoSpaceDE w:val="0"/>
        <w:autoSpaceDN w:val="0"/>
        <w:adjustRightInd w:val="0"/>
        <w:spacing w:before="140" w:after="119" w:line="253" w:lineRule="auto"/>
        <w:ind w:left="1520" w:right="0" w:firstLine="0"/>
        <w:jc w:val="left"/>
        <w:textAlignment w:val="baseline"/>
      </w:pPr>
      <w:r>
        <w:rPr>
          <w:rFonts w:ascii="Times New Roman" w:hAnsi="Times New Roman" w:eastAsia="Times New Roman" w:cs="Times New Roman"/>
          <w:b w:val="0"/>
          <w:i/>
          <w:color w:val="000000"/>
          <w:spacing w:val="1"/>
          <w:w w:val="100"/>
          <w:kern w:val="0"/>
          <w:position w:val="0"/>
          <w:sz w:val="24"/>
          <w:szCs w:val="24"/>
        </w:rPr>
        <w:t>"</w:t>
      </w:r>
      <w:r>
        <w:rPr>
          <w:rFonts w:ascii="Times New Roman" w:hAnsi="Times New Roman" w:eastAsia="Times New Roman" w:cs="Times New Roman"/>
          <w:b w:val="0"/>
          <w:i/>
          <w:color w:val="000000"/>
          <w:spacing w:val="0"/>
          <w:w w:val="100"/>
          <w:kern w:val="0"/>
          <w:position w:val="0"/>
          <w:sz w:val="24"/>
          <w:szCs w:val="24"/>
        </w:rPr>
        <w:t>Invalid</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email</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or</w:t>
      </w:r>
      <w:r>
        <w:rPr>
          <w:rFonts w:ascii="Times New Roman" w:hAnsi="Times New Roman" w:eastAsia="Times New Roman"/>
          <w:b w:val="0"/>
          <w:i/>
          <w:color w:val="000000"/>
          <w:spacing w:val="-1"/>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password."</w:t>
      </w:r>
    </w:p>
    <w:p>
      <w:pPr>
        <w:widowControl w:val="0"/>
        <w:numPr>
          <w:ilvl w:val="1"/>
          <w:numId w:val="42"/>
        </w:numPr>
        <w:tabs>
          <w:tab w:val="left" w:pos="1898"/>
        </w:tabs>
        <w:kinsoku w:val="0"/>
        <w:wordWrap w:val="0"/>
        <w:autoSpaceDE w:val="0"/>
        <w:autoSpaceDN w:val="0"/>
        <w:adjustRightInd w:val="0"/>
        <w:spacing w:before="119" w:after="0" w:line="240" w:lineRule="auto"/>
        <w:ind w:left="1520" w:right="0" w:firstLine="0"/>
        <w:jc w:val="left"/>
        <w:textAlignment w:val="baseline"/>
      </w:pPr>
      <w:r>
        <w:rPr>
          <w:rFonts w:ascii="Times New Roman" w:hAnsi="Times New Roman" w:eastAsia="Times New Roman" w:cs="Times New Roman"/>
          <w:b w:val="0"/>
          <w:i/>
          <w:color w:val="000000"/>
          <w:spacing w:val="1"/>
          <w:w w:val="100"/>
          <w:kern w:val="0"/>
          <w:position w:val="0"/>
          <w:sz w:val="24"/>
          <w:szCs w:val="24"/>
        </w:rPr>
        <w:t>"</w:t>
      </w:r>
      <w:r>
        <w:rPr>
          <w:rFonts w:ascii="Times New Roman" w:hAnsi="Times New Roman" w:eastAsia="Times New Roman" w:cs="Times New Roman"/>
          <w:b w:val="0"/>
          <w:i/>
          <w:color w:val="000000"/>
          <w:spacing w:val="0"/>
          <w:w w:val="100"/>
          <w:kern w:val="0"/>
          <w:position w:val="0"/>
          <w:sz w:val="24"/>
          <w:szCs w:val="24"/>
        </w:rPr>
        <w:t>Please</w:t>
      </w:r>
      <w:r>
        <w:rPr>
          <w:rFonts w:ascii="Times New Roman" w:hAnsi="Times New Roman" w:eastAsia="Times New Roman"/>
          <w:b w:val="0"/>
          <w:i/>
          <w:color w:val="000000"/>
          <w:spacing w:val="-2"/>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verify</w:t>
      </w:r>
      <w:r>
        <w:rPr>
          <w:rFonts w:ascii="Times New Roman" w:hAnsi="Times New Roman" w:eastAsia="Times New Roman"/>
          <w:b w:val="0"/>
          <w:i/>
          <w:color w:val="000000"/>
          <w:spacing w:val="-2"/>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your</w:t>
      </w:r>
      <w:r>
        <w:rPr>
          <w:rFonts w:ascii="Times New Roman" w:hAnsi="Times New Roman" w:eastAsia="Times New Roman"/>
          <w:b w:val="0"/>
          <w:i/>
          <w:color w:val="000000"/>
          <w:spacing w:val="-2"/>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email</w:t>
      </w:r>
      <w:r>
        <w:rPr>
          <w:rFonts w:ascii="Times New Roman" w:hAnsi="Times New Roman" w:eastAsia="Times New Roman"/>
          <w:b w:val="0"/>
          <w:i/>
          <w:color w:val="000000"/>
          <w:spacing w:val="-2"/>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before</w:t>
      </w:r>
      <w:r>
        <w:rPr>
          <w:rFonts w:ascii="Times New Roman" w:hAnsi="Times New Roman" w:eastAsia="Times New Roman"/>
          <w:b w:val="0"/>
          <w:i/>
          <w:color w:val="000000"/>
          <w:spacing w:val="-2"/>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logging</w:t>
      </w:r>
      <w:r>
        <w:rPr>
          <w:rFonts w:ascii="Times New Roman" w:hAnsi="Times New Roman" w:eastAsia="Times New Roman"/>
          <w:b w:val="0"/>
          <w:i/>
          <w:color w:val="000000"/>
          <w:spacing w:val="-2"/>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in."".</w:t>
      </w:r>
    </w:p>
    <w:p>
      <w:pPr>
        <w:widowControl w:val="0"/>
        <w:kinsoku w:val="0"/>
        <w:wordWrap w:val="0"/>
        <w:autoSpaceDE w:val="0"/>
        <w:autoSpaceDN w:val="0"/>
        <w:adjustRightInd w:val="0"/>
        <w:spacing w:before="1"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1" w:after="0" w:line="239" w:lineRule="auto"/>
        <w:ind w:right="0"/>
        <w:jc w:val="left"/>
        <w:textAlignment w:val="baseline"/>
      </w:pPr>
      <w:r>
        <w:drawing>
          <wp:inline distT="0" distB="0" distL="114300" distR="114300">
            <wp:extent cx="6364605" cy="3465195"/>
            <wp:effectExtent l="0" t="0" r="10795" b="1905"/>
            <wp:docPr id="3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4"/>
                    <pic:cNvPicPr>
                      <a:picLocks noChangeAspect="1"/>
                    </pic:cNvPicPr>
                  </pic:nvPicPr>
                  <pic:blipFill>
                    <a:blip r:embed="rId44"/>
                    <a:stretch>
                      <a:fillRect/>
                    </a:stretch>
                  </pic:blipFill>
                  <pic:spPr>
                    <a:xfrm>
                      <a:off x="0" y="0"/>
                      <a:ext cx="6364605" cy="3465195"/>
                    </a:xfrm>
                    <a:prstGeom prst="rect">
                      <a:avLst/>
                    </a:prstGeom>
                    <a:noFill/>
                    <a:ln>
                      <a:noFill/>
                    </a:ln>
                  </pic:spPr>
                </pic:pic>
              </a:graphicData>
            </a:graphic>
          </wp:inline>
        </w:drawing>
      </w:r>
      <w:r>
        <w:rPr>
          <w:rFonts w:ascii="Times New Roman" w:hAnsi="Times New Roman" w:eastAsia="Times New Roman" w:cs="Times New Roman"/>
          <w:b w:val="0"/>
          <w:i/>
          <w:color w:val="000000"/>
          <w:spacing w:val="1"/>
          <w:w w:val="100"/>
          <w:kern w:val="0"/>
          <w:position w:val="0"/>
          <w:sz w:val="24"/>
          <w:szCs w:val="24"/>
        </w:rPr>
        <w:t>H</w:t>
      </w:r>
      <w:r>
        <w:rPr>
          <w:rFonts w:ascii="Times New Roman" w:hAnsi="Times New Roman" w:eastAsia="Times New Roman" w:cs="Times New Roman"/>
          <w:b w:val="0"/>
          <w:i/>
          <w:color w:val="000000"/>
          <w:spacing w:val="0"/>
          <w:w w:val="100"/>
          <w:kern w:val="0"/>
          <w:position w:val="0"/>
          <w:sz w:val="24"/>
          <w:szCs w:val="24"/>
        </w:rPr>
        <w:t>ình</w:t>
      </w:r>
      <w:r>
        <w:rPr>
          <w:rFonts w:ascii="Times New Roman" w:hAnsi="Times New Roman" w:eastAsia="Times New Roman"/>
          <w:b w:val="0"/>
          <w:i/>
          <w:color w:val="000000"/>
          <w:spacing w:val="3"/>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4.1.2</w:t>
      </w:r>
      <w:r>
        <w:rPr>
          <w:rFonts w:ascii="Times New Roman" w:hAnsi="Times New Roman" w:eastAsia="Times New Roman"/>
          <w:b w:val="0"/>
          <w:i/>
          <w:color w:val="000000"/>
          <w:spacing w:val="3"/>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Thông</w:t>
      </w:r>
      <w:r>
        <w:rPr>
          <w:rFonts w:ascii="Times New Roman" w:hAnsi="Times New Roman" w:eastAsia="Times New Roman"/>
          <w:b w:val="0"/>
          <w:i/>
          <w:color w:val="000000"/>
          <w:spacing w:val="3"/>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báo</w:t>
      </w:r>
      <w:r>
        <w:rPr>
          <w:rFonts w:ascii="Times New Roman" w:hAnsi="Times New Roman" w:eastAsia="Times New Roman"/>
          <w:b w:val="0"/>
          <w:i/>
          <w:color w:val="000000"/>
          <w:spacing w:val="3"/>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lỗi</w:t>
      </w:r>
      <w:r>
        <w:rPr>
          <w:rFonts w:ascii="Times New Roman" w:hAnsi="Times New Roman" w:eastAsia="Times New Roman"/>
          <w:b w:val="0"/>
          <w:i/>
          <w:color w:val="000000"/>
          <w:spacing w:val="3"/>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401</w:t>
      </w:r>
    </w:p>
    <w:p>
      <w:pPr>
        <w:widowControl w:val="0"/>
        <w:kinsoku w:val="0"/>
        <w:wordWrap w:val="0"/>
        <w:autoSpaceDE w:val="0"/>
        <w:autoSpaceDN w:val="0"/>
        <w:adjustRightInd w:val="0"/>
        <w:spacing w:before="0" w:after="0" w:line="248"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327"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1" w:after="120" w:line="253" w:lineRule="auto"/>
        <w:ind w:left="420" w:right="0" w:firstLine="0"/>
        <w:jc w:val="left"/>
        <w:textAlignment w:val="baseline"/>
        <w:rPr>
          <w:rFonts w:hint="default"/>
          <w:lang w:val="en-US"/>
        </w:rPr>
      </w:pPr>
      <w:r>
        <w:rPr>
          <w:rFonts w:ascii="Times New Roman" w:hAnsi="Times New Roman" w:eastAsia="Times New Roman" w:cs="Times New Roman"/>
          <w:b/>
          <w:i w:val="0"/>
          <w:color w:val="000000"/>
          <w:spacing w:val="0"/>
          <w:w w:val="100"/>
          <w:kern w:val="0"/>
          <w:position w:val="0"/>
          <w:sz w:val="24"/>
          <w:szCs w:val="24"/>
        </w:rPr>
        <w:t>4.1.3.</w:t>
      </w:r>
      <w:r>
        <w:rPr>
          <w:rFonts w:ascii="Times New Roman" w:hAnsi="Times New Roman" w:eastAsia="Times New Roman"/>
          <w:b/>
          <w:i w:val="0"/>
          <w:color w:val="000000"/>
          <w:spacing w:val="-2"/>
          <w:w w:val="100"/>
          <w:kern w:val="0"/>
          <w:position w:val="0"/>
          <w:sz w:val="24"/>
          <w:szCs w:val="24"/>
        </w:rPr>
        <w:t xml:space="preserve"> </w:t>
      </w:r>
      <w:r>
        <w:rPr>
          <w:rFonts w:hint="default" w:ascii="Times New Roman" w:hAnsi="Times New Roman" w:eastAsia="Times New Roman"/>
          <w:b/>
          <w:i w:val="0"/>
          <w:color w:val="000000"/>
          <w:spacing w:val="-2"/>
          <w:w w:val="100"/>
          <w:kern w:val="0"/>
          <w:position w:val="0"/>
          <w:sz w:val="24"/>
          <w:szCs w:val="24"/>
          <w:lang w:val="en-US"/>
        </w:rPr>
        <w:t>Quản lý sản phẩm</w:t>
      </w:r>
    </w:p>
    <w:p>
      <w:pPr>
        <w:pStyle w:val="7"/>
        <w:keepNext w:val="0"/>
        <w:keepLines w:val="0"/>
        <w:widowControl/>
        <w:suppressLineNumbers w:val="0"/>
      </w:pPr>
      <w:r>
        <w:rPr>
          <w:b/>
        </w:rPr>
        <w:t>Mục đích:</w:t>
      </w:r>
      <w:r>
        <w:t xml:space="preserve"> Giúp Admin dễ dàng kiểm soát, cập nhật và duy trì danh mục sách trên hệ thống.</w:t>
      </w:r>
    </w:p>
    <w:p>
      <w:pPr>
        <w:pStyle w:val="7"/>
        <w:keepNext w:val="0"/>
        <w:keepLines w:val="0"/>
        <w:widowControl/>
        <w:suppressLineNumbers w:val="0"/>
      </w:pPr>
      <w:r>
        <w:rPr>
          <w:b/>
        </w:rPr>
        <w:t>Các chức năng chính:</w:t>
      </w:r>
    </w:p>
    <w:p>
      <w:pPr>
        <w:pStyle w:val="7"/>
        <w:keepNext w:val="0"/>
        <w:keepLines w:val="0"/>
        <w:widowControl/>
        <w:suppressLineNumbers w:val="0"/>
      </w:pPr>
      <w:r>
        <w:rPr>
          <w:b/>
        </w:rPr>
        <w:t>Thêm mới:</w:t>
      </w:r>
      <w:r>
        <w:t xml:space="preserve"> Nhập tên sách, tác giả, thể loại, giá, số lượng kho và upload ảnh bìa.</w:t>
      </w:r>
    </w:p>
    <w:p>
      <w:pPr>
        <w:pStyle w:val="7"/>
        <w:keepNext w:val="0"/>
        <w:keepLines w:val="0"/>
        <w:widowControl/>
        <w:suppressLineNumbers w:val="0"/>
      </w:pPr>
      <w:r>
        <w:rPr>
          <w:b/>
        </w:rPr>
        <w:t>Xem &amp; Tìm kiếm:</w:t>
      </w:r>
      <w:r>
        <w:t xml:space="preserve"> Lọc sản phẩm theo danh mục, tên sách, phân trang danh sách.</w:t>
      </w:r>
    </w:p>
    <w:p>
      <w:pPr>
        <w:pStyle w:val="7"/>
        <w:keepNext w:val="0"/>
        <w:keepLines w:val="0"/>
        <w:widowControl/>
        <w:suppressLineNumbers w:val="0"/>
      </w:pPr>
      <w:r>
        <w:rPr>
          <w:b/>
        </w:rPr>
        <w:t>Cập nhật:</w:t>
      </w:r>
      <w:r>
        <w:t xml:space="preserve"> Chỉnh sửa thông tin, điều chỉnh giá bán và cập nhật tồn kho.</w:t>
      </w:r>
    </w:p>
    <w:p>
      <w:pPr>
        <w:pStyle w:val="7"/>
        <w:keepNext w:val="0"/>
        <w:keepLines w:val="0"/>
        <w:widowControl/>
        <w:suppressLineNumbers w:val="0"/>
      </w:pPr>
      <w:r>
        <w:rPr>
          <w:b/>
        </w:rPr>
        <w:t>Xóa / Ẩn:</w:t>
      </w:r>
      <w:r>
        <w:t xml:space="preserve"> Thực hiện xóa mềm (Soft Delete) hoặc ẩn sản phẩm để giữ toàn vẹn lịch sử đơn hàng.</w:t>
      </w:r>
    </w:p>
    <w:p>
      <w:pPr>
        <w:pStyle w:val="7"/>
        <w:keepNext w:val="0"/>
        <w:keepLines w:val="0"/>
        <w:widowControl/>
        <w:suppressLineNumbers w:val="0"/>
        <w:rPr>
          <w:rFonts w:ascii="Arial" w:hAnsi="Arial" w:eastAsia="Arial" w:cs="Arial"/>
          <w:sz w:val="20"/>
          <w:szCs w:val="20"/>
        </w:rPr>
      </w:pPr>
      <w:r>
        <w:rPr>
          <w:rFonts w:hint="default" w:ascii="Symbol" w:hAnsi="Symbol" w:eastAsia="Symbol" w:cs="Symbol"/>
          <w:sz w:val="24"/>
        </w:rPr>
        <w:t>·</w:t>
      </w:r>
      <w:r>
        <w:rPr>
          <w:b/>
        </w:rPr>
        <w:t>Xử lý ngoại lệ:</w:t>
      </w:r>
      <w:r>
        <w:t xml:space="preserve"> Kiểm tra dữ liệu đầu vào (không để giá âm, thiếu thông tin) và giới hạn file ảnh upload bằng Middleware phía Backend. Phản hồi lỗi </w:t>
      </w:r>
      <w:r>
        <w:rPr>
          <w:rStyle w:val="9"/>
        </w:rPr>
        <w:t>400 Bad Request</w:t>
      </w:r>
      <w:r>
        <w:t xml:space="preserve"> nếu dữ liệu không hợp lệ.</w:t>
      </w:r>
      <w:r>
        <w:rPr>
          <w:rFonts w:hint="eastAsia" w:ascii="SimSun" w:hAnsi="SimSun" w:eastAsia="SimSun" w:cs="SimSun"/>
          <w:sz w:val="24"/>
        </w:rPr>
        <w:t xml:space="preserve"> </w:t>
      </w: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r>
        <w:drawing>
          <wp:inline distT="0" distB="0" distL="114300" distR="114300">
            <wp:extent cx="6370955" cy="4385310"/>
            <wp:effectExtent l="0" t="0" r="4445" b="8890"/>
            <wp:docPr id="3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5"/>
                    <pic:cNvPicPr>
                      <a:picLocks noChangeAspect="1"/>
                    </pic:cNvPicPr>
                  </pic:nvPicPr>
                  <pic:blipFill>
                    <a:blip r:embed="rId45"/>
                    <a:stretch>
                      <a:fillRect/>
                    </a:stretch>
                  </pic:blipFill>
                  <pic:spPr>
                    <a:xfrm>
                      <a:off x="0" y="0"/>
                      <a:ext cx="6370955" cy="4385310"/>
                    </a:xfrm>
                    <a:prstGeom prst="rect">
                      <a:avLst/>
                    </a:prstGeom>
                    <a:noFill/>
                    <a:ln>
                      <a:noFill/>
                    </a:ln>
                  </pic:spPr>
                </pic:pic>
              </a:graphicData>
            </a:graphic>
          </wp:inline>
        </w:drawing>
      </w: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15" w:after="0" w:line="240" w:lineRule="auto"/>
        <w:ind w:left="5000" w:leftChars="0" w:right="0" w:firstLine="500" w:firstLineChars="0"/>
        <w:jc w:val="left"/>
        <w:textAlignment w:val="baseline"/>
      </w:pPr>
    </w:p>
    <w:p>
      <w:pPr>
        <w:widowControl w:val="0"/>
        <w:kinsoku w:val="0"/>
        <w:wordWrap w:val="0"/>
        <w:autoSpaceDE w:val="0"/>
        <w:autoSpaceDN w:val="0"/>
        <w:adjustRightInd w:val="0"/>
        <w:spacing w:before="15" w:after="0" w:line="240" w:lineRule="auto"/>
        <w:ind w:right="0" w:firstLine="5000" w:firstLineChars="2500"/>
        <w:jc w:val="left"/>
        <w:textAlignment w:val="baseline"/>
        <w:rPr>
          <w:rFonts w:hint="default"/>
          <w:lang w:val="en-US"/>
        </w:rPr>
        <w:sectPr>
          <w:type w:val="continuous"/>
          <w:pgSz w:w="12240" w:h="15840"/>
          <w:pgMar w:top="1340" w:right="1100" w:bottom="980" w:left="1100" w:header="0" w:footer="0" w:gutter="0"/>
          <w:cols w:space="425" w:num="1"/>
        </w:sectPr>
      </w:pPr>
      <w:r>
        <w:rPr>
          <w:rFonts w:hint="default"/>
          <w:lang w:val="en-US"/>
        </w:rPr>
        <w:t>25</w:t>
      </w: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458"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1" w:after="0" w:line="240" w:lineRule="auto"/>
        <w:ind w:left="3580" w:right="0" w:firstLine="0"/>
        <w:jc w:val="left"/>
        <w:textAlignment w:val="baseline"/>
        <w:rPr>
          <w:rFonts w:hint="default"/>
          <w:lang w:val="en-US"/>
        </w:rPr>
      </w:pPr>
      <w:r>
        <w:rPr>
          <w:rFonts w:ascii="Times New Roman" w:hAnsi="Times New Roman" w:eastAsia="Times New Roman" w:cs="Times New Roman"/>
          <w:b w:val="0"/>
          <w:i/>
          <w:color w:val="000000"/>
          <w:spacing w:val="2"/>
          <w:w w:val="100"/>
          <w:kern w:val="0"/>
          <w:position w:val="0"/>
          <w:sz w:val="24"/>
          <w:szCs w:val="24"/>
        </w:rPr>
        <w:t>H</w:t>
      </w:r>
      <w:r>
        <w:rPr>
          <w:rFonts w:ascii="Times New Roman" w:hAnsi="Times New Roman" w:eastAsia="Times New Roman" w:cs="Times New Roman"/>
          <w:b w:val="0"/>
          <w:i/>
          <w:color w:val="000000"/>
          <w:spacing w:val="0"/>
          <w:w w:val="100"/>
          <w:kern w:val="0"/>
          <w:position w:val="0"/>
          <w:sz w:val="24"/>
          <w:szCs w:val="24"/>
        </w:rPr>
        <w:t>ình</w:t>
      </w:r>
      <w:r>
        <w:rPr>
          <w:rFonts w:ascii="Times New Roman" w:hAnsi="Times New Roman" w:eastAsia="Times New Roman"/>
          <w:b w:val="0"/>
          <w:i/>
          <w:color w:val="000000"/>
          <w:spacing w:val="2"/>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4.1.3</w:t>
      </w:r>
      <w:r>
        <w:rPr>
          <w:rFonts w:ascii="Times New Roman" w:hAnsi="Times New Roman" w:eastAsia="Times New Roman"/>
          <w:b w:val="0"/>
          <w:i/>
          <w:color w:val="000000"/>
          <w:spacing w:val="2"/>
          <w:w w:val="100"/>
          <w:kern w:val="0"/>
          <w:position w:val="0"/>
          <w:sz w:val="24"/>
          <w:szCs w:val="24"/>
        </w:rPr>
        <w:t xml:space="preserve"> </w:t>
      </w:r>
      <w:r>
        <w:rPr>
          <w:rFonts w:hint="default" w:ascii="Times New Roman" w:hAnsi="Times New Roman" w:eastAsia="Times New Roman"/>
          <w:b w:val="0"/>
          <w:i/>
          <w:color w:val="000000"/>
          <w:spacing w:val="2"/>
          <w:w w:val="100"/>
          <w:kern w:val="0"/>
          <w:position w:val="0"/>
          <w:sz w:val="24"/>
          <w:szCs w:val="24"/>
          <w:lang w:val="en-US"/>
        </w:rPr>
        <w:t>Quản lý sản phẩm</w:t>
      </w: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327"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1" w:after="120" w:line="253" w:lineRule="auto"/>
        <w:ind w:left="420" w:right="0" w:firstLine="0"/>
        <w:jc w:val="left"/>
        <w:textAlignment w:val="baseline"/>
        <w:rPr>
          <w:rFonts w:hint="default"/>
          <w:sz w:val="24"/>
          <w:szCs w:val="24"/>
          <w:lang w:val="en-US"/>
        </w:rPr>
      </w:pPr>
      <w:r>
        <w:rPr>
          <w:rFonts w:ascii="Times New Roman" w:hAnsi="Times New Roman" w:eastAsia="Times New Roman" w:cs="Times New Roman"/>
          <w:b/>
          <w:i w:val="0"/>
          <w:color w:val="000000"/>
          <w:spacing w:val="0"/>
          <w:w w:val="100"/>
          <w:kern w:val="0"/>
          <w:position w:val="0"/>
          <w:sz w:val="24"/>
          <w:szCs w:val="24"/>
        </w:rPr>
        <w:t>4.1.4.</w:t>
      </w:r>
      <w:r>
        <w:rPr>
          <w:rFonts w:ascii="Times New Roman" w:hAnsi="Times New Roman" w:eastAsia="Times New Roman"/>
          <w:b/>
          <w:i w:val="0"/>
          <w:color w:val="000000"/>
          <w:spacing w:val="-3"/>
          <w:w w:val="100"/>
          <w:kern w:val="0"/>
          <w:position w:val="0"/>
          <w:sz w:val="24"/>
          <w:szCs w:val="24"/>
        </w:rPr>
        <w:t xml:space="preserve"> </w:t>
      </w:r>
      <w:r>
        <w:rPr>
          <w:rFonts w:hint="default" w:ascii="Times New Roman" w:hAnsi="Times New Roman" w:eastAsia="Times New Roman"/>
          <w:b/>
          <w:i w:val="0"/>
          <w:color w:val="000000"/>
          <w:spacing w:val="-3"/>
          <w:w w:val="100"/>
          <w:kern w:val="0"/>
          <w:position w:val="0"/>
          <w:sz w:val="24"/>
          <w:szCs w:val="24"/>
          <w:lang w:val="en-US"/>
        </w:rPr>
        <w:t>Quản lý đơn hàng</w:t>
      </w:r>
    </w:p>
    <w:p>
      <w:pPr>
        <w:widowControl w:val="0"/>
        <w:kinsoku w:val="0"/>
        <w:wordWrap w:val="0"/>
        <w:autoSpaceDE w:val="0"/>
        <w:autoSpaceDN w:val="0"/>
        <w:adjustRightInd w:val="0"/>
        <w:spacing w:before="0" w:after="0" w:line="250" w:lineRule="auto"/>
        <w:ind w:left="0" w:right="0" w:firstLine="0"/>
        <w:jc w:val="both"/>
        <w:textAlignment w:val="baseline"/>
        <w:rPr>
          <w:rFonts w:hint="default" w:ascii="Times New Roman" w:hAnsi="Times New Roman" w:eastAsia="Arial" w:cs="Times New Roman"/>
          <w:sz w:val="24"/>
          <w:szCs w:val="24"/>
        </w:rPr>
      </w:pPr>
      <w:r>
        <w:rPr>
          <w:rFonts w:hint="default" w:ascii="Times New Roman" w:hAnsi="Times New Roman" w:eastAsia="Segoe UI" w:cs="Times New Roman"/>
          <w:i w:val="0"/>
          <w:caps w:val="0"/>
          <w:color w:val="081B3A"/>
          <w:spacing w:val="0"/>
          <w:sz w:val="24"/>
          <w:szCs w:val="24"/>
          <w:shd w:val="clear" w:fill="FFFFFF"/>
        </w:rPr>
        <w:t>Mục đích: Giúp Admin theo dõi, xử lý và kiểm soát toàn bộ luồng giao dịch từ khi khách hàng đặt hàng đến khi hoàn tất giao hàng.Các chức năng chính:Xem danh sách &amp; Lọc: Hiển thị danh sách đơn hàng, lọc theo trạng thái (Chờ xác nhận, Đang xử lý, Đang giao, Đã giao, Đã hủy) hoặc tìm kiếm theo mã đơn / thông tin khách hàng.Cập nhật trạng thái: Chuyển trạng thái đơn hàng theo đúng quy trình nghiệp vụ (vd: Xác nhận thanh toán VietQR $\rightarrow$ Đang giao $\rightarrow$ Hoàn thành).Chi tiết đơn hàng: Xem danh sách sách đã đặt, số lượng, giá tiền, địa chỉ giao hàng và phương thức thanh toán.Hủy đơn hàng: Cho phép Admin hoặc Khách hàng hủy đơn (nếu đơn chưa chuyển sang trạng thái giao hàng) và tự động hoàn trả số lượng tồn kho.Xử lý ngoại lệ: Kiểm tra tính hợp lệ của trạng thái trước khi cập nhật (không thể chuyển từ "Đã hủy" sang "Đang giao"). Phản hồi lỗi 400 Bad Request nếu trạng thái chuyển đổi không hợp lệ.</w:t>
      </w:r>
    </w:p>
    <w:p>
      <w:pPr>
        <w:widowControl w:val="0"/>
        <w:kinsoku w:val="0"/>
        <w:wordWrap w:val="0"/>
        <w:autoSpaceDE w:val="0"/>
        <w:autoSpaceDN w:val="0"/>
        <w:adjustRightInd w:val="0"/>
        <w:spacing w:before="0" w:after="0" w:line="250" w:lineRule="auto"/>
        <w:ind w:left="0" w:right="0" w:firstLine="0"/>
        <w:jc w:val="both"/>
        <w:textAlignment w:val="baseline"/>
        <w:rPr>
          <w:rFonts w:hint="default" w:ascii="Times New Roman" w:hAnsi="Times New Roman" w:eastAsia="Arial" w:cs="Times New Roman"/>
          <w:sz w:val="28"/>
          <w:szCs w:val="28"/>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r>
        <w:drawing>
          <wp:inline distT="0" distB="0" distL="114300" distR="114300">
            <wp:extent cx="6370320" cy="3737610"/>
            <wp:effectExtent l="0" t="0" r="5080" b="8890"/>
            <wp:docPr id="4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6"/>
                    <pic:cNvPicPr>
                      <a:picLocks noChangeAspect="1"/>
                    </pic:cNvPicPr>
                  </pic:nvPicPr>
                  <pic:blipFill>
                    <a:blip r:embed="rId46"/>
                    <a:stretch>
                      <a:fillRect/>
                    </a:stretch>
                  </pic:blipFill>
                  <pic:spPr>
                    <a:xfrm>
                      <a:off x="0" y="0"/>
                      <a:ext cx="6370320" cy="3737610"/>
                    </a:xfrm>
                    <a:prstGeom prst="rect">
                      <a:avLst/>
                    </a:prstGeom>
                    <a:noFill/>
                    <a:ln>
                      <a:noFill/>
                    </a:ln>
                  </pic:spPr>
                </pic:pic>
              </a:graphicData>
            </a:graphic>
          </wp:inline>
        </w:drawing>
      </w: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364" w:lineRule="auto"/>
        <w:ind w:left="3500" w:leftChars="0" w:right="0" w:firstLine="500" w:firstLineChars="0"/>
        <w:jc w:val="both"/>
        <w:textAlignment w:val="baseline"/>
        <w:rPr>
          <w:rFonts w:hint="default" w:ascii="Arial" w:hAnsi="Arial" w:eastAsia="Arial" w:cs="Arial"/>
          <w:sz w:val="20"/>
          <w:szCs w:val="20"/>
          <w:lang w:val="en-US"/>
        </w:rPr>
      </w:pPr>
      <w:r>
        <w:rPr>
          <w:rFonts w:ascii="Times New Roman" w:hAnsi="Times New Roman" w:eastAsia="Times New Roman" w:cs="Times New Roman"/>
          <w:b w:val="0"/>
          <w:i/>
          <w:color w:val="000000"/>
          <w:spacing w:val="2"/>
          <w:w w:val="100"/>
          <w:kern w:val="0"/>
          <w:position w:val="0"/>
          <w:sz w:val="24"/>
          <w:szCs w:val="24"/>
        </w:rPr>
        <w:t>H</w:t>
      </w:r>
      <w:r>
        <w:rPr>
          <w:rFonts w:ascii="Times New Roman" w:hAnsi="Times New Roman" w:eastAsia="Times New Roman" w:cs="Times New Roman"/>
          <w:b w:val="0"/>
          <w:i/>
          <w:color w:val="000000"/>
          <w:spacing w:val="0"/>
          <w:w w:val="100"/>
          <w:kern w:val="0"/>
          <w:position w:val="0"/>
          <w:sz w:val="24"/>
          <w:szCs w:val="24"/>
        </w:rPr>
        <w:t>ình</w:t>
      </w:r>
      <w:r>
        <w:rPr>
          <w:rFonts w:ascii="Times New Roman" w:hAnsi="Times New Roman" w:eastAsia="Times New Roman"/>
          <w:b w:val="0"/>
          <w:i/>
          <w:color w:val="000000"/>
          <w:spacing w:val="2"/>
          <w:w w:val="100"/>
          <w:kern w:val="0"/>
          <w:position w:val="0"/>
          <w:sz w:val="24"/>
          <w:szCs w:val="24"/>
        </w:rPr>
        <w:t xml:space="preserve"> </w:t>
      </w:r>
      <w:r>
        <w:rPr>
          <w:rFonts w:ascii="Times New Roman" w:hAnsi="Times New Roman" w:eastAsia="Times New Roman" w:cs="Times New Roman"/>
          <w:b w:val="0"/>
          <w:i/>
          <w:color w:val="000000"/>
          <w:spacing w:val="0"/>
          <w:w w:val="100"/>
          <w:kern w:val="0"/>
          <w:position w:val="0"/>
          <w:sz w:val="24"/>
          <w:szCs w:val="24"/>
        </w:rPr>
        <w:t>4.1.4</w:t>
      </w:r>
      <w:r>
        <w:rPr>
          <w:rFonts w:ascii="Times New Roman" w:hAnsi="Times New Roman" w:eastAsia="Times New Roman"/>
          <w:b w:val="0"/>
          <w:i/>
          <w:color w:val="000000"/>
          <w:spacing w:val="2"/>
          <w:w w:val="100"/>
          <w:kern w:val="0"/>
          <w:position w:val="0"/>
          <w:sz w:val="24"/>
          <w:szCs w:val="24"/>
        </w:rPr>
        <w:t xml:space="preserve"> </w:t>
      </w:r>
      <w:r>
        <w:rPr>
          <w:rFonts w:hint="default" w:ascii="Times New Roman" w:hAnsi="Times New Roman" w:eastAsia="Times New Roman"/>
          <w:b w:val="0"/>
          <w:i/>
          <w:color w:val="000000"/>
          <w:spacing w:val="2"/>
          <w:w w:val="100"/>
          <w:kern w:val="0"/>
          <w:position w:val="0"/>
          <w:sz w:val="24"/>
          <w:szCs w:val="24"/>
          <w:lang w:val="en-US"/>
        </w:rPr>
        <w:t xml:space="preserve"> quản lý đơn hàng</w:t>
      </w:r>
    </w:p>
    <w:p>
      <w:pPr>
        <w:widowControl w:val="0"/>
        <w:kinsoku w:val="0"/>
        <w:wordWrap w:val="0"/>
        <w:autoSpaceDE w:val="0"/>
        <w:autoSpaceDN w:val="0"/>
        <w:adjustRightInd w:val="0"/>
        <w:spacing w:before="0" w:after="159" w:line="244" w:lineRule="auto"/>
        <w:ind w:left="320" w:right="0" w:firstLine="0"/>
        <w:jc w:val="left"/>
        <w:textAlignment w:val="baseline"/>
        <w:outlineLvl w:val="1"/>
        <w:rPr>
          <w:rFonts w:hint="default"/>
          <w:sz w:val="24"/>
          <w:szCs w:val="24"/>
          <w:lang w:val="en-US"/>
        </w:rPr>
      </w:pPr>
      <w:r>
        <w:rPr>
          <w:rFonts w:ascii="Times New Roman" w:hAnsi="Times New Roman" w:eastAsia="Times New Roman" w:cs="Times New Roman"/>
          <w:b/>
          <w:i w:val="0"/>
          <w:color w:val="000000"/>
          <w:spacing w:val="3"/>
          <w:w w:val="100"/>
          <w:kern w:val="0"/>
          <w:position w:val="0"/>
          <w:sz w:val="24"/>
          <w:szCs w:val="24"/>
        </w:rPr>
        <w:t>4.2.</w:t>
      </w:r>
      <w:r>
        <w:rPr>
          <w:rFonts w:ascii="Times New Roman" w:hAnsi="Times New Roman" w:eastAsia="Times New Roman"/>
          <w:b/>
          <w:i w:val="0"/>
          <w:color w:val="000000"/>
          <w:spacing w:val="80"/>
          <w:w w:val="100"/>
          <w:kern w:val="0"/>
          <w:position w:val="0"/>
          <w:sz w:val="24"/>
          <w:szCs w:val="24"/>
        </w:rPr>
        <w:t xml:space="preserve"> </w:t>
      </w:r>
      <w:r>
        <w:rPr>
          <w:rFonts w:hint="default" w:ascii="Times New Roman" w:hAnsi="Times New Roman" w:eastAsia="Times New Roman" w:cs="Times New Roman"/>
          <w:b/>
          <w:i w:val="0"/>
          <w:color w:val="000000"/>
          <w:spacing w:val="0"/>
          <w:w w:val="100"/>
          <w:kern w:val="0"/>
          <w:position w:val="0"/>
          <w:sz w:val="24"/>
          <w:szCs w:val="24"/>
          <w:lang w:val="en-US"/>
        </w:rPr>
        <w:t>Khuyến mãi và Đánh Gía Danh Mục</w:t>
      </w:r>
    </w:p>
    <w:p>
      <w:pPr>
        <w:widowControl w:val="0"/>
        <w:kinsoku w:val="0"/>
        <w:wordWrap w:val="0"/>
        <w:autoSpaceDE w:val="0"/>
        <w:autoSpaceDN w:val="0"/>
        <w:adjustRightInd w:val="0"/>
        <w:spacing w:before="159" w:after="120" w:line="252" w:lineRule="auto"/>
        <w:ind w:left="420" w:right="0" w:firstLine="0"/>
        <w:jc w:val="left"/>
        <w:textAlignment w:val="baseline"/>
        <w:outlineLvl w:val="3"/>
        <w:rPr>
          <w:rFonts w:hint="default"/>
          <w:sz w:val="24"/>
          <w:szCs w:val="24"/>
          <w:lang w:val="en-US"/>
        </w:rPr>
      </w:pPr>
      <w:r>
        <w:rPr>
          <w:rFonts w:ascii="Times New Roman" w:hAnsi="Times New Roman" w:eastAsia="Times New Roman" w:cs="Times New Roman"/>
          <w:b/>
          <w:i w:val="0"/>
          <w:color w:val="000000"/>
          <w:spacing w:val="0"/>
          <w:w w:val="100"/>
          <w:kern w:val="0"/>
          <w:position w:val="0"/>
          <w:sz w:val="24"/>
          <w:szCs w:val="24"/>
        </w:rPr>
        <w:t>4.2.1.</w:t>
      </w:r>
      <w:r>
        <w:rPr>
          <w:rFonts w:hint="default" w:ascii="Times New Roman" w:hAnsi="Times New Roman" w:eastAsia="Times New Roman"/>
          <w:b/>
          <w:i w:val="0"/>
          <w:color w:val="000000"/>
          <w:spacing w:val="-1"/>
          <w:w w:val="100"/>
          <w:kern w:val="0"/>
          <w:position w:val="0"/>
          <w:sz w:val="24"/>
          <w:szCs w:val="24"/>
          <w:lang w:val="en-US"/>
        </w:rPr>
        <w:t>Khuyến mãi ( flash sale )</w:t>
      </w:r>
    </w:p>
    <w:p>
      <w:pPr>
        <w:keepNext w:val="0"/>
        <w:keepLines w:val="0"/>
        <w:widowControl/>
        <w:suppressLineNumbers w:val="0"/>
        <w:pBdr>
          <w:top w:val="none" w:color="auto" w:sz="0" w:space="0"/>
        </w:pBdr>
        <w:shd w:val="clear" w:fill="FFFFFF"/>
        <w:ind w:left="0" w:firstLine="0"/>
        <w:jc w:val="left"/>
        <w:rPr>
          <w:rFonts w:hint="default" w:ascii="Times New Roman" w:hAnsi="Times New Roman" w:eastAsia="Segoe UI" w:cs="Times New Roman"/>
          <w:i w:val="0"/>
          <w:caps w:val="0"/>
          <w:color w:val="081B3A"/>
          <w:spacing w:val="0"/>
          <w:sz w:val="24"/>
          <w:szCs w:val="24"/>
        </w:rPr>
      </w:pPr>
      <w:r>
        <w:rPr>
          <w:rFonts w:hint="default" w:ascii="Times New Roman" w:hAnsi="Times New Roman" w:eastAsia="Segoe UI" w:cs="Times New Roman"/>
          <w:i w:val="0"/>
          <w:caps w:val="0"/>
          <w:color w:val="081B3A"/>
          <w:spacing w:val="0"/>
          <w:kern w:val="0"/>
          <w:sz w:val="24"/>
          <w:szCs w:val="24"/>
          <w:shd w:val="clear" w:fill="FFFFFF"/>
          <w:lang w:val="en-US" w:eastAsia="zh-CN" w:bidi="ar"/>
        </w:rPr>
        <w:t>Mục đích: Tạo các chương trình ưu đãi, mã giảm giá nhằm kích cầu mua sắm và tăng doanh thu.</w:t>
      </w:r>
    </w:p>
    <w:p>
      <w:pPr>
        <w:keepNext w:val="0"/>
        <w:keepLines w:val="0"/>
        <w:widowControl/>
        <w:suppressLineNumbers w:val="0"/>
        <w:shd w:val="clear" w:fill="FFFFFF"/>
        <w:ind w:left="0" w:firstLine="0"/>
        <w:jc w:val="left"/>
        <w:rPr>
          <w:rFonts w:hint="default" w:ascii="Times New Roman" w:hAnsi="Times New Roman" w:eastAsia="Segoe UI" w:cs="Times New Roman"/>
          <w:i w:val="0"/>
          <w:caps w:val="0"/>
          <w:color w:val="081B3A"/>
          <w:spacing w:val="0"/>
          <w:sz w:val="24"/>
          <w:szCs w:val="24"/>
        </w:rPr>
      </w:pPr>
      <w:r>
        <w:rPr>
          <w:rFonts w:hint="default" w:ascii="Times New Roman" w:hAnsi="Times New Roman" w:eastAsia="Segoe UI" w:cs="Times New Roman"/>
          <w:i w:val="0"/>
          <w:caps w:val="0"/>
          <w:color w:val="081B3A"/>
          <w:spacing w:val="0"/>
          <w:kern w:val="0"/>
          <w:sz w:val="24"/>
          <w:szCs w:val="24"/>
          <w:shd w:val="clear" w:fill="FFFFFF"/>
          <w:lang w:val="en-US" w:eastAsia="zh-CN" w:bidi="ar"/>
        </w:rPr>
        <w:t>Các chức năng chính:</w:t>
      </w:r>
    </w:p>
    <w:p>
      <w:pPr>
        <w:keepNext w:val="0"/>
        <w:keepLines w:val="0"/>
        <w:widowControl/>
        <w:suppressLineNumbers w:val="0"/>
        <w:shd w:val="clear" w:fill="FFFFFF"/>
        <w:ind w:left="0" w:firstLine="0"/>
        <w:jc w:val="left"/>
        <w:rPr>
          <w:rFonts w:hint="default" w:ascii="Times New Roman" w:hAnsi="Times New Roman" w:eastAsia="Segoe UI" w:cs="Times New Roman"/>
          <w:i w:val="0"/>
          <w:caps w:val="0"/>
          <w:color w:val="081B3A"/>
          <w:spacing w:val="0"/>
          <w:sz w:val="24"/>
          <w:szCs w:val="24"/>
        </w:rPr>
      </w:pPr>
      <w:r>
        <w:rPr>
          <w:rFonts w:hint="default" w:ascii="Times New Roman" w:hAnsi="Times New Roman" w:eastAsia="Segoe UI" w:cs="Times New Roman"/>
          <w:i w:val="0"/>
          <w:caps w:val="0"/>
          <w:color w:val="081B3A"/>
          <w:spacing w:val="0"/>
          <w:kern w:val="0"/>
          <w:sz w:val="24"/>
          <w:szCs w:val="24"/>
          <w:shd w:val="clear" w:fill="FFFFFF"/>
          <w:lang w:val="en-US" w:eastAsia="zh-CN" w:bidi="ar"/>
        </w:rPr>
        <w:t>Tạo &amp; Cấu hình: Thiết lập phần trăm giảm giá, giới hạn số lượng và khung giờ áp dụng (Flash Sale).</w:t>
      </w:r>
    </w:p>
    <w:p>
      <w:pPr>
        <w:keepNext w:val="0"/>
        <w:keepLines w:val="0"/>
        <w:widowControl/>
        <w:suppressLineNumbers w:val="0"/>
        <w:shd w:val="clear" w:fill="FFFFFF"/>
        <w:ind w:left="0" w:firstLine="0"/>
        <w:jc w:val="left"/>
        <w:rPr>
          <w:rFonts w:hint="default" w:ascii="Times New Roman" w:hAnsi="Times New Roman" w:eastAsia="Segoe UI" w:cs="Times New Roman"/>
          <w:i w:val="0"/>
          <w:caps w:val="0"/>
          <w:color w:val="081B3A"/>
          <w:spacing w:val="0"/>
          <w:sz w:val="24"/>
          <w:szCs w:val="24"/>
        </w:rPr>
      </w:pPr>
      <w:r>
        <w:rPr>
          <w:rFonts w:hint="default" w:ascii="Times New Roman" w:hAnsi="Times New Roman" w:eastAsia="Segoe UI" w:cs="Times New Roman"/>
          <w:i w:val="0"/>
          <w:caps w:val="0"/>
          <w:color w:val="081B3A"/>
          <w:spacing w:val="0"/>
          <w:kern w:val="0"/>
          <w:sz w:val="24"/>
          <w:szCs w:val="24"/>
          <w:shd w:val="clear" w:fill="FFFFFF"/>
          <w:lang w:val="en-US" w:eastAsia="zh-CN" w:bidi="ar"/>
        </w:rPr>
        <w:t>Kiểm tra điều kiện: Tự động áp dụng giảm giá khi đơn hàng thỏa điều kiện (thời hạn, giá trị tối thiểu).</w:t>
      </w:r>
    </w:p>
    <w:p>
      <w:pPr>
        <w:keepNext w:val="0"/>
        <w:keepLines w:val="0"/>
        <w:widowControl/>
        <w:suppressLineNumbers w:val="0"/>
        <w:shd w:val="clear" w:fill="FFFFFF"/>
        <w:ind w:left="0" w:firstLine="0"/>
        <w:jc w:val="left"/>
        <w:rPr>
          <w:rFonts w:hint="default" w:ascii="Times New Roman" w:hAnsi="Times New Roman" w:eastAsia="Segoe UI" w:cs="Times New Roman"/>
          <w:i w:val="0"/>
          <w:caps w:val="0"/>
          <w:color w:val="081B3A"/>
          <w:spacing w:val="0"/>
          <w:sz w:val="24"/>
          <w:szCs w:val="24"/>
        </w:rPr>
      </w:pPr>
      <w:r>
        <w:rPr>
          <w:rFonts w:hint="default" w:ascii="Times New Roman" w:hAnsi="Times New Roman" w:eastAsia="Segoe UI" w:cs="Times New Roman"/>
          <w:i w:val="0"/>
          <w:caps w:val="0"/>
          <w:color w:val="081B3A"/>
          <w:spacing w:val="0"/>
          <w:kern w:val="0"/>
          <w:sz w:val="24"/>
          <w:szCs w:val="24"/>
          <w:shd w:val="clear" w:fill="FFFFFF"/>
          <w:lang w:val="en-US" w:eastAsia="zh-CN" w:bidi="ar"/>
        </w:rPr>
        <w:t>Xóa / Ngừng áp dụng: Hủy bỏ hoặc tạm dừng chương trình khuyến mãi khi hết hạn/hết lượt.</w:t>
      </w:r>
    </w:p>
    <w:p>
      <w:pPr>
        <w:widowControl w:val="0"/>
        <w:kinsoku w:val="0"/>
        <w:wordWrap w:val="0"/>
        <w:autoSpaceDE w:val="0"/>
        <w:autoSpaceDN w:val="0"/>
        <w:adjustRightInd w:val="0"/>
        <w:spacing w:before="0" w:after="0" w:line="321" w:lineRule="auto"/>
        <w:ind w:left="0" w:right="0" w:firstLine="0"/>
        <w:jc w:val="both"/>
        <w:textAlignment w:val="baseline"/>
        <w:rPr>
          <w:rFonts w:ascii="Arial" w:hAnsi="Arial" w:eastAsia="Arial" w:cs="Arial"/>
          <w:sz w:val="24"/>
          <w:szCs w:val="24"/>
        </w:rPr>
      </w:pPr>
    </w:p>
    <w:p>
      <w:pPr>
        <w:pStyle w:val="3"/>
        <w:bidi w:val="0"/>
        <w:ind w:left="4500" w:leftChars="0" w:firstLine="500" w:firstLineChars="0"/>
        <w:rPr>
          <w:rFonts w:hint="default"/>
          <w:sz w:val="20"/>
          <w:szCs w:val="20"/>
          <w:lang w:val="en-US"/>
        </w:rPr>
      </w:pPr>
      <w:r>
        <w:rPr>
          <w:rFonts w:hint="default"/>
          <w:sz w:val="20"/>
          <w:szCs w:val="20"/>
          <w:lang w:val="en-US"/>
        </w:rPr>
        <w:t>Hình 4.1.5</w:t>
      </w:r>
    </w:p>
    <w:p>
      <w:pPr>
        <w:widowControl w:val="0"/>
        <w:kinsoku w:val="0"/>
        <w:wordWrap w:val="0"/>
        <w:autoSpaceDE w:val="0"/>
        <w:autoSpaceDN w:val="0"/>
        <w:adjustRightInd w:val="0"/>
        <w:spacing w:before="0" w:after="0" w:line="321" w:lineRule="auto"/>
        <w:ind w:right="0"/>
        <w:jc w:val="both"/>
        <w:textAlignment w:val="baseline"/>
        <w:rPr>
          <w:rFonts w:hint="default" w:ascii="Arial" w:hAnsi="Arial" w:eastAsia="Arial" w:cs="Arial"/>
          <w:sz w:val="20"/>
          <w:szCs w:val="20"/>
          <w:lang w:val="en-US"/>
        </w:rPr>
      </w:pPr>
      <w:r>
        <w:drawing>
          <wp:inline distT="0" distB="0" distL="114300" distR="114300">
            <wp:extent cx="6368415" cy="3856990"/>
            <wp:effectExtent l="0" t="0" r="6985" b="3810"/>
            <wp:docPr id="4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7"/>
                    <pic:cNvPicPr>
                      <a:picLocks noChangeAspect="1"/>
                    </pic:cNvPicPr>
                  </pic:nvPicPr>
                  <pic:blipFill>
                    <a:blip r:embed="rId47"/>
                    <a:stretch>
                      <a:fillRect/>
                    </a:stretch>
                  </pic:blipFill>
                  <pic:spPr>
                    <a:xfrm>
                      <a:off x="0" y="0"/>
                      <a:ext cx="6368415" cy="3856990"/>
                    </a:xfrm>
                    <a:prstGeom prst="rect">
                      <a:avLst/>
                    </a:prstGeom>
                    <a:noFill/>
                    <a:ln>
                      <a:noFill/>
                    </a:ln>
                  </pic:spPr>
                </pic:pic>
              </a:graphicData>
            </a:graphic>
          </wp:inline>
        </w:drawing>
      </w:r>
    </w:p>
    <w:p>
      <w:pPr>
        <w:widowControl w:val="0"/>
        <w:kinsoku w:val="0"/>
        <w:wordWrap w:val="0"/>
        <w:autoSpaceDE w:val="0"/>
        <w:autoSpaceDN w:val="0"/>
        <w:adjustRightInd w:val="0"/>
        <w:spacing w:before="0" w:after="120" w:line="252" w:lineRule="auto"/>
        <w:ind w:left="420" w:right="0" w:firstLine="0"/>
        <w:jc w:val="left"/>
        <w:textAlignment w:val="baseline"/>
        <w:outlineLvl w:val="3"/>
        <w:rPr>
          <w:rFonts w:hint="default"/>
          <w:sz w:val="28"/>
          <w:szCs w:val="28"/>
          <w:lang w:val="en-US"/>
        </w:rPr>
      </w:pPr>
      <w:r>
        <w:rPr>
          <w:rFonts w:ascii="Times New Roman" w:hAnsi="Times New Roman" w:eastAsia="Times New Roman" w:cs="Times New Roman"/>
          <w:b/>
          <w:i w:val="0"/>
          <w:color w:val="000000"/>
          <w:spacing w:val="0"/>
          <w:w w:val="100"/>
          <w:kern w:val="0"/>
          <w:position w:val="0"/>
          <w:sz w:val="28"/>
          <w:szCs w:val="28"/>
        </w:rPr>
        <w:t>4.2.2.</w:t>
      </w:r>
      <w:r>
        <w:rPr>
          <w:rFonts w:ascii="Times New Roman" w:hAnsi="Times New Roman" w:eastAsia="Times New Roman"/>
          <w:b/>
          <w:i w:val="0"/>
          <w:color w:val="000000"/>
          <w:spacing w:val="-1"/>
          <w:w w:val="100"/>
          <w:kern w:val="0"/>
          <w:position w:val="0"/>
          <w:sz w:val="28"/>
          <w:szCs w:val="28"/>
        </w:rPr>
        <w:t xml:space="preserve"> </w:t>
      </w:r>
      <w:r>
        <w:rPr>
          <w:rFonts w:ascii="Times New Roman" w:hAnsi="Times New Roman" w:eastAsia="Times New Roman"/>
          <w:b/>
          <w:i w:val="0"/>
          <w:color w:val="000000"/>
          <w:spacing w:val="-1"/>
          <w:w w:val="100"/>
          <w:kern w:val="0"/>
          <w:position w:val="0"/>
          <w:sz w:val="28"/>
          <w:szCs w:val="28"/>
          <w:lang w:val="en-US"/>
        </w:rPr>
        <w:t>Đ</w:t>
      </w:r>
      <w:r>
        <w:rPr>
          <w:rFonts w:hint="default" w:ascii="Times New Roman" w:hAnsi="Times New Roman" w:eastAsia="Times New Roman"/>
          <w:b/>
          <w:i w:val="0"/>
          <w:color w:val="000000"/>
          <w:spacing w:val="-1"/>
          <w:w w:val="100"/>
          <w:kern w:val="0"/>
          <w:position w:val="0"/>
          <w:sz w:val="28"/>
          <w:szCs w:val="28"/>
          <w:lang w:val="en-US"/>
        </w:rPr>
        <w:t>ánh Gía</w:t>
      </w:r>
    </w:p>
    <w:p>
      <w:pPr>
        <w:keepNext w:val="0"/>
        <w:keepLines w:val="0"/>
        <w:widowControl/>
        <w:suppressLineNumbers w:val="0"/>
        <w:pBdr>
          <w:top w:val="none" w:color="auto" w:sz="0" w:space="0"/>
        </w:pBdr>
        <w:shd w:val="clear" w:fill="FFFFFF"/>
        <w:ind w:left="0" w:firstLine="0"/>
        <w:jc w:val="left"/>
        <w:rPr>
          <w:rFonts w:hint="default" w:ascii="Times New Roman" w:hAnsi="Times New Roman" w:eastAsia="Segoe UI" w:cs="Times New Roman"/>
          <w:i w:val="0"/>
          <w:caps w:val="0"/>
          <w:color w:val="081B3A"/>
          <w:spacing w:val="0"/>
          <w:sz w:val="28"/>
          <w:szCs w:val="28"/>
        </w:rPr>
      </w:pPr>
      <w:r>
        <w:rPr>
          <w:rFonts w:hint="default" w:ascii="Times New Roman" w:hAnsi="Times New Roman" w:eastAsia="Segoe UI" w:cs="Times New Roman"/>
          <w:i w:val="0"/>
          <w:caps w:val="0"/>
          <w:color w:val="081B3A"/>
          <w:spacing w:val="0"/>
          <w:kern w:val="0"/>
          <w:sz w:val="28"/>
          <w:szCs w:val="28"/>
          <w:shd w:val="clear" w:fill="FFFFFF"/>
          <w:lang w:val="en-US" w:eastAsia="zh-CN" w:bidi="ar"/>
        </w:rPr>
        <w:t>Mục đích: Kiểm soát phản hồi từ người dùng, nâng cao uy tín sản phẩm và chất lượng dịch vụ.</w:t>
      </w:r>
    </w:p>
    <w:p>
      <w:pPr>
        <w:keepNext w:val="0"/>
        <w:keepLines w:val="0"/>
        <w:widowControl/>
        <w:suppressLineNumbers w:val="0"/>
        <w:shd w:val="clear" w:fill="FFFFFF"/>
        <w:ind w:left="0" w:firstLine="0"/>
        <w:jc w:val="left"/>
        <w:rPr>
          <w:rFonts w:hint="default" w:ascii="Times New Roman" w:hAnsi="Times New Roman" w:eastAsia="Segoe UI" w:cs="Times New Roman"/>
          <w:i w:val="0"/>
          <w:caps w:val="0"/>
          <w:color w:val="081B3A"/>
          <w:spacing w:val="0"/>
          <w:sz w:val="28"/>
          <w:szCs w:val="28"/>
        </w:rPr>
      </w:pPr>
      <w:r>
        <w:rPr>
          <w:rFonts w:hint="default" w:ascii="Times New Roman" w:hAnsi="Times New Roman" w:eastAsia="Segoe UI" w:cs="Times New Roman"/>
          <w:i w:val="0"/>
          <w:caps w:val="0"/>
          <w:color w:val="081B3A"/>
          <w:spacing w:val="0"/>
          <w:kern w:val="0"/>
          <w:sz w:val="28"/>
          <w:szCs w:val="28"/>
          <w:shd w:val="clear" w:fill="FFFFFF"/>
          <w:lang w:val="en-US" w:eastAsia="zh-CN" w:bidi="ar"/>
        </w:rPr>
        <w:t>Các chức năng chính:</w:t>
      </w:r>
    </w:p>
    <w:p>
      <w:pPr>
        <w:keepNext w:val="0"/>
        <w:keepLines w:val="0"/>
        <w:widowControl/>
        <w:suppressLineNumbers w:val="0"/>
        <w:shd w:val="clear" w:fill="FFFFFF"/>
        <w:ind w:left="0" w:firstLine="0"/>
        <w:jc w:val="left"/>
        <w:rPr>
          <w:rFonts w:hint="default" w:ascii="Times New Roman" w:hAnsi="Times New Roman" w:eastAsia="Segoe UI" w:cs="Times New Roman"/>
          <w:i w:val="0"/>
          <w:caps w:val="0"/>
          <w:color w:val="081B3A"/>
          <w:spacing w:val="0"/>
          <w:sz w:val="28"/>
          <w:szCs w:val="28"/>
        </w:rPr>
      </w:pPr>
      <w:r>
        <w:rPr>
          <w:rFonts w:hint="default" w:ascii="Times New Roman" w:hAnsi="Times New Roman" w:eastAsia="Segoe UI" w:cs="Times New Roman"/>
          <w:i w:val="0"/>
          <w:caps w:val="0"/>
          <w:color w:val="081B3A"/>
          <w:spacing w:val="0"/>
          <w:kern w:val="0"/>
          <w:sz w:val="28"/>
          <w:szCs w:val="28"/>
          <w:shd w:val="clear" w:fill="FFFFFF"/>
          <w:lang w:val="en-US" w:eastAsia="zh-CN" w:bidi="ar"/>
        </w:rPr>
        <w:t>Gửi đánh giá: Cho phép khách hàng chấm điểm (1–5 sao) và để lại bình luận cho sách đã mua.</w:t>
      </w:r>
    </w:p>
    <w:p>
      <w:pPr>
        <w:keepNext w:val="0"/>
        <w:keepLines w:val="0"/>
        <w:widowControl/>
        <w:suppressLineNumbers w:val="0"/>
        <w:shd w:val="clear" w:fill="FFFFFF"/>
        <w:ind w:left="0" w:firstLine="0"/>
        <w:jc w:val="left"/>
        <w:rPr>
          <w:rFonts w:hint="default" w:ascii="Times New Roman" w:hAnsi="Times New Roman" w:eastAsia="Segoe UI" w:cs="Times New Roman"/>
          <w:i w:val="0"/>
          <w:caps w:val="0"/>
          <w:color w:val="081B3A"/>
          <w:spacing w:val="0"/>
          <w:sz w:val="28"/>
          <w:szCs w:val="28"/>
        </w:rPr>
      </w:pPr>
      <w:r>
        <w:rPr>
          <w:rFonts w:hint="default" w:ascii="Times New Roman" w:hAnsi="Times New Roman" w:eastAsia="Segoe UI" w:cs="Times New Roman"/>
          <w:i w:val="0"/>
          <w:caps w:val="0"/>
          <w:color w:val="081B3A"/>
          <w:spacing w:val="0"/>
          <w:kern w:val="0"/>
          <w:sz w:val="28"/>
          <w:szCs w:val="28"/>
          <w:shd w:val="clear" w:fill="FFFFFF"/>
          <w:lang w:val="en-US" w:eastAsia="zh-CN" w:bidi="ar"/>
        </w:rPr>
        <w:t>Duyệt / Quyền xem: Hiển thị đánh giá công khai trên trang chi tiết sản phẩm.</w:t>
      </w:r>
    </w:p>
    <w:p>
      <w:pPr>
        <w:keepNext w:val="0"/>
        <w:keepLines w:val="0"/>
        <w:widowControl/>
        <w:suppressLineNumbers w:val="0"/>
        <w:shd w:val="clear" w:fill="FFFFFF"/>
        <w:ind w:left="0" w:firstLine="0"/>
        <w:jc w:val="left"/>
        <w:rPr>
          <w:rFonts w:hint="default" w:ascii="Times New Roman" w:hAnsi="Times New Roman" w:eastAsia="Segoe UI" w:cs="Times New Roman"/>
          <w:i w:val="0"/>
          <w:caps w:val="0"/>
          <w:color w:val="081B3A"/>
          <w:spacing w:val="0"/>
          <w:sz w:val="28"/>
          <w:szCs w:val="28"/>
        </w:rPr>
      </w:pPr>
      <w:r>
        <w:rPr>
          <w:rFonts w:hint="default" w:ascii="Times New Roman" w:hAnsi="Times New Roman" w:eastAsia="Segoe UI" w:cs="Times New Roman"/>
          <w:i w:val="0"/>
          <w:caps w:val="0"/>
          <w:color w:val="081B3A"/>
          <w:spacing w:val="0"/>
          <w:kern w:val="0"/>
          <w:sz w:val="28"/>
          <w:szCs w:val="28"/>
          <w:shd w:val="clear" w:fill="FFFFFF"/>
          <w:lang w:val="en-US" w:eastAsia="zh-CN" w:bidi="ar"/>
        </w:rPr>
        <w:t>Kiểm duyệt (Admin): Mở quyền cho Admin xóa/ẩn các đánh giá chứa từ ngữ thô tục hoặc spam.</w:t>
      </w:r>
    </w:p>
    <w:p>
      <w:pPr>
        <w:pStyle w:val="4"/>
        <w:bidi w:val="0"/>
        <w:ind w:left="4000" w:leftChars="0" w:firstLine="500" w:firstLineChars="0"/>
        <w:rPr>
          <w:rFonts w:hint="default"/>
          <w:sz w:val="24"/>
          <w:szCs w:val="24"/>
        </w:rPr>
      </w:pPr>
    </w:p>
    <w:p>
      <w:pPr>
        <w:pStyle w:val="4"/>
        <w:bidi w:val="0"/>
        <w:ind w:left="4000" w:leftChars="0" w:firstLine="500" w:firstLineChars="0"/>
        <w:rPr>
          <w:rFonts w:hint="default"/>
          <w:sz w:val="24"/>
          <w:szCs w:val="24"/>
          <w:lang w:val="en-US"/>
        </w:rPr>
      </w:pPr>
      <w:r>
        <w:rPr>
          <w:rFonts w:hint="default"/>
          <w:sz w:val="24"/>
          <w:szCs w:val="24"/>
          <w:lang w:val="en-US"/>
        </w:rPr>
        <w:t>Hình 4.1.6</w:t>
      </w:r>
    </w:p>
    <w:p>
      <w:pPr>
        <w:widowControl w:val="0"/>
        <w:kinsoku w:val="0"/>
        <w:wordWrap w:val="0"/>
        <w:autoSpaceDE w:val="0"/>
        <w:autoSpaceDN w:val="0"/>
        <w:adjustRightInd w:val="0"/>
        <w:spacing w:before="0" w:after="0" w:line="250" w:lineRule="auto"/>
        <w:ind w:right="0"/>
        <w:jc w:val="both"/>
        <w:textAlignment w:val="baseline"/>
      </w:pPr>
      <w:r>
        <w:drawing>
          <wp:inline distT="0" distB="0" distL="114300" distR="114300">
            <wp:extent cx="6374765" cy="4374515"/>
            <wp:effectExtent l="0" t="0" r="635" b="6985"/>
            <wp:docPr id="4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38"/>
                    <pic:cNvPicPr>
                      <a:picLocks noChangeAspect="1"/>
                    </pic:cNvPicPr>
                  </pic:nvPicPr>
                  <pic:blipFill>
                    <a:blip r:embed="rId48"/>
                    <a:stretch>
                      <a:fillRect/>
                    </a:stretch>
                  </pic:blipFill>
                  <pic:spPr>
                    <a:xfrm>
                      <a:off x="0" y="0"/>
                      <a:ext cx="6374765" cy="4374515"/>
                    </a:xfrm>
                    <a:prstGeom prst="rect">
                      <a:avLst/>
                    </a:prstGeom>
                    <a:noFill/>
                    <a:ln>
                      <a:noFill/>
                    </a:ln>
                  </pic:spPr>
                </pic:pic>
              </a:graphicData>
            </a:graphic>
          </wp:inline>
        </w:drawing>
      </w:r>
    </w:p>
    <w:p>
      <w:pPr>
        <w:widowControl w:val="0"/>
        <w:kinsoku w:val="0"/>
        <w:wordWrap w:val="0"/>
        <w:autoSpaceDE w:val="0"/>
        <w:autoSpaceDN w:val="0"/>
        <w:adjustRightInd w:val="0"/>
        <w:spacing w:before="0" w:after="0" w:line="250" w:lineRule="auto"/>
        <w:ind w:right="0"/>
        <w:jc w:val="both"/>
        <w:textAlignment w:val="baseline"/>
      </w:pPr>
    </w:p>
    <w:p>
      <w:pPr>
        <w:widowControl w:val="0"/>
        <w:kinsoku w:val="0"/>
        <w:wordWrap w:val="0"/>
        <w:autoSpaceDE w:val="0"/>
        <w:autoSpaceDN w:val="0"/>
        <w:adjustRightInd w:val="0"/>
        <w:spacing w:before="0" w:after="0" w:line="250" w:lineRule="auto"/>
        <w:ind w:right="0"/>
        <w:jc w:val="both"/>
        <w:textAlignment w:val="baseline"/>
      </w:pPr>
    </w:p>
    <w:p>
      <w:pPr>
        <w:pStyle w:val="3"/>
        <w:bidi w:val="0"/>
        <w:rPr>
          <w:rFonts w:hint="default"/>
          <w:sz w:val="22"/>
          <w:szCs w:val="22"/>
          <w:lang w:val="en-US"/>
        </w:rPr>
      </w:pPr>
      <w:r>
        <w:rPr>
          <w:rFonts w:hint="default"/>
          <w:sz w:val="22"/>
          <w:szCs w:val="22"/>
          <w:lang w:val="en-US"/>
        </w:rPr>
        <w:t xml:space="preserve">4.2.3: Danh Mục </w:t>
      </w:r>
    </w:p>
    <w:p>
      <w:pPr>
        <w:keepNext w:val="0"/>
        <w:keepLines w:val="0"/>
        <w:widowControl/>
        <w:suppressLineNumbers w:val="0"/>
        <w:pBdr>
          <w:top w:val="none" w:color="auto" w:sz="0" w:space="0"/>
        </w:pBdr>
        <w:shd w:val="clear" w:fill="FFFFFF"/>
        <w:ind w:left="0" w:firstLine="0"/>
        <w:jc w:val="left"/>
        <w:rPr>
          <w:rFonts w:hint="default" w:ascii="Times New Roman" w:hAnsi="Times New Roman" w:eastAsia="Segoe UI" w:cs="Times New Roman"/>
          <w:i w:val="0"/>
          <w:caps w:val="0"/>
          <w:color w:val="081B3A"/>
          <w:spacing w:val="0"/>
          <w:sz w:val="24"/>
          <w:szCs w:val="24"/>
        </w:rPr>
      </w:pPr>
      <w:r>
        <w:rPr>
          <w:rFonts w:hint="default" w:ascii="Times New Roman" w:hAnsi="Times New Roman" w:eastAsia="Segoe UI" w:cs="Times New Roman"/>
          <w:i w:val="0"/>
          <w:caps w:val="0"/>
          <w:color w:val="081B3A"/>
          <w:spacing w:val="0"/>
          <w:kern w:val="0"/>
          <w:sz w:val="24"/>
          <w:szCs w:val="24"/>
          <w:shd w:val="clear" w:fill="FFFFFF"/>
          <w:lang w:val="en-US" w:eastAsia="zh-CN" w:bidi="ar"/>
        </w:rPr>
        <w:t>Mục đích: Phân loại sản phẩm khoa học giúp người dùng dễ dàng tìm kiếm và tra cứu sách theo chủ đề.</w:t>
      </w:r>
    </w:p>
    <w:p>
      <w:pPr>
        <w:keepNext w:val="0"/>
        <w:keepLines w:val="0"/>
        <w:widowControl/>
        <w:suppressLineNumbers w:val="0"/>
        <w:shd w:val="clear" w:fill="FFFFFF"/>
        <w:ind w:left="0" w:firstLine="0"/>
        <w:jc w:val="left"/>
        <w:rPr>
          <w:rFonts w:hint="default" w:ascii="Times New Roman" w:hAnsi="Times New Roman" w:eastAsia="Segoe UI" w:cs="Times New Roman"/>
          <w:i w:val="0"/>
          <w:caps w:val="0"/>
          <w:color w:val="081B3A"/>
          <w:spacing w:val="0"/>
          <w:sz w:val="24"/>
          <w:szCs w:val="24"/>
        </w:rPr>
      </w:pPr>
      <w:r>
        <w:rPr>
          <w:rFonts w:hint="default" w:ascii="Times New Roman" w:hAnsi="Times New Roman" w:eastAsia="Segoe UI" w:cs="Times New Roman"/>
          <w:i w:val="0"/>
          <w:caps w:val="0"/>
          <w:color w:val="081B3A"/>
          <w:spacing w:val="0"/>
          <w:kern w:val="0"/>
          <w:sz w:val="24"/>
          <w:szCs w:val="24"/>
          <w:shd w:val="clear" w:fill="FFFFFF"/>
          <w:lang w:val="en-US" w:eastAsia="zh-CN" w:bidi="ar"/>
        </w:rPr>
        <w:t>Các chức năng chính:</w:t>
      </w:r>
    </w:p>
    <w:p>
      <w:pPr>
        <w:keepNext w:val="0"/>
        <w:keepLines w:val="0"/>
        <w:widowControl/>
        <w:suppressLineNumbers w:val="0"/>
        <w:shd w:val="clear" w:fill="FFFFFF"/>
        <w:ind w:left="0" w:firstLine="0"/>
        <w:jc w:val="left"/>
        <w:rPr>
          <w:rFonts w:hint="default" w:ascii="Times New Roman" w:hAnsi="Times New Roman" w:eastAsia="Segoe UI" w:cs="Times New Roman"/>
          <w:i w:val="0"/>
          <w:caps w:val="0"/>
          <w:color w:val="081B3A"/>
          <w:spacing w:val="0"/>
          <w:sz w:val="24"/>
          <w:szCs w:val="24"/>
        </w:rPr>
      </w:pPr>
      <w:r>
        <w:rPr>
          <w:rFonts w:hint="default" w:ascii="Times New Roman" w:hAnsi="Times New Roman" w:eastAsia="Segoe UI" w:cs="Times New Roman"/>
          <w:i w:val="0"/>
          <w:caps w:val="0"/>
          <w:color w:val="081B3A"/>
          <w:spacing w:val="0"/>
          <w:kern w:val="0"/>
          <w:sz w:val="24"/>
          <w:szCs w:val="24"/>
          <w:shd w:val="clear" w:fill="FFFFFF"/>
          <w:lang w:val="en-US" w:eastAsia="zh-CN" w:bidi="ar"/>
        </w:rPr>
        <w:t>Thêm / Sửa danh mục: Tạo mới hoặc đổi tên thể loại sách (ví dụ: Văn học, Kinh tế, Kỹ năng...).</w:t>
      </w:r>
    </w:p>
    <w:p>
      <w:pPr>
        <w:keepNext w:val="0"/>
        <w:keepLines w:val="0"/>
        <w:widowControl/>
        <w:suppressLineNumbers w:val="0"/>
        <w:shd w:val="clear" w:fill="FFFFFF"/>
        <w:ind w:left="0" w:firstLine="0"/>
        <w:jc w:val="left"/>
        <w:rPr>
          <w:rFonts w:hint="default" w:ascii="Times New Roman" w:hAnsi="Times New Roman" w:eastAsia="Segoe UI" w:cs="Times New Roman"/>
          <w:i w:val="0"/>
          <w:caps w:val="0"/>
          <w:color w:val="081B3A"/>
          <w:spacing w:val="0"/>
          <w:sz w:val="24"/>
          <w:szCs w:val="24"/>
        </w:rPr>
      </w:pPr>
      <w:r>
        <w:rPr>
          <w:rFonts w:hint="default" w:ascii="Times New Roman" w:hAnsi="Times New Roman" w:eastAsia="Segoe UI" w:cs="Times New Roman"/>
          <w:i w:val="0"/>
          <w:caps w:val="0"/>
          <w:color w:val="081B3A"/>
          <w:spacing w:val="0"/>
          <w:kern w:val="0"/>
          <w:sz w:val="24"/>
          <w:szCs w:val="24"/>
          <w:shd w:val="clear" w:fill="FFFFFF"/>
          <w:lang w:val="en-US" w:eastAsia="zh-CN" w:bidi="ar"/>
        </w:rPr>
        <w:t>Xem danh sách: Hiển thị cây danh mục và thống kê số lượng sản phẩm thuộc từng thể loại.</w:t>
      </w:r>
    </w:p>
    <w:p>
      <w:pPr>
        <w:keepNext w:val="0"/>
        <w:keepLines w:val="0"/>
        <w:widowControl/>
        <w:suppressLineNumbers w:val="0"/>
        <w:shd w:val="clear" w:fill="FFFFFF"/>
        <w:ind w:left="0" w:firstLine="0"/>
        <w:jc w:val="left"/>
        <w:rPr>
          <w:rFonts w:hint="default" w:ascii="Times New Roman" w:hAnsi="Times New Roman" w:eastAsia="Segoe UI" w:cs="Times New Roman"/>
          <w:i w:val="0"/>
          <w:caps w:val="0"/>
          <w:color w:val="081B3A"/>
          <w:spacing w:val="0"/>
          <w:sz w:val="24"/>
          <w:szCs w:val="24"/>
        </w:rPr>
      </w:pPr>
      <w:r>
        <w:rPr>
          <w:rFonts w:hint="default" w:ascii="Times New Roman" w:hAnsi="Times New Roman" w:eastAsia="Segoe UI" w:cs="Times New Roman"/>
          <w:i w:val="0"/>
          <w:caps w:val="0"/>
          <w:color w:val="081B3A"/>
          <w:spacing w:val="0"/>
          <w:kern w:val="0"/>
          <w:sz w:val="24"/>
          <w:szCs w:val="24"/>
          <w:shd w:val="clear" w:fill="FFFFFF"/>
          <w:lang w:val="en-US" w:eastAsia="zh-CN" w:bidi="ar"/>
        </w:rPr>
        <w:t>Xóa danh mục: Ràng buộc không cho xóa danh mục nếu đang có sản phẩm liên kết (tránh mồ côi dữ liệu).</w:t>
      </w:r>
    </w:p>
    <w:p>
      <w:pPr>
        <w:widowControl w:val="0"/>
        <w:kinsoku w:val="0"/>
        <w:wordWrap w:val="0"/>
        <w:autoSpaceDE w:val="0"/>
        <w:autoSpaceDN w:val="0"/>
        <w:adjustRightInd w:val="0"/>
        <w:spacing w:before="0" w:after="0" w:line="250" w:lineRule="auto"/>
        <w:ind w:right="0"/>
        <w:jc w:val="both"/>
        <w:textAlignment w:val="baseline"/>
        <w:rPr>
          <w:rFonts w:hint="default" w:ascii="Times New Roman" w:hAnsi="Times New Roman" w:cs="Times New Roman"/>
          <w:sz w:val="24"/>
          <w:szCs w:val="24"/>
          <w:lang w:val="en-US"/>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pStyle w:val="4"/>
        <w:bidi w:val="0"/>
        <w:ind w:left="3500" w:leftChars="0" w:firstLine="500" w:firstLineChars="0"/>
        <w:rPr>
          <w:rFonts w:hint="default"/>
          <w:sz w:val="24"/>
          <w:szCs w:val="24"/>
          <w:lang w:val="en-US"/>
        </w:rPr>
      </w:pPr>
      <w:r>
        <w:rPr>
          <w:rFonts w:hint="default"/>
          <w:sz w:val="24"/>
          <w:szCs w:val="24"/>
          <w:lang w:val="en-US"/>
        </w:rPr>
        <w:t>Hình 4.1.7</w:t>
      </w:r>
    </w:p>
    <w:p>
      <w:pPr>
        <w:widowControl w:val="0"/>
        <w:kinsoku w:val="0"/>
        <w:wordWrap w:val="0"/>
        <w:autoSpaceDE w:val="0"/>
        <w:autoSpaceDN w:val="0"/>
        <w:adjustRightInd w:val="0"/>
        <w:spacing w:before="0" w:after="0" w:line="250" w:lineRule="auto"/>
        <w:ind w:right="0"/>
        <w:jc w:val="both"/>
        <w:textAlignment w:val="baseline"/>
        <w:rPr>
          <w:rFonts w:hint="default" w:ascii="Arial" w:hAnsi="Arial" w:eastAsia="Arial" w:cs="Arial"/>
          <w:sz w:val="20"/>
          <w:szCs w:val="20"/>
          <w:lang w:val="en-US"/>
        </w:rPr>
      </w:pPr>
      <w:r>
        <w:drawing>
          <wp:inline distT="0" distB="0" distL="114300" distR="114300">
            <wp:extent cx="6371590" cy="3850640"/>
            <wp:effectExtent l="0" t="0" r="3810" b="10160"/>
            <wp:docPr id="4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39"/>
                    <pic:cNvPicPr>
                      <a:picLocks noChangeAspect="1"/>
                    </pic:cNvPicPr>
                  </pic:nvPicPr>
                  <pic:blipFill>
                    <a:blip r:embed="rId49"/>
                    <a:stretch>
                      <a:fillRect/>
                    </a:stretch>
                  </pic:blipFill>
                  <pic:spPr>
                    <a:xfrm>
                      <a:off x="0" y="0"/>
                      <a:ext cx="6371590" cy="3850640"/>
                    </a:xfrm>
                    <a:prstGeom prst="rect">
                      <a:avLst/>
                    </a:prstGeom>
                    <a:noFill/>
                    <a:ln>
                      <a:noFill/>
                    </a:ln>
                  </pic:spPr>
                </pic:pic>
              </a:graphicData>
            </a:graphic>
          </wp:inline>
        </w:drawing>
      </w: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31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15" w:after="0" w:line="240" w:lineRule="auto"/>
        <w:ind w:left="4880" w:right="0" w:firstLine="0"/>
        <w:jc w:val="left"/>
        <w:textAlignment w:val="baseline"/>
      </w:pPr>
      <w:r>
        <w:rPr>
          <w:rFonts w:ascii="Times New Roman" w:hAnsi="Times New Roman" w:eastAsia="Times New Roman" w:cs="Times New Roman"/>
          <w:b w:val="0"/>
          <w:i w:val="0"/>
          <w:color w:val="000000"/>
          <w:spacing w:val="0"/>
          <w:w w:val="99"/>
          <w:kern w:val="0"/>
          <w:position w:val="0"/>
          <w:sz w:val="24"/>
          <w:szCs w:val="24"/>
        </w:rPr>
        <w:t>28</w:t>
      </w:r>
    </w:p>
    <w:p>
      <w:pPr>
        <w:sectPr>
          <w:type w:val="continuous"/>
          <w:pgSz w:w="12240" w:h="15840"/>
          <w:pgMar w:top="1340" w:right="1100" w:bottom="980" w:left="1100" w:header="0" w:footer="0" w:gutter="0"/>
          <w:cols w:space="425" w:num="1"/>
        </w:sectPr>
      </w:pPr>
    </w:p>
    <w:p>
      <w:pPr>
        <w:widowControl w:val="0"/>
        <w:kinsoku w:val="0"/>
        <w:wordWrap w:val="0"/>
        <w:autoSpaceDE w:val="0"/>
        <w:autoSpaceDN w:val="0"/>
        <w:adjustRightInd w:val="0"/>
        <w:spacing w:before="87" w:after="0" w:line="251" w:lineRule="auto"/>
        <w:ind w:left="320" w:right="0" w:firstLine="0"/>
        <w:jc w:val="left"/>
        <w:textAlignment w:val="baseline"/>
        <w:outlineLvl w:val="1"/>
      </w:pPr>
      <w:r>
        <w:rPr>
          <w:rFonts w:ascii="Times New Roman" w:hAnsi="Times New Roman" w:eastAsia="Times New Roman" w:cs="Times New Roman"/>
          <w:b/>
          <w:i w:val="0"/>
          <w:color w:val="000000"/>
          <w:spacing w:val="0"/>
          <w:w w:val="100"/>
          <w:kern w:val="0"/>
          <w:position w:val="0"/>
          <w:sz w:val="32"/>
          <w:szCs w:val="32"/>
        </w:rPr>
        <w:t>Ch</w:t>
      </w:r>
      <w:r>
        <w:rPr>
          <w:rFonts w:ascii="Times New Roman" w:hAnsi="Times New Roman" w:eastAsia="Times New Roman" w:cs="Times New Roman"/>
          <w:b/>
          <w:i w:val="0"/>
          <w:color w:val="000000"/>
          <w:spacing w:val="1"/>
          <w:w w:val="100"/>
          <w:kern w:val="0"/>
          <w:position w:val="0"/>
          <w:sz w:val="32"/>
          <w:szCs w:val="32"/>
        </w:rPr>
        <w:t>ư</w:t>
      </w:r>
      <w:r>
        <w:rPr>
          <w:rFonts w:ascii="Times New Roman" w:hAnsi="Times New Roman" w:eastAsia="Times New Roman" w:cs="Times New Roman"/>
          <w:b/>
          <w:i w:val="0"/>
          <w:color w:val="000000"/>
          <w:spacing w:val="0"/>
          <w:w w:val="100"/>
          <w:kern w:val="0"/>
          <w:position w:val="0"/>
          <w:sz w:val="32"/>
          <w:szCs w:val="32"/>
        </w:rPr>
        <w:t>ơn</w:t>
      </w:r>
      <w:r>
        <w:rPr>
          <w:rFonts w:ascii="Times New Roman" w:hAnsi="Times New Roman" w:eastAsia="Times New Roman" w:cs="Times New Roman"/>
          <w:b/>
          <w:i w:val="0"/>
          <w:color w:val="000000"/>
          <w:spacing w:val="1"/>
          <w:w w:val="100"/>
          <w:kern w:val="0"/>
          <w:position w:val="0"/>
          <w:sz w:val="32"/>
          <w:szCs w:val="32"/>
        </w:rPr>
        <w:t>g</w:t>
      </w:r>
      <w:r>
        <w:rPr>
          <w:rFonts w:ascii="Times New Roman" w:hAnsi="Times New Roman" w:eastAsia="Times New Roman"/>
          <w:b/>
          <w:i w:val="0"/>
          <w:color w:val="000000"/>
          <w:spacing w:val="-4"/>
          <w:w w:val="100"/>
          <w:kern w:val="0"/>
          <w:position w:val="0"/>
          <w:sz w:val="32"/>
          <w:szCs w:val="32"/>
        </w:rPr>
        <w:t xml:space="preserve"> </w:t>
      </w:r>
      <w:r>
        <w:rPr>
          <w:rFonts w:ascii="Times New Roman" w:hAnsi="Times New Roman" w:eastAsia="Times New Roman" w:cs="Times New Roman"/>
          <w:b/>
          <w:i w:val="0"/>
          <w:color w:val="000000"/>
          <w:spacing w:val="1"/>
          <w:w w:val="100"/>
          <w:kern w:val="0"/>
          <w:position w:val="0"/>
          <w:sz w:val="32"/>
          <w:szCs w:val="32"/>
        </w:rPr>
        <w:t>5</w:t>
      </w:r>
      <w:r>
        <w:rPr>
          <w:rFonts w:ascii="Times New Roman" w:hAnsi="Times New Roman" w:eastAsia="Times New Roman" w:cs="Times New Roman"/>
          <w:b/>
          <w:i w:val="0"/>
          <w:color w:val="000000"/>
          <w:spacing w:val="0"/>
          <w:w w:val="100"/>
          <w:kern w:val="0"/>
          <w:position w:val="0"/>
          <w:sz w:val="32"/>
          <w:szCs w:val="32"/>
        </w:rPr>
        <w:t>.</w:t>
      </w:r>
      <w:r>
        <w:rPr>
          <w:rFonts w:ascii="Times New Roman" w:hAnsi="Times New Roman" w:eastAsia="Times New Roman"/>
          <w:b/>
          <w:i w:val="0"/>
          <w:color w:val="000000"/>
          <w:spacing w:val="-4"/>
          <w:w w:val="100"/>
          <w:kern w:val="0"/>
          <w:position w:val="0"/>
          <w:sz w:val="32"/>
          <w:szCs w:val="32"/>
        </w:rPr>
        <w:t xml:space="preserve"> </w:t>
      </w:r>
      <w:r>
        <w:rPr>
          <w:rFonts w:ascii="Times New Roman" w:hAnsi="Times New Roman" w:eastAsia="Times New Roman" w:cs="Times New Roman"/>
          <w:b/>
          <w:i w:val="0"/>
          <w:color w:val="000000"/>
          <w:spacing w:val="0"/>
          <w:w w:val="100"/>
          <w:kern w:val="0"/>
          <w:position w:val="0"/>
          <w:sz w:val="32"/>
          <w:szCs w:val="32"/>
        </w:rPr>
        <w:t>KẾT</w:t>
      </w:r>
      <w:r>
        <w:rPr>
          <w:rFonts w:ascii="Times New Roman" w:hAnsi="Times New Roman" w:eastAsia="Times New Roman"/>
          <w:b/>
          <w:i w:val="0"/>
          <w:color w:val="000000"/>
          <w:spacing w:val="-4"/>
          <w:w w:val="100"/>
          <w:kern w:val="0"/>
          <w:position w:val="0"/>
          <w:sz w:val="32"/>
          <w:szCs w:val="32"/>
        </w:rPr>
        <w:t xml:space="preserve"> </w:t>
      </w:r>
      <w:r>
        <w:rPr>
          <w:rFonts w:ascii="Times New Roman" w:hAnsi="Times New Roman" w:eastAsia="Times New Roman" w:cs="Times New Roman"/>
          <w:b/>
          <w:i w:val="0"/>
          <w:color w:val="000000"/>
          <w:spacing w:val="0"/>
          <w:w w:val="100"/>
          <w:kern w:val="0"/>
          <w:position w:val="0"/>
          <w:sz w:val="32"/>
          <w:szCs w:val="32"/>
        </w:rPr>
        <w:t>LUẬN</w:t>
      </w:r>
      <w:r>
        <w:rPr>
          <w:rFonts w:ascii="Times New Roman" w:hAnsi="Times New Roman" w:eastAsia="Times New Roman"/>
          <w:b/>
          <w:i w:val="0"/>
          <w:color w:val="000000"/>
          <w:spacing w:val="-4"/>
          <w:w w:val="100"/>
          <w:kern w:val="0"/>
          <w:position w:val="0"/>
          <w:sz w:val="32"/>
          <w:szCs w:val="32"/>
        </w:rPr>
        <w:t xml:space="preserve"> </w:t>
      </w:r>
      <w:r>
        <w:rPr>
          <w:rFonts w:ascii="Times New Roman" w:hAnsi="Times New Roman" w:eastAsia="Times New Roman" w:cs="Times New Roman"/>
          <w:b/>
          <w:i w:val="0"/>
          <w:color w:val="000000"/>
          <w:spacing w:val="0"/>
          <w:w w:val="100"/>
          <w:kern w:val="0"/>
          <w:position w:val="0"/>
          <w:sz w:val="32"/>
          <w:szCs w:val="32"/>
        </w:rPr>
        <w:t>VÀ</w:t>
      </w:r>
      <w:r>
        <w:rPr>
          <w:rFonts w:ascii="Times New Roman" w:hAnsi="Times New Roman" w:eastAsia="Times New Roman"/>
          <w:b/>
          <w:i w:val="0"/>
          <w:color w:val="000000"/>
          <w:spacing w:val="-4"/>
          <w:w w:val="100"/>
          <w:kern w:val="0"/>
          <w:position w:val="0"/>
          <w:sz w:val="32"/>
          <w:szCs w:val="32"/>
        </w:rPr>
        <w:t xml:space="preserve"> </w:t>
      </w:r>
      <w:r>
        <w:rPr>
          <w:rFonts w:ascii="Times New Roman" w:hAnsi="Times New Roman" w:eastAsia="Times New Roman" w:cs="Times New Roman"/>
          <w:b/>
          <w:i w:val="0"/>
          <w:color w:val="000000"/>
          <w:spacing w:val="0"/>
          <w:w w:val="100"/>
          <w:kern w:val="0"/>
          <w:position w:val="0"/>
          <w:sz w:val="32"/>
          <w:szCs w:val="32"/>
        </w:rPr>
        <w:t>HƯỚNG</w:t>
      </w:r>
      <w:r>
        <w:rPr>
          <w:rFonts w:ascii="Times New Roman" w:hAnsi="Times New Roman" w:eastAsia="Times New Roman"/>
          <w:b/>
          <w:i w:val="0"/>
          <w:color w:val="000000"/>
          <w:spacing w:val="-4"/>
          <w:w w:val="100"/>
          <w:kern w:val="0"/>
          <w:position w:val="0"/>
          <w:sz w:val="32"/>
          <w:szCs w:val="32"/>
        </w:rPr>
        <w:t xml:space="preserve"> </w:t>
      </w:r>
      <w:r>
        <w:rPr>
          <w:rFonts w:ascii="Times New Roman" w:hAnsi="Times New Roman" w:eastAsia="Times New Roman" w:cs="Times New Roman"/>
          <w:b/>
          <w:i w:val="0"/>
          <w:color w:val="000000"/>
          <w:spacing w:val="0"/>
          <w:w w:val="100"/>
          <w:kern w:val="0"/>
          <w:position w:val="0"/>
          <w:sz w:val="32"/>
          <w:szCs w:val="32"/>
        </w:rPr>
        <w:t>PHÁT</w:t>
      </w:r>
      <w:r>
        <w:rPr>
          <w:rFonts w:ascii="Times New Roman" w:hAnsi="Times New Roman" w:eastAsia="Times New Roman"/>
          <w:b/>
          <w:i w:val="0"/>
          <w:color w:val="000000"/>
          <w:spacing w:val="-4"/>
          <w:w w:val="100"/>
          <w:kern w:val="0"/>
          <w:position w:val="0"/>
          <w:sz w:val="32"/>
          <w:szCs w:val="32"/>
        </w:rPr>
        <w:t xml:space="preserve"> </w:t>
      </w:r>
      <w:r>
        <w:rPr>
          <w:rFonts w:ascii="Times New Roman" w:hAnsi="Times New Roman" w:eastAsia="Times New Roman" w:cs="Times New Roman"/>
          <w:b/>
          <w:i w:val="0"/>
          <w:color w:val="000000"/>
          <w:spacing w:val="0"/>
          <w:w w:val="100"/>
          <w:kern w:val="0"/>
          <w:position w:val="0"/>
          <w:sz w:val="32"/>
          <w:szCs w:val="32"/>
        </w:rPr>
        <w:t>TRIỂN</w:t>
      </w:r>
    </w:p>
    <w:p>
      <w:pPr>
        <w:widowControl w:val="0"/>
        <w:kinsoku w:val="0"/>
        <w:wordWrap w:val="0"/>
        <w:autoSpaceDE w:val="0"/>
        <w:autoSpaceDN w:val="0"/>
        <w:adjustRightInd w:val="0"/>
        <w:spacing w:before="0" w:after="0" w:line="226"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160" w:line="244" w:lineRule="auto"/>
        <w:ind w:left="320" w:right="0" w:firstLine="0"/>
        <w:jc w:val="left"/>
        <w:textAlignment w:val="baseline"/>
        <w:outlineLvl w:val="2"/>
      </w:pPr>
      <w:r>
        <w:rPr>
          <w:rFonts w:ascii="Times New Roman" w:hAnsi="Times New Roman" w:eastAsia="Times New Roman" w:cs="Times New Roman"/>
          <w:b/>
          <w:i w:val="0"/>
          <w:color w:val="000000"/>
          <w:spacing w:val="3"/>
          <w:w w:val="100"/>
          <w:kern w:val="0"/>
          <w:position w:val="0"/>
          <w:sz w:val="28"/>
          <w:szCs w:val="28"/>
        </w:rPr>
        <w:t>5.1.</w:t>
      </w:r>
      <w:r>
        <w:rPr>
          <w:rFonts w:ascii="Times New Roman" w:hAnsi="Times New Roman" w:eastAsia="Times New Roman"/>
          <w:b/>
          <w:i w:val="0"/>
          <w:color w:val="000000"/>
          <w:spacing w:val="80"/>
          <w:w w:val="100"/>
          <w:kern w:val="0"/>
          <w:position w:val="0"/>
          <w:sz w:val="28"/>
          <w:szCs w:val="28"/>
        </w:rPr>
        <w:t xml:space="preserve"> </w:t>
      </w:r>
      <w:r>
        <w:rPr>
          <w:rFonts w:ascii="Times New Roman" w:hAnsi="Times New Roman" w:eastAsia="Times New Roman" w:cs="Times New Roman"/>
          <w:b/>
          <w:i w:val="0"/>
          <w:color w:val="000000"/>
          <w:spacing w:val="0"/>
          <w:w w:val="100"/>
          <w:kern w:val="0"/>
          <w:position w:val="0"/>
          <w:sz w:val="28"/>
          <w:szCs w:val="28"/>
        </w:rPr>
        <w:t>Kết</w:t>
      </w:r>
      <w:r>
        <w:rPr>
          <w:rFonts w:ascii="Times New Roman" w:hAnsi="Times New Roman" w:eastAsia="Times New Roman"/>
          <w:b/>
          <w:i w:val="0"/>
          <w:color w:val="000000"/>
          <w:spacing w:val="0"/>
          <w:w w:val="100"/>
          <w:kern w:val="0"/>
          <w:position w:val="0"/>
          <w:sz w:val="28"/>
          <w:szCs w:val="28"/>
        </w:rPr>
        <w:t xml:space="preserve"> </w:t>
      </w:r>
      <w:r>
        <w:rPr>
          <w:rFonts w:ascii="Times New Roman" w:hAnsi="Times New Roman" w:eastAsia="Times New Roman" w:cs="Times New Roman"/>
          <w:b/>
          <w:i w:val="0"/>
          <w:color w:val="000000"/>
          <w:spacing w:val="0"/>
          <w:w w:val="100"/>
          <w:kern w:val="0"/>
          <w:position w:val="0"/>
          <w:sz w:val="28"/>
          <w:szCs w:val="28"/>
        </w:rPr>
        <w:t>luận</w:t>
      </w:r>
    </w:p>
    <w:p>
      <w:pPr>
        <w:widowControl w:val="0"/>
        <w:numPr>
          <w:ilvl w:val="0"/>
          <w:numId w:val="43"/>
        </w:numPr>
        <w:tabs>
          <w:tab w:val="left" w:pos="905"/>
        </w:tabs>
        <w:kinsoku w:val="0"/>
        <w:wordWrap w:val="0"/>
        <w:autoSpaceDE w:val="0"/>
        <w:autoSpaceDN w:val="0"/>
        <w:adjustRightInd w:val="0"/>
        <w:spacing w:before="160" w:after="120" w:line="252" w:lineRule="auto"/>
        <w:ind w:left="540" w:right="0" w:firstLine="0"/>
        <w:jc w:val="left"/>
        <w:textAlignment w:val="baseline"/>
        <w:rPr>
          <w:rFonts w:hint="default" w:ascii="Times New Roman" w:hAnsi="Times New Roman" w:cs="Times New Roman"/>
          <w:sz w:val="24"/>
          <w:szCs w:val="24"/>
        </w:rPr>
      </w:pPr>
      <w:r>
        <w:rPr>
          <w:rFonts w:hint="default" w:ascii="Times New Roman" w:hAnsi="Times New Roman" w:eastAsia="Times New Roman" w:cs="Times New Roman"/>
          <w:b w:val="0"/>
          <w:i w:val="0"/>
          <w:color w:val="000000"/>
          <w:spacing w:val="1"/>
          <w:w w:val="100"/>
          <w:kern w:val="0"/>
          <w:position w:val="0"/>
          <w:sz w:val="24"/>
          <w:szCs w:val="24"/>
        </w:rPr>
        <w:t>K</w:t>
      </w:r>
      <w:r>
        <w:rPr>
          <w:rFonts w:hint="default" w:ascii="Times New Roman" w:hAnsi="Times New Roman" w:eastAsia="Times New Roman" w:cs="Times New Roman"/>
          <w:b w:val="0"/>
          <w:i w:val="0"/>
          <w:color w:val="000000"/>
          <w:spacing w:val="0"/>
          <w:w w:val="100"/>
          <w:kern w:val="0"/>
          <w:position w:val="0"/>
          <w:sz w:val="24"/>
          <w:szCs w:val="24"/>
        </w:rPr>
        <w:t>ết</w:t>
      </w:r>
      <w:r>
        <w:rPr>
          <w:rFonts w:hint="default" w:ascii="Times New Roman" w:hAnsi="Times New Roman" w:eastAsia="Times New Roman" w:cs="Times New Roman"/>
          <w:b w:val="0"/>
          <w:i w:val="0"/>
          <w:color w:val="000000"/>
          <w:spacing w:val="-1"/>
          <w:w w:val="100"/>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luận</w:t>
      </w:r>
      <w:r>
        <w:rPr>
          <w:rFonts w:hint="default" w:ascii="Times New Roman" w:hAnsi="Times New Roman" w:eastAsia="Times New Roman" w:cs="Times New Roman"/>
          <w:b w:val="0"/>
          <w:i w:val="0"/>
          <w:color w:val="000000"/>
          <w:spacing w:val="-1"/>
          <w:w w:val="100"/>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đạt</w:t>
      </w:r>
      <w:r>
        <w:rPr>
          <w:rFonts w:hint="default" w:ascii="Times New Roman" w:hAnsi="Times New Roman" w:eastAsia="Times New Roman" w:cs="Times New Roman"/>
          <w:b w:val="0"/>
          <w:i w:val="0"/>
          <w:color w:val="000000"/>
          <w:spacing w:val="-1"/>
          <w:w w:val="100"/>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được</w:t>
      </w:r>
    </w:p>
    <w:p>
      <w:pPr>
        <w:keepNext w:val="0"/>
        <w:keepLines w:val="0"/>
        <w:widowControl/>
        <w:suppressLineNumbers w:val="0"/>
        <w:pBdr>
          <w:top w:val="none" w:color="auto" w:sz="0" w:space="0"/>
        </w:pBdr>
        <w:shd w:val="clear" w:fill="FFFFFF"/>
        <w:ind w:left="0" w:firstLine="0"/>
        <w:jc w:val="left"/>
        <w:rPr>
          <w:rFonts w:hint="default" w:ascii="Times New Roman" w:hAnsi="Times New Roman" w:eastAsia="Segoe UI" w:cs="Times New Roman"/>
          <w:i w:val="0"/>
          <w:caps w:val="0"/>
          <w:color w:val="081B3A"/>
          <w:spacing w:val="0"/>
          <w:sz w:val="24"/>
          <w:szCs w:val="24"/>
        </w:rPr>
      </w:pPr>
      <w:r>
        <w:rPr>
          <w:rFonts w:hint="default" w:ascii="Times New Roman" w:hAnsi="Times New Roman" w:eastAsia="Segoe UI" w:cs="Times New Roman"/>
          <w:i w:val="0"/>
          <w:caps w:val="0"/>
          <w:color w:val="081B3A"/>
          <w:spacing w:val="0"/>
          <w:kern w:val="0"/>
          <w:sz w:val="24"/>
          <w:szCs w:val="24"/>
          <w:shd w:val="clear" w:fill="FFFFFF"/>
          <w:lang w:val="en-US" w:eastAsia="zh-CN" w:bidi="ar"/>
        </w:rPr>
        <w:t>Xây dựng hoàn thiện hệ thống: Đã nghiên cứu và triển khai thành công website bán sách trực tuyến WebSachs với đầy đủ các phân hệ chức năng cho Khách hàng và Quản trị viên (Admin).</w:t>
      </w:r>
    </w:p>
    <w:p>
      <w:pPr>
        <w:keepNext w:val="0"/>
        <w:keepLines w:val="0"/>
        <w:widowControl/>
        <w:suppressLineNumbers w:val="0"/>
        <w:shd w:val="clear" w:fill="FFFFFF"/>
        <w:ind w:left="0" w:firstLine="0"/>
        <w:jc w:val="left"/>
        <w:rPr>
          <w:rFonts w:hint="default" w:ascii="Times New Roman" w:hAnsi="Times New Roman" w:eastAsia="Segoe UI" w:cs="Times New Roman"/>
          <w:i w:val="0"/>
          <w:caps w:val="0"/>
          <w:color w:val="081B3A"/>
          <w:spacing w:val="0"/>
          <w:sz w:val="24"/>
          <w:szCs w:val="24"/>
        </w:rPr>
      </w:pPr>
    </w:p>
    <w:p>
      <w:pPr>
        <w:keepNext w:val="0"/>
        <w:keepLines w:val="0"/>
        <w:widowControl/>
        <w:suppressLineNumbers w:val="0"/>
        <w:shd w:val="clear" w:fill="FFFFFF"/>
        <w:ind w:left="0" w:firstLine="0"/>
        <w:jc w:val="left"/>
        <w:rPr>
          <w:rFonts w:hint="default" w:ascii="Times New Roman" w:hAnsi="Times New Roman" w:eastAsia="Segoe UI" w:cs="Times New Roman"/>
          <w:i w:val="0"/>
          <w:caps w:val="0"/>
          <w:color w:val="081B3A"/>
          <w:spacing w:val="0"/>
          <w:sz w:val="24"/>
          <w:szCs w:val="24"/>
        </w:rPr>
      </w:pPr>
      <w:r>
        <w:rPr>
          <w:rFonts w:hint="default" w:ascii="Times New Roman" w:hAnsi="Times New Roman" w:eastAsia="Segoe UI" w:cs="Times New Roman"/>
          <w:i w:val="0"/>
          <w:caps w:val="0"/>
          <w:color w:val="081B3A"/>
          <w:spacing w:val="0"/>
          <w:kern w:val="0"/>
          <w:sz w:val="24"/>
          <w:szCs w:val="24"/>
          <w:shd w:val="clear" w:fill="FFFFFF"/>
          <w:lang w:val="en-US" w:eastAsia="zh-CN" w:bidi="ar"/>
        </w:rPr>
        <w:t>Đảm bảo quy trình nghiệp vụ: Đáp ứng tốt các yêu cầu thương mại điện tử cốt lõi như tra cứu/lọc sản phẩm, giỏ hàng, đặt hàng, quản lý danh mục, đánh giá - phản hồi và tích hợp thanh toán tự động qua mã VietQR.</w:t>
      </w:r>
    </w:p>
    <w:p>
      <w:pPr>
        <w:keepNext w:val="0"/>
        <w:keepLines w:val="0"/>
        <w:widowControl/>
        <w:suppressLineNumbers w:val="0"/>
        <w:shd w:val="clear" w:fill="FFFFFF"/>
        <w:ind w:left="0" w:firstLine="0"/>
        <w:jc w:val="left"/>
        <w:rPr>
          <w:rFonts w:hint="default" w:ascii="Times New Roman" w:hAnsi="Times New Roman" w:eastAsia="Segoe UI" w:cs="Times New Roman"/>
          <w:i w:val="0"/>
          <w:caps w:val="0"/>
          <w:color w:val="081B3A"/>
          <w:spacing w:val="0"/>
          <w:sz w:val="24"/>
          <w:szCs w:val="24"/>
        </w:rPr>
      </w:pPr>
    </w:p>
    <w:p>
      <w:pPr>
        <w:keepNext w:val="0"/>
        <w:keepLines w:val="0"/>
        <w:widowControl/>
        <w:suppressLineNumbers w:val="0"/>
        <w:shd w:val="clear" w:fill="FFFFFF"/>
        <w:ind w:left="0" w:firstLine="0"/>
        <w:jc w:val="left"/>
        <w:rPr>
          <w:rFonts w:hint="default" w:ascii="Times New Roman" w:hAnsi="Times New Roman" w:eastAsia="Segoe UI" w:cs="Times New Roman"/>
          <w:i w:val="0"/>
          <w:caps w:val="0"/>
          <w:color w:val="081B3A"/>
          <w:spacing w:val="0"/>
          <w:sz w:val="24"/>
          <w:szCs w:val="24"/>
        </w:rPr>
      </w:pPr>
      <w:r>
        <w:rPr>
          <w:rFonts w:hint="default" w:ascii="Times New Roman" w:hAnsi="Times New Roman" w:eastAsia="Segoe UI" w:cs="Times New Roman"/>
          <w:i w:val="0"/>
          <w:caps w:val="0"/>
          <w:color w:val="081B3A"/>
          <w:spacing w:val="0"/>
          <w:kern w:val="0"/>
          <w:sz w:val="24"/>
          <w:szCs w:val="24"/>
          <w:shd w:val="clear" w:fill="FFFFFF"/>
          <w:lang w:val="en-US" w:eastAsia="zh-CN" w:bidi="ar"/>
        </w:rPr>
        <w:t>Tối ưu kiến trúc API: Hệ thống RESTful API được thiết kế chuẩn hóa, cấu trúc rõ ràng, dễ bảo trì và thuận tiện cho việc mở rộng tính năng trong tương lai.</w:t>
      </w:r>
    </w:p>
    <w:p>
      <w:pPr>
        <w:keepNext w:val="0"/>
        <w:keepLines w:val="0"/>
        <w:widowControl/>
        <w:suppressLineNumbers w:val="0"/>
        <w:shd w:val="clear" w:fill="FFFFFF"/>
        <w:ind w:left="0" w:firstLine="0"/>
        <w:jc w:val="left"/>
        <w:rPr>
          <w:rFonts w:hint="default" w:ascii="Times New Roman" w:hAnsi="Times New Roman" w:eastAsia="Segoe UI" w:cs="Times New Roman"/>
          <w:i w:val="0"/>
          <w:caps w:val="0"/>
          <w:color w:val="081B3A"/>
          <w:spacing w:val="0"/>
          <w:sz w:val="24"/>
          <w:szCs w:val="24"/>
        </w:rPr>
      </w:pPr>
    </w:p>
    <w:p>
      <w:pPr>
        <w:keepNext w:val="0"/>
        <w:keepLines w:val="0"/>
        <w:widowControl/>
        <w:suppressLineNumbers w:val="0"/>
        <w:shd w:val="clear" w:fill="FFFFFF"/>
        <w:ind w:left="0" w:firstLine="0"/>
        <w:jc w:val="left"/>
        <w:rPr>
          <w:rFonts w:hint="default" w:ascii="Times New Roman" w:hAnsi="Times New Roman" w:eastAsia="Segoe UI" w:cs="Times New Roman"/>
          <w:i w:val="0"/>
          <w:caps w:val="0"/>
          <w:color w:val="081B3A"/>
          <w:spacing w:val="0"/>
          <w:sz w:val="24"/>
          <w:szCs w:val="24"/>
        </w:rPr>
      </w:pPr>
      <w:r>
        <w:rPr>
          <w:rFonts w:hint="default" w:ascii="Times New Roman" w:hAnsi="Times New Roman" w:eastAsia="Segoe UI" w:cs="Times New Roman"/>
          <w:i w:val="0"/>
          <w:caps w:val="0"/>
          <w:color w:val="081B3A"/>
          <w:spacing w:val="0"/>
          <w:kern w:val="0"/>
          <w:sz w:val="24"/>
          <w:szCs w:val="24"/>
          <w:shd w:val="clear" w:fill="FFFFFF"/>
          <w:lang w:val="en-US" w:eastAsia="zh-CN" w:bidi="ar"/>
        </w:rPr>
        <w:t>Ứng dụng công nghệ hiện đại: Khai thác hiệu quả sức mạnh của bộ công nghệ Node.js, Express.js và cơ sở dữ liệu MongoDB để xử lý dữ liệu linh hoạt.</w:t>
      </w:r>
    </w:p>
    <w:p>
      <w:pPr>
        <w:keepNext w:val="0"/>
        <w:keepLines w:val="0"/>
        <w:widowControl/>
        <w:suppressLineNumbers w:val="0"/>
        <w:shd w:val="clear" w:fill="FFFFFF"/>
        <w:ind w:left="0" w:firstLine="0"/>
        <w:jc w:val="left"/>
        <w:rPr>
          <w:rFonts w:hint="default" w:ascii="Times New Roman" w:hAnsi="Times New Roman" w:eastAsia="Segoe UI" w:cs="Times New Roman"/>
          <w:i w:val="0"/>
          <w:caps w:val="0"/>
          <w:color w:val="081B3A"/>
          <w:spacing w:val="0"/>
          <w:sz w:val="24"/>
          <w:szCs w:val="24"/>
        </w:rPr>
      </w:pPr>
    </w:p>
    <w:p>
      <w:pPr>
        <w:keepNext w:val="0"/>
        <w:keepLines w:val="0"/>
        <w:widowControl/>
        <w:suppressLineNumbers w:val="0"/>
        <w:shd w:val="clear" w:fill="FFFFFF"/>
        <w:ind w:left="0" w:firstLine="0"/>
        <w:jc w:val="left"/>
        <w:rPr>
          <w:rFonts w:hint="default" w:ascii="Times New Roman" w:hAnsi="Times New Roman" w:eastAsia="Segoe UI" w:cs="Times New Roman"/>
          <w:i w:val="0"/>
          <w:caps w:val="0"/>
          <w:color w:val="081B3A"/>
          <w:spacing w:val="0"/>
          <w:sz w:val="24"/>
          <w:szCs w:val="24"/>
        </w:rPr>
      </w:pPr>
      <w:r>
        <w:rPr>
          <w:rFonts w:hint="default" w:ascii="Times New Roman" w:hAnsi="Times New Roman" w:eastAsia="Segoe UI" w:cs="Times New Roman"/>
          <w:i w:val="0"/>
          <w:caps w:val="0"/>
          <w:color w:val="081B3A"/>
          <w:spacing w:val="0"/>
          <w:kern w:val="0"/>
          <w:sz w:val="24"/>
          <w:szCs w:val="24"/>
          <w:shd w:val="clear" w:fill="FFFFFF"/>
          <w:lang w:val="en-US" w:eastAsia="zh-CN" w:bidi="ar"/>
        </w:rPr>
        <w:t>Tự động hóa thông báo: Tích hợp dịch vụ Nodemailer phục vụ gửi email xác thực tài khoản, thông báo trạng thái đơn hàng tới người dùng nhanh chóng.</w:t>
      </w:r>
    </w:p>
    <w:p>
      <w:pPr>
        <w:keepNext w:val="0"/>
        <w:keepLines w:val="0"/>
        <w:widowControl/>
        <w:suppressLineNumbers w:val="0"/>
        <w:shd w:val="clear" w:fill="FFFFFF"/>
        <w:ind w:left="0" w:firstLine="0"/>
        <w:jc w:val="left"/>
        <w:rPr>
          <w:rFonts w:hint="default" w:ascii="Times New Roman" w:hAnsi="Times New Roman" w:eastAsia="Segoe UI" w:cs="Times New Roman"/>
          <w:i w:val="0"/>
          <w:caps w:val="0"/>
          <w:color w:val="081B3A"/>
          <w:spacing w:val="0"/>
          <w:sz w:val="24"/>
          <w:szCs w:val="24"/>
        </w:rPr>
      </w:pPr>
    </w:p>
    <w:p>
      <w:pPr>
        <w:keepNext w:val="0"/>
        <w:keepLines w:val="0"/>
        <w:widowControl/>
        <w:suppressLineNumbers w:val="0"/>
        <w:shd w:val="clear" w:fill="FFFFFF"/>
        <w:ind w:left="0" w:firstLine="0"/>
        <w:jc w:val="left"/>
        <w:rPr>
          <w:rFonts w:hint="default" w:ascii="Times New Roman" w:hAnsi="Times New Roman" w:eastAsia="Segoe UI" w:cs="Times New Roman"/>
          <w:i w:val="0"/>
          <w:caps w:val="0"/>
          <w:color w:val="081B3A"/>
          <w:spacing w:val="0"/>
          <w:sz w:val="24"/>
          <w:szCs w:val="24"/>
        </w:rPr>
      </w:pPr>
      <w:r>
        <w:rPr>
          <w:rFonts w:hint="default" w:ascii="Times New Roman" w:hAnsi="Times New Roman" w:eastAsia="Segoe UI" w:cs="Times New Roman"/>
          <w:i w:val="0"/>
          <w:caps w:val="0"/>
          <w:color w:val="081B3A"/>
          <w:spacing w:val="0"/>
          <w:kern w:val="0"/>
          <w:sz w:val="24"/>
          <w:szCs w:val="24"/>
          <w:shd w:val="clear" w:fill="FFFFFF"/>
          <w:lang w:val="en-US" w:eastAsia="zh-CN" w:bidi="ar"/>
        </w:rPr>
        <w:t>Nâng cao năng lực thực hành: Nhóm đã củng cố sâu sắc các kiến thức chuyên ngành, rèn luyện tư duy thiết kế hệ thống và nâng cao kỹ năng làm việc nhóm trong một dự án phần mềm thực tế.</w:t>
      </w:r>
    </w:p>
    <w:p>
      <w:pPr>
        <w:widowControl w:val="0"/>
        <w:kinsoku w:val="0"/>
        <w:wordWrap w:val="0"/>
        <w:autoSpaceDE w:val="0"/>
        <w:autoSpaceDN w:val="0"/>
        <w:adjustRightInd w:val="0"/>
        <w:spacing w:before="0" w:after="0" w:line="250" w:lineRule="auto"/>
        <w:ind w:left="0" w:right="0" w:firstLine="0"/>
        <w:jc w:val="both"/>
        <w:textAlignment w:val="baseline"/>
        <w:rPr>
          <w:rFonts w:hint="default" w:ascii="Times New Roman" w:hAnsi="Times New Roman" w:eastAsia="Arial" w:cs="Times New Roman"/>
          <w:sz w:val="24"/>
          <w:szCs w:val="24"/>
        </w:rPr>
      </w:pPr>
    </w:p>
    <w:p>
      <w:pPr>
        <w:widowControl w:val="0"/>
        <w:kinsoku w:val="0"/>
        <w:wordWrap w:val="0"/>
        <w:autoSpaceDE w:val="0"/>
        <w:autoSpaceDN w:val="0"/>
        <w:adjustRightInd w:val="0"/>
        <w:spacing w:before="0" w:after="0" w:line="327" w:lineRule="auto"/>
        <w:ind w:left="0" w:right="0" w:firstLine="0"/>
        <w:jc w:val="both"/>
        <w:textAlignment w:val="baseline"/>
        <w:rPr>
          <w:rFonts w:hint="default" w:ascii="Times New Roman" w:hAnsi="Times New Roman" w:eastAsia="Arial" w:cs="Times New Roman"/>
          <w:sz w:val="24"/>
          <w:szCs w:val="24"/>
        </w:rPr>
      </w:pPr>
    </w:p>
    <w:p>
      <w:pPr>
        <w:widowControl w:val="0"/>
        <w:numPr>
          <w:ilvl w:val="0"/>
          <w:numId w:val="44"/>
        </w:numPr>
        <w:tabs>
          <w:tab w:val="left" w:pos="905"/>
        </w:tabs>
        <w:kinsoku w:val="0"/>
        <w:wordWrap w:val="0"/>
        <w:autoSpaceDE w:val="0"/>
        <w:autoSpaceDN w:val="0"/>
        <w:adjustRightInd w:val="0"/>
        <w:spacing w:before="0" w:after="120" w:line="252" w:lineRule="auto"/>
        <w:ind w:left="540" w:right="0" w:firstLine="0"/>
        <w:jc w:val="left"/>
        <w:textAlignment w:val="baseline"/>
        <w:rPr>
          <w:rFonts w:hint="default" w:ascii="Times New Roman" w:hAnsi="Times New Roman" w:cs="Times New Roman"/>
          <w:sz w:val="24"/>
          <w:szCs w:val="24"/>
        </w:rPr>
      </w:pPr>
      <w:r>
        <w:rPr>
          <w:rFonts w:hint="default" w:ascii="Times New Roman" w:hAnsi="Times New Roman" w:eastAsia="Times New Roman" w:cs="Times New Roman"/>
          <w:b w:val="0"/>
          <w:i w:val="0"/>
          <w:color w:val="000000"/>
          <w:spacing w:val="1"/>
          <w:w w:val="100"/>
          <w:kern w:val="0"/>
          <w:position w:val="0"/>
          <w:sz w:val="24"/>
          <w:szCs w:val="24"/>
        </w:rPr>
        <w:t>L</w:t>
      </w:r>
      <w:r>
        <w:rPr>
          <w:rFonts w:hint="default" w:ascii="Times New Roman" w:hAnsi="Times New Roman" w:eastAsia="Times New Roman" w:cs="Times New Roman"/>
          <w:b w:val="0"/>
          <w:i w:val="0"/>
          <w:color w:val="000000"/>
          <w:spacing w:val="0"/>
          <w:w w:val="100"/>
          <w:kern w:val="0"/>
          <w:position w:val="0"/>
          <w:sz w:val="24"/>
          <w:szCs w:val="24"/>
        </w:rPr>
        <w:t>ý</w:t>
      </w:r>
      <w:r>
        <w:rPr>
          <w:rFonts w:hint="default" w:ascii="Times New Roman" w:hAnsi="Times New Roman" w:eastAsia="Times New Roman" w:cs="Times New Roman"/>
          <w:b w:val="0"/>
          <w:i w:val="0"/>
          <w:color w:val="000000"/>
          <w:spacing w:val="0"/>
          <w:w w:val="90"/>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thuyết,</w:t>
      </w:r>
      <w:r>
        <w:rPr>
          <w:rFonts w:hint="default" w:ascii="Times New Roman" w:hAnsi="Times New Roman" w:eastAsia="Times New Roman" w:cs="Times New Roman"/>
          <w:b w:val="0"/>
          <w:i w:val="0"/>
          <w:color w:val="000000"/>
          <w:spacing w:val="0"/>
          <w:w w:val="90"/>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kỹ</w:t>
      </w:r>
      <w:r>
        <w:rPr>
          <w:rFonts w:hint="default" w:ascii="Times New Roman" w:hAnsi="Times New Roman" w:eastAsia="Times New Roman" w:cs="Times New Roman"/>
          <w:b w:val="0"/>
          <w:i w:val="0"/>
          <w:color w:val="000000"/>
          <w:spacing w:val="0"/>
          <w:w w:val="90"/>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năng</w:t>
      </w:r>
      <w:r>
        <w:rPr>
          <w:rFonts w:hint="default" w:ascii="Times New Roman" w:hAnsi="Times New Roman" w:eastAsia="Times New Roman" w:cs="Times New Roman"/>
          <w:b w:val="0"/>
          <w:i w:val="0"/>
          <w:color w:val="000000"/>
          <w:spacing w:val="0"/>
          <w:w w:val="90"/>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và</w:t>
      </w:r>
      <w:r>
        <w:rPr>
          <w:rFonts w:hint="default" w:ascii="Times New Roman" w:hAnsi="Times New Roman" w:eastAsia="Times New Roman" w:cs="Times New Roman"/>
          <w:b w:val="0"/>
          <w:i w:val="0"/>
          <w:color w:val="000000"/>
          <w:spacing w:val="0"/>
          <w:w w:val="90"/>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kinh</w:t>
      </w:r>
      <w:r>
        <w:rPr>
          <w:rFonts w:hint="default" w:ascii="Times New Roman" w:hAnsi="Times New Roman" w:eastAsia="Times New Roman" w:cs="Times New Roman"/>
          <w:b w:val="0"/>
          <w:i w:val="0"/>
          <w:color w:val="000000"/>
          <w:spacing w:val="0"/>
          <w:w w:val="90"/>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nghiệm</w:t>
      </w:r>
    </w:p>
    <w:p>
      <w:pPr>
        <w:keepNext w:val="0"/>
        <w:keepLines w:val="0"/>
        <w:widowControl/>
        <w:suppressLineNumbers w:val="0"/>
        <w:pBdr>
          <w:top w:val="none" w:color="auto" w:sz="0" w:space="0"/>
        </w:pBdr>
        <w:shd w:val="clear" w:fill="FFFFFF"/>
        <w:ind w:left="0" w:firstLine="0"/>
        <w:jc w:val="left"/>
        <w:rPr>
          <w:rFonts w:hint="default" w:ascii="Times New Roman" w:hAnsi="Times New Roman" w:eastAsia="Segoe UI" w:cs="Times New Roman"/>
          <w:i w:val="0"/>
          <w:caps w:val="0"/>
          <w:color w:val="081B3A"/>
          <w:spacing w:val="0"/>
          <w:sz w:val="24"/>
          <w:szCs w:val="24"/>
        </w:rPr>
      </w:pPr>
      <w:r>
        <w:rPr>
          <w:rFonts w:hint="default" w:ascii="Times New Roman" w:hAnsi="Times New Roman" w:eastAsia="Segoe UI" w:cs="Times New Roman"/>
          <w:i w:val="0"/>
          <w:caps w:val="0"/>
          <w:color w:val="081B3A"/>
          <w:spacing w:val="0"/>
          <w:kern w:val="0"/>
          <w:sz w:val="24"/>
          <w:szCs w:val="24"/>
          <w:shd w:val="clear" w:fill="FFFFFF"/>
          <w:lang w:val="en-US" w:eastAsia="zh-CN" w:bidi="ar"/>
        </w:rPr>
        <w:t>Lập trình &amp; Công cụ: Làm chủ quy trình phát triển ứng dụng Web Fullstack, sử dụng thành thạo môi trường lập trình Visual Studio Code và các công cụ quản lý mã nguồn.</w:t>
      </w:r>
    </w:p>
    <w:p>
      <w:pPr>
        <w:keepNext w:val="0"/>
        <w:keepLines w:val="0"/>
        <w:widowControl/>
        <w:suppressLineNumbers w:val="0"/>
        <w:shd w:val="clear" w:fill="FFFFFF"/>
        <w:ind w:left="0" w:firstLine="0"/>
        <w:jc w:val="left"/>
        <w:rPr>
          <w:rFonts w:hint="default" w:ascii="Times New Roman" w:hAnsi="Times New Roman" w:eastAsia="Segoe UI" w:cs="Times New Roman"/>
          <w:i w:val="0"/>
          <w:caps w:val="0"/>
          <w:color w:val="081B3A"/>
          <w:spacing w:val="0"/>
          <w:sz w:val="24"/>
          <w:szCs w:val="24"/>
        </w:rPr>
      </w:pPr>
    </w:p>
    <w:p>
      <w:pPr>
        <w:keepNext w:val="0"/>
        <w:keepLines w:val="0"/>
        <w:widowControl/>
        <w:suppressLineNumbers w:val="0"/>
        <w:shd w:val="clear" w:fill="FFFFFF"/>
        <w:ind w:left="0" w:firstLine="0"/>
        <w:jc w:val="left"/>
        <w:rPr>
          <w:rFonts w:hint="default" w:ascii="Times New Roman" w:hAnsi="Times New Roman" w:eastAsia="Segoe UI" w:cs="Times New Roman"/>
          <w:i w:val="0"/>
          <w:caps w:val="0"/>
          <w:color w:val="081B3A"/>
          <w:spacing w:val="0"/>
          <w:sz w:val="24"/>
          <w:szCs w:val="24"/>
        </w:rPr>
      </w:pPr>
      <w:r>
        <w:rPr>
          <w:rFonts w:hint="default" w:ascii="Times New Roman" w:hAnsi="Times New Roman" w:eastAsia="Segoe UI" w:cs="Times New Roman"/>
          <w:i w:val="0"/>
          <w:caps w:val="0"/>
          <w:color w:val="081B3A"/>
          <w:spacing w:val="0"/>
          <w:kern w:val="0"/>
          <w:sz w:val="24"/>
          <w:szCs w:val="24"/>
          <w:shd w:val="clear" w:fill="FFFFFF"/>
          <w:lang w:val="en-US" w:eastAsia="zh-CN" w:bidi="ar"/>
        </w:rPr>
        <w:t>Tư duy Kiến trúc: Nắm vững quy trình thiết kế và triển khai hệ thống Backend/Frontend, từ phân tích mô hình dữ liệu đến cấu trúc thư mục theo chuẩn modular, giúp tăng khả năng tái sử dụng mã nguồn.</w:t>
      </w:r>
    </w:p>
    <w:p>
      <w:pPr>
        <w:keepNext w:val="0"/>
        <w:keepLines w:val="0"/>
        <w:widowControl/>
        <w:suppressLineNumbers w:val="0"/>
        <w:shd w:val="clear" w:fill="FFFFFF"/>
        <w:ind w:left="0" w:firstLine="0"/>
        <w:jc w:val="left"/>
        <w:rPr>
          <w:rFonts w:hint="default" w:ascii="Times New Roman" w:hAnsi="Times New Roman" w:eastAsia="Segoe UI" w:cs="Times New Roman"/>
          <w:i w:val="0"/>
          <w:caps w:val="0"/>
          <w:color w:val="081B3A"/>
          <w:spacing w:val="0"/>
          <w:sz w:val="24"/>
          <w:szCs w:val="24"/>
        </w:rPr>
      </w:pPr>
    </w:p>
    <w:p>
      <w:pPr>
        <w:keepNext w:val="0"/>
        <w:keepLines w:val="0"/>
        <w:widowControl/>
        <w:suppressLineNumbers w:val="0"/>
        <w:shd w:val="clear" w:fill="FFFFFF"/>
        <w:ind w:left="0" w:firstLine="0"/>
        <w:jc w:val="left"/>
        <w:rPr>
          <w:rFonts w:hint="default" w:ascii="Times New Roman" w:hAnsi="Times New Roman" w:eastAsia="Segoe UI" w:cs="Times New Roman"/>
          <w:i w:val="0"/>
          <w:caps w:val="0"/>
          <w:color w:val="081B3A"/>
          <w:spacing w:val="0"/>
          <w:sz w:val="24"/>
          <w:szCs w:val="24"/>
        </w:rPr>
      </w:pPr>
      <w:r>
        <w:rPr>
          <w:rFonts w:hint="default" w:ascii="Times New Roman" w:hAnsi="Times New Roman" w:eastAsia="Segoe UI" w:cs="Times New Roman"/>
          <w:i w:val="0"/>
          <w:caps w:val="0"/>
          <w:color w:val="081B3A"/>
          <w:spacing w:val="0"/>
          <w:kern w:val="0"/>
          <w:sz w:val="24"/>
          <w:szCs w:val="24"/>
          <w:shd w:val="clear" w:fill="FFFFFF"/>
          <w:lang w:val="en-US" w:eastAsia="zh-CN" w:bidi="ar"/>
        </w:rPr>
        <w:t>Thành thạo công nghệ cốt lõi:</w:t>
      </w:r>
    </w:p>
    <w:p>
      <w:pPr>
        <w:keepNext w:val="0"/>
        <w:keepLines w:val="0"/>
        <w:widowControl/>
        <w:suppressLineNumbers w:val="0"/>
        <w:shd w:val="clear" w:fill="FFFFFF"/>
        <w:ind w:left="0" w:firstLine="0"/>
        <w:jc w:val="left"/>
        <w:rPr>
          <w:rFonts w:hint="default" w:ascii="Times New Roman" w:hAnsi="Times New Roman" w:eastAsia="Segoe UI" w:cs="Times New Roman"/>
          <w:i w:val="0"/>
          <w:caps w:val="0"/>
          <w:color w:val="081B3A"/>
          <w:spacing w:val="0"/>
          <w:sz w:val="24"/>
          <w:szCs w:val="24"/>
        </w:rPr>
      </w:pPr>
    </w:p>
    <w:p>
      <w:pPr>
        <w:keepNext w:val="0"/>
        <w:keepLines w:val="0"/>
        <w:widowControl/>
        <w:suppressLineNumbers w:val="0"/>
        <w:shd w:val="clear" w:fill="FFFFFF"/>
        <w:ind w:left="0" w:firstLine="0"/>
        <w:jc w:val="left"/>
        <w:rPr>
          <w:rFonts w:hint="default" w:ascii="Times New Roman" w:hAnsi="Times New Roman" w:eastAsia="Segoe UI" w:cs="Times New Roman"/>
          <w:i w:val="0"/>
          <w:caps w:val="0"/>
          <w:color w:val="081B3A"/>
          <w:spacing w:val="0"/>
          <w:sz w:val="24"/>
          <w:szCs w:val="24"/>
        </w:rPr>
      </w:pPr>
      <w:r>
        <w:rPr>
          <w:rFonts w:hint="default" w:ascii="Times New Roman" w:hAnsi="Times New Roman" w:eastAsia="Segoe UI" w:cs="Times New Roman"/>
          <w:i w:val="0"/>
          <w:caps w:val="0"/>
          <w:color w:val="081B3A"/>
          <w:spacing w:val="0"/>
          <w:kern w:val="0"/>
          <w:sz w:val="24"/>
          <w:szCs w:val="24"/>
          <w:shd w:val="clear" w:fill="FFFFFF"/>
          <w:lang w:val="en-US" w:eastAsia="zh-CN" w:bidi="ar"/>
        </w:rPr>
        <w:t>Mongoose ODM: Tối ưu hóa việc tương tác, truy vấn và ánh xạ dữ liệu với MongoDB.</w:t>
      </w:r>
    </w:p>
    <w:p>
      <w:pPr>
        <w:keepNext w:val="0"/>
        <w:keepLines w:val="0"/>
        <w:widowControl/>
        <w:suppressLineNumbers w:val="0"/>
        <w:shd w:val="clear" w:fill="FFFFFF"/>
        <w:ind w:left="0" w:firstLine="0"/>
        <w:jc w:val="left"/>
        <w:rPr>
          <w:rFonts w:hint="default" w:ascii="Times New Roman" w:hAnsi="Times New Roman" w:eastAsia="Segoe UI" w:cs="Times New Roman"/>
          <w:i w:val="0"/>
          <w:caps w:val="0"/>
          <w:color w:val="081B3A"/>
          <w:spacing w:val="0"/>
          <w:sz w:val="24"/>
          <w:szCs w:val="24"/>
        </w:rPr>
      </w:pPr>
    </w:p>
    <w:p>
      <w:pPr>
        <w:keepNext w:val="0"/>
        <w:keepLines w:val="0"/>
        <w:widowControl/>
        <w:suppressLineNumbers w:val="0"/>
        <w:shd w:val="clear" w:fill="FFFFFF"/>
        <w:ind w:left="0" w:firstLine="0"/>
        <w:jc w:val="left"/>
        <w:rPr>
          <w:rFonts w:hint="default" w:ascii="Times New Roman" w:hAnsi="Times New Roman" w:eastAsia="Segoe UI" w:cs="Times New Roman"/>
          <w:i w:val="0"/>
          <w:caps w:val="0"/>
          <w:color w:val="081B3A"/>
          <w:spacing w:val="0"/>
          <w:sz w:val="24"/>
          <w:szCs w:val="24"/>
        </w:rPr>
      </w:pPr>
      <w:r>
        <w:rPr>
          <w:rFonts w:hint="default" w:ascii="Times New Roman" w:hAnsi="Times New Roman" w:eastAsia="Segoe UI" w:cs="Times New Roman"/>
          <w:i w:val="0"/>
          <w:caps w:val="0"/>
          <w:color w:val="081B3A"/>
          <w:spacing w:val="0"/>
          <w:kern w:val="0"/>
          <w:sz w:val="24"/>
          <w:szCs w:val="24"/>
          <w:shd w:val="clear" w:fill="FFFFFF"/>
          <w:lang w:val="en-US" w:eastAsia="zh-CN" w:bidi="ar"/>
        </w:rPr>
        <w:t>JWT (JSON Web Token): Xây dựng cơ chế xác thực, phân quyền và bảo vệ các tuyến truy cập (routes) an toàn.</w:t>
      </w:r>
    </w:p>
    <w:p>
      <w:pPr>
        <w:keepNext w:val="0"/>
        <w:keepLines w:val="0"/>
        <w:widowControl/>
        <w:suppressLineNumbers w:val="0"/>
        <w:shd w:val="clear" w:fill="FFFFFF"/>
        <w:ind w:left="0" w:firstLine="0"/>
        <w:jc w:val="left"/>
        <w:rPr>
          <w:rFonts w:hint="default" w:ascii="Times New Roman" w:hAnsi="Times New Roman" w:eastAsia="Segoe UI" w:cs="Times New Roman"/>
          <w:i w:val="0"/>
          <w:caps w:val="0"/>
          <w:color w:val="081B3A"/>
          <w:spacing w:val="0"/>
          <w:sz w:val="24"/>
          <w:szCs w:val="24"/>
        </w:rPr>
      </w:pPr>
    </w:p>
    <w:p>
      <w:pPr>
        <w:keepNext w:val="0"/>
        <w:keepLines w:val="0"/>
        <w:widowControl/>
        <w:suppressLineNumbers w:val="0"/>
        <w:shd w:val="clear" w:fill="FFFFFF"/>
        <w:ind w:left="0" w:firstLine="0"/>
        <w:jc w:val="left"/>
        <w:rPr>
          <w:rFonts w:hint="default" w:ascii="Times New Roman" w:hAnsi="Times New Roman" w:eastAsia="Segoe UI" w:cs="Times New Roman"/>
          <w:i w:val="0"/>
          <w:caps w:val="0"/>
          <w:color w:val="081B3A"/>
          <w:spacing w:val="0"/>
          <w:sz w:val="24"/>
          <w:szCs w:val="24"/>
        </w:rPr>
      </w:pPr>
      <w:r>
        <w:rPr>
          <w:rFonts w:hint="default" w:ascii="Times New Roman" w:hAnsi="Times New Roman" w:eastAsia="Segoe UI" w:cs="Times New Roman"/>
          <w:i w:val="0"/>
          <w:caps w:val="0"/>
          <w:color w:val="081B3A"/>
          <w:spacing w:val="0"/>
          <w:kern w:val="0"/>
          <w:sz w:val="24"/>
          <w:szCs w:val="24"/>
          <w:shd w:val="clear" w:fill="FFFFFF"/>
          <w:lang w:val="en-US" w:eastAsia="zh-CN" w:bidi="ar"/>
        </w:rPr>
        <w:t>Nodemailer: Xử lý gửi email tự động dựa trên các sự kiện trong hệ thống.</w:t>
      </w:r>
    </w:p>
    <w:p>
      <w:pPr>
        <w:widowControl w:val="0"/>
        <w:kinsoku w:val="0"/>
        <w:wordWrap w:val="0"/>
        <w:autoSpaceDE w:val="0"/>
        <w:autoSpaceDN w:val="0"/>
        <w:adjustRightInd w:val="0"/>
        <w:spacing w:before="0" w:after="0" w:line="250" w:lineRule="auto"/>
        <w:ind w:left="0" w:right="0" w:firstLine="0"/>
        <w:jc w:val="both"/>
        <w:textAlignment w:val="baseline"/>
        <w:rPr>
          <w:rFonts w:hint="default" w:ascii="Times New Roman" w:hAnsi="Times New Roman" w:eastAsia="Arial" w:cs="Times New Roman"/>
          <w:sz w:val="24"/>
          <w:szCs w:val="24"/>
        </w:rPr>
      </w:pPr>
    </w:p>
    <w:p>
      <w:pPr>
        <w:widowControl w:val="0"/>
        <w:kinsoku w:val="0"/>
        <w:wordWrap w:val="0"/>
        <w:autoSpaceDE w:val="0"/>
        <w:autoSpaceDN w:val="0"/>
        <w:adjustRightInd w:val="0"/>
        <w:spacing w:before="0" w:after="0" w:line="327" w:lineRule="auto"/>
        <w:ind w:left="0" w:right="0" w:firstLine="0"/>
        <w:jc w:val="both"/>
        <w:textAlignment w:val="baseline"/>
        <w:rPr>
          <w:rFonts w:hint="default" w:ascii="Times New Roman" w:hAnsi="Times New Roman" w:eastAsia="Arial" w:cs="Times New Roman"/>
          <w:sz w:val="24"/>
          <w:szCs w:val="24"/>
        </w:rPr>
      </w:pPr>
    </w:p>
    <w:p>
      <w:pPr>
        <w:widowControl w:val="0"/>
        <w:numPr>
          <w:ilvl w:val="0"/>
          <w:numId w:val="45"/>
        </w:numPr>
        <w:tabs>
          <w:tab w:val="left" w:pos="905"/>
        </w:tabs>
        <w:kinsoku w:val="0"/>
        <w:wordWrap w:val="0"/>
        <w:autoSpaceDE w:val="0"/>
        <w:autoSpaceDN w:val="0"/>
        <w:adjustRightInd w:val="0"/>
        <w:spacing w:before="0" w:after="120" w:line="256" w:lineRule="auto"/>
        <w:ind w:left="540" w:right="0" w:firstLine="0"/>
        <w:jc w:val="left"/>
        <w:textAlignment w:val="baseline"/>
        <w:rPr>
          <w:rFonts w:hint="default" w:ascii="Times New Roman" w:hAnsi="Times New Roman" w:cs="Times New Roman"/>
          <w:sz w:val="24"/>
          <w:szCs w:val="24"/>
        </w:rPr>
      </w:pPr>
      <w:r>
        <w:rPr>
          <w:rFonts w:hint="default" w:ascii="Times New Roman" w:hAnsi="Times New Roman" w:eastAsia="Times New Roman" w:cs="Times New Roman"/>
          <w:b w:val="0"/>
          <w:i w:val="0"/>
          <w:color w:val="000000"/>
          <w:spacing w:val="0"/>
          <w:w w:val="100"/>
          <w:kern w:val="0"/>
          <w:position w:val="0"/>
          <w:sz w:val="24"/>
          <w:szCs w:val="24"/>
        </w:rPr>
        <w:t>Khuyết</w:t>
      </w:r>
      <w:r>
        <w:rPr>
          <w:rFonts w:hint="default" w:ascii="Times New Roman" w:hAnsi="Times New Roman" w:eastAsia="Times New Roman" w:cs="Times New Roman"/>
          <w:b w:val="0"/>
          <w:i w:val="0"/>
          <w:color w:val="000000"/>
          <w:spacing w:val="-1"/>
          <w:w w:val="100"/>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điểm</w:t>
      </w:r>
    </w:p>
    <w:p>
      <w:pPr>
        <w:keepNext w:val="0"/>
        <w:keepLines w:val="0"/>
        <w:widowControl/>
        <w:suppressLineNumbers w:val="0"/>
        <w:pBdr>
          <w:top w:val="none" w:color="auto" w:sz="0" w:space="0"/>
        </w:pBdr>
        <w:shd w:val="clear" w:fill="FFFFFF"/>
        <w:ind w:left="0" w:firstLine="0"/>
        <w:jc w:val="left"/>
        <w:rPr>
          <w:rFonts w:hint="default" w:ascii="Times New Roman" w:hAnsi="Times New Roman" w:eastAsia="Segoe UI" w:cs="Times New Roman"/>
          <w:i w:val="0"/>
          <w:caps w:val="0"/>
          <w:color w:val="081B3A"/>
          <w:spacing w:val="0"/>
          <w:sz w:val="24"/>
          <w:szCs w:val="24"/>
        </w:rPr>
      </w:pPr>
      <w:r>
        <w:rPr>
          <w:rFonts w:hint="default" w:ascii="Times New Roman" w:hAnsi="Times New Roman" w:eastAsia="Segoe UI" w:cs="Times New Roman"/>
          <w:i w:val="0"/>
          <w:caps w:val="0"/>
          <w:color w:val="081B3A"/>
          <w:spacing w:val="0"/>
          <w:kern w:val="0"/>
          <w:sz w:val="24"/>
          <w:szCs w:val="24"/>
          <w:shd w:val="clear" w:fill="FFFFFF"/>
          <w:lang w:val="en-US" w:eastAsia="zh-CN" w:bidi="ar"/>
        </w:rPr>
        <w:t>Hiệu suất hệ thống: Cơ chế truy vấn dữ liệu chưa được tối ưu triệt để, tốc độ phản hồi có thể bị ảnh hưởng khi xử lý lượng truy cập lớn hoặc danh mục sách quá nhiều.</w:t>
      </w:r>
    </w:p>
    <w:p>
      <w:pPr>
        <w:keepNext w:val="0"/>
        <w:keepLines w:val="0"/>
        <w:widowControl/>
        <w:suppressLineNumbers w:val="0"/>
        <w:shd w:val="clear" w:fill="FFFFFF"/>
        <w:ind w:left="0" w:firstLine="0"/>
        <w:jc w:val="left"/>
        <w:rPr>
          <w:rFonts w:hint="default" w:ascii="Times New Roman" w:hAnsi="Times New Roman" w:eastAsia="Segoe UI" w:cs="Times New Roman"/>
          <w:i w:val="0"/>
          <w:caps w:val="0"/>
          <w:color w:val="081B3A"/>
          <w:spacing w:val="0"/>
          <w:sz w:val="24"/>
          <w:szCs w:val="24"/>
        </w:rPr>
      </w:pPr>
    </w:p>
    <w:p>
      <w:pPr>
        <w:keepNext w:val="0"/>
        <w:keepLines w:val="0"/>
        <w:widowControl/>
        <w:suppressLineNumbers w:val="0"/>
        <w:shd w:val="clear" w:fill="FFFFFF"/>
        <w:ind w:left="0" w:firstLine="0"/>
        <w:jc w:val="left"/>
        <w:rPr>
          <w:rFonts w:hint="default" w:ascii="Times New Roman" w:hAnsi="Times New Roman" w:eastAsia="Segoe UI" w:cs="Times New Roman"/>
          <w:i w:val="0"/>
          <w:caps w:val="0"/>
          <w:color w:val="081B3A"/>
          <w:spacing w:val="0"/>
          <w:sz w:val="24"/>
          <w:szCs w:val="24"/>
        </w:rPr>
      </w:pPr>
      <w:r>
        <w:rPr>
          <w:rFonts w:hint="default" w:ascii="Times New Roman" w:hAnsi="Times New Roman" w:eastAsia="Segoe UI" w:cs="Times New Roman"/>
          <w:i w:val="0"/>
          <w:caps w:val="0"/>
          <w:color w:val="081B3A"/>
          <w:spacing w:val="0"/>
          <w:kern w:val="0"/>
          <w:sz w:val="24"/>
          <w:szCs w:val="24"/>
          <w:shd w:val="clear" w:fill="FFFFFF"/>
          <w:lang w:val="en-US" w:eastAsia="zh-CN" w:bidi="ar"/>
        </w:rPr>
        <w:t>Tính năng nâng cao: Phân quyền quản trị chưa đạt độ chi tiết cao (chưa chia nhỏ quyền theo từng cấp độ nhân viên); các chức năng thống kê - báo cáo doanh thu mới dừng ở mức cơ bản.</w:t>
      </w:r>
    </w:p>
    <w:p>
      <w:pPr>
        <w:keepNext w:val="0"/>
        <w:keepLines w:val="0"/>
        <w:widowControl/>
        <w:suppressLineNumbers w:val="0"/>
        <w:shd w:val="clear" w:fill="FFFFFF"/>
        <w:ind w:left="0" w:firstLine="0"/>
        <w:jc w:val="left"/>
        <w:rPr>
          <w:rFonts w:hint="default" w:ascii="Times New Roman" w:hAnsi="Times New Roman" w:eastAsia="Segoe UI" w:cs="Times New Roman"/>
          <w:i w:val="0"/>
          <w:caps w:val="0"/>
          <w:color w:val="081B3A"/>
          <w:spacing w:val="0"/>
          <w:sz w:val="24"/>
          <w:szCs w:val="24"/>
        </w:rPr>
      </w:pPr>
    </w:p>
    <w:p>
      <w:pPr>
        <w:keepNext w:val="0"/>
        <w:keepLines w:val="0"/>
        <w:widowControl/>
        <w:suppressLineNumbers w:val="0"/>
        <w:shd w:val="clear" w:fill="FFFFFF"/>
        <w:ind w:left="0" w:firstLine="0"/>
        <w:jc w:val="left"/>
        <w:rPr>
          <w:rFonts w:hint="default" w:ascii="Times New Roman" w:hAnsi="Times New Roman" w:eastAsia="Segoe UI" w:cs="Times New Roman"/>
          <w:i w:val="0"/>
          <w:caps w:val="0"/>
          <w:color w:val="081B3A"/>
          <w:spacing w:val="0"/>
          <w:sz w:val="24"/>
          <w:szCs w:val="24"/>
        </w:rPr>
      </w:pPr>
      <w:r>
        <w:rPr>
          <w:rFonts w:hint="default" w:ascii="Times New Roman" w:hAnsi="Times New Roman" w:eastAsia="Segoe UI" w:cs="Times New Roman"/>
          <w:i w:val="0"/>
          <w:caps w:val="0"/>
          <w:color w:val="081B3A"/>
          <w:spacing w:val="0"/>
          <w:kern w:val="0"/>
          <w:sz w:val="24"/>
          <w:szCs w:val="24"/>
          <w:shd w:val="clear" w:fill="FFFFFF"/>
          <w:lang w:val="en-US" w:eastAsia="zh-CN" w:bidi="ar"/>
        </w:rPr>
        <w:t>Môi trường triển khai: Hệ thống hiện mới chỉ vận hành thử nghiệm trên môi trường cục bộ (Localhost), chưa triển khai chính thức lên các dịch vụ điện toán đám mây (Cloud Hosting).</w:t>
      </w:r>
    </w:p>
    <w:p>
      <w:pPr>
        <w:keepNext w:val="0"/>
        <w:keepLines w:val="0"/>
        <w:widowControl/>
        <w:suppressLineNumbers w:val="0"/>
        <w:shd w:val="clear" w:fill="FFFFFF"/>
        <w:ind w:left="0" w:firstLine="0"/>
        <w:jc w:val="left"/>
        <w:rPr>
          <w:rFonts w:hint="default" w:ascii="Times New Roman" w:hAnsi="Times New Roman" w:eastAsia="Segoe UI" w:cs="Times New Roman"/>
          <w:i w:val="0"/>
          <w:caps w:val="0"/>
          <w:color w:val="081B3A"/>
          <w:spacing w:val="0"/>
          <w:sz w:val="24"/>
          <w:szCs w:val="24"/>
        </w:rPr>
      </w:pPr>
    </w:p>
    <w:p>
      <w:pPr>
        <w:keepNext w:val="0"/>
        <w:keepLines w:val="0"/>
        <w:widowControl/>
        <w:suppressLineNumbers w:val="0"/>
        <w:shd w:val="clear" w:fill="FFFFFF"/>
        <w:ind w:left="0" w:firstLine="0"/>
        <w:jc w:val="left"/>
        <w:rPr>
          <w:rFonts w:hint="default" w:ascii="Times New Roman" w:hAnsi="Times New Roman" w:eastAsia="Segoe UI" w:cs="Times New Roman"/>
          <w:i w:val="0"/>
          <w:caps w:val="0"/>
          <w:color w:val="081B3A"/>
          <w:spacing w:val="0"/>
          <w:sz w:val="24"/>
          <w:szCs w:val="24"/>
        </w:rPr>
      </w:pPr>
      <w:r>
        <w:rPr>
          <w:rFonts w:hint="default" w:ascii="Times New Roman" w:hAnsi="Times New Roman" w:eastAsia="Segoe UI" w:cs="Times New Roman"/>
          <w:i w:val="0"/>
          <w:caps w:val="0"/>
          <w:color w:val="081B3A"/>
          <w:spacing w:val="0"/>
          <w:kern w:val="0"/>
          <w:sz w:val="24"/>
          <w:szCs w:val="24"/>
          <w:shd w:val="clear" w:fill="FFFFFF"/>
          <w:lang w:val="en-US" w:eastAsia="zh-CN" w:bidi="ar"/>
        </w:rPr>
        <w:t>Bảo mật: Mới dừng ở mức bảo mật cơ bản (mã hóa mật khẩu bcryptjs, xác thực JWT), chưa tích hợp sâu các cơ chế phòng chống tấn công nâng cao như CSRF, Rate Limiting toàn diện, hay DDoS.</w:t>
      </w:r>
    </w:p>
    <w:p>
      <w:pPr>
        <w:widowControl w:val="0"/>
        <w:kinsoku w:val="0"/>
        <w:wordWrap w:val="0"/>
        <w:autoSpaceDE w:val="0"/>
        <w:autoSpaceDN w:val="0"/>
        <w:adjustRightInd w:val="0"/>
        <w:spacing w:before="0" w:after="0" w:line="250" w:lineRule="auto"/>
        <w:ind w:left="0" w:right="0" w:firstLine="0"/>
        <w:jc w:val="both"/>
        <w:textAlignment w:val="baseline"/>
        <w:rPr>
          <w:rFonts w:hint="default" w:ascii="Times New Roman" w:hAnsi="Times New Roman" w:eastAsia="Arial" w:cs="Times New Roman"/>
          <w:sz w:val="24"/>
          <w:szCs w:val="24"/>
        </w:rPr>
      </w:pPr>
    </w:p>
    <w:p>
      <w:pPr>
        <w:widowControl w:val="0"/>
        <w:kinsoku w:val="0"/>
        <w:wordWrap w:val="0"/>
        <w:autoSpaceDE w:val="0"/>
        <w:autoSpaceDN w:val="0"/>
        <w:adjustRightInd w:val="0"/>
        <w:spacing w:before="0" w:after="0" w:line="321" w:lineRule="auto"/>
        <w:ind w:left="0" w:right="0" w:firstLine="0"/>
        <w:jc w:val="both"/>
        <w:textAlignment w:val="baseline"/>
        <w:rPr>
          <w:rFonts w:hint="default" w:ascii="Times New Roman" w:hAnsi="Times New Roman" w:eastAsia="Arial" w:cs="Times New Roman"/>
          <w:sz w:val="24"/>
          <w:szCs w:val="24"/>
        </w:rPr>
      </w:pPr>
    </w:p>
    <w:p>
      <w:pPr>
        <w:widowControl w:val="0"/>
        <w:numPr>
          <w:ilvl w:val="0"/>
          <w:numId w:val="46"/>
        </w:numPr>
        <w:tabs>
          <w:tab w:val="left" w:pos="905"/>
        </w:tabs>
        <w:kinsoku w:val="0"/>
        <w:wordWrap w:val="0"/>
        <w:autoSpaceDE w:val="0"/>
        <w:autoSpaceDN w:val="0"/>
        <w:adjustRightInd w:val="0"/>
        <w:spacing w:before="0" w:after="120" w:line="256" w:lineRule="auto"/>
        <w:ind w:left="540" w:right="0" w:firstLine="0"/>
        <w:jc w:val="left"/>
        <w:textAlignment w:val="baseline"/>
        <w:rPr>
          <w:rFonts w:hint="default" w:ascii="Times New Roman" w:hAnsi="Times New Roman" w:cs="Times New Roman"/>
          <w:sz w:val="24"/>
          <w:szCs w:val="24"/>
        </w:rPr>
      </w:pPr>
      <w:r>
        <w:rPr>
          <w:rFonts w:hint="default" w:ascii="Times New Roman" w:hAnsi="Times New Roman" w:eastAsia="Times New Roman" w:cs="Times New Roman"/>
          <w:b w:val="0"/>
          <w:i w:val="0"/>
          <w:color w:val="000000"/>
          <w:spacing w:val="1"/>
          <w:w w:val="100"/>
          <w:kern w:val="0"/>
          <w:position w:val="0"/>
          <w:sz w:val="24"/>
          <w:szCs w:val="24"/>
        </w:rPr>
        <w:t>K</w:t>
      </w:r>
      <w:r>
        <w:rPr>
          <w:rFonts w:hint="default" w:ascii="Times New Roman" w:hAnsi="Times New Roman" w:eastAsia="Times New Roman" w:cs="Times New Roman"/>
          <w:b w:val="0"/>
          <w:i w:val="0"/>
          <w:color w:val="000000"/>
          <w:spacing w:val="0"/>
          <w:w w:val="100"/>
          <w:kern w:val="0"/>
          <w:position w:val="0"/>
          <w:sz w:val="24"/>
          <w:szCs w:val="24"/>
        </w:rPr>
        <w:t>inh</w:t>
      </w:r>
      <w:r>
        <w:rPr>
          <w:rFonts w:hint="default" w:ascii="Times New Roman" w:hAnsi="Times New Roman" w:eastAsia="Times New Roman" w:cs="Times New Roman"/>
          <w:b w:val="0"/>
          <w:i w:val="0"/>
          <w:color w:val="000000"/>
          <w:spacing w:val="-1"/>
          <w:w w:val="100"/>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nghiệm</w:t>
      </w:r>
      <w:r>
        <w:rPr>
          <w:rFonts w:hint="default" w:ascii="Times New Roman" w:hAnsi="Times New Roman" w:eastAsia="Times New Roman" w:cs="Times New Roman"/>
          <w:b w:val="0"/>
          <w:i w:val="0"/>
          <w:color w:val="000000"/>
          <w:spacing w:val="-1"/>
          <w:w w:val="100"/>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đúc</w:t>
      </w:r>
      <w:r>
        <w:rPr>
          <w:rFonts w:hint="default" w:ascii="Times New Roman" w:hAnsi="Times New Roman" w:eastAsia="Times New Roman" w:cs="Times New Roman"/>
          <w:b w:val="0"/>
          <w:i w:val="0"/>
          <w:color w:val="000000"/>
          <w:spacing w:val="-1"/>
          <w:w w:val="100"/>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kết</w:t>
      </w:r>
    </w:p>
    <w:p>
      <w:pPr>
        <w:widowControl w:val="0"/>
        <w:numPr>
          <w:ilvl w:val="0"/>
          <w:numId w:val="47"/>
        </w:numPr>
        <w:kinsoku w:val="0"/>
        <w:autoSpaceDE w:val="0"/>
        <w:autoSpaceDN w:val="0"/>
        <w:adjustRightInd w:val="0"/>
        <w:spacing w:before="120" w:after="0" w:line="356" w:lineRule="auto"/>
        <w:ind w:left="1040" w:right="480" w:hanging="360"/>
        <w:jc w:val="left"/>
        <w:textAlignment w:val="baseline"/>
        <w:rPr>
          <w:rFonts w:hint="default" w:ascii="Times New Roman" w:hAnsi="Times New Roman" w:cs="Times New Roman"/>
          <w:sz w:val="24"/>
          <w:szCs w:val="24"/>
        </w:rPr>
      </w:pPr>
      <w:r>
        <w:rPr>
          <w:rFonts w:hint="default" w:ascii="Times New Roman" w:hAnsi="Times New Roman" w:eastAsia="Times New Roman" w:cs="Times New Roman"/>
          <w:b w:val="0"/>
          <w:i w:val="0"/>
          <w:color w:val="000000"/>
          <w:spacing w:val="0"/>
          <w:w w:val="100"/>
          <w:kern w:val="0"/>
          <w:position w:val="0"/>
          <w:sz w:val="24"/>
          <w:szCs w:val="24"/>
        </w:rPr>
        <w:t>Cần</w:t>
      </w:r>
      <w:r>
        <w:rPr>
          <w:rFonts w:hint="default" w:ascii="Times New Roman" w:hAnsi="Times New Roman" w:eastAsia="Times New Roman" w:cs="Times New Roman"/>
          <w:b w:val="0"/>
          <w:i w:val="0"/>
          <w:color w:val="000000"/>
          <w:spacing w:val="-3"/>
          <w:w w:val="100"/>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tăng</w:t>
      </w:r>
      <w:r>
        <w:rPr>
          <w:rFonts w:hint="default" w:ascii="Times New Roman" w:hAnsi="Times New Roman" w:eastAsia="Times New Roman" w:cs="Times New Roman"/>
          <w:b w:val="0"/>
          <w:i w:val="0"/>
          <w:color w:val="000000"/>
          <w:spacing w:val="-3"/>
          <w:w w:val="100"/>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cường</w:t>
      </w:r>
      <w:r>
        <w:rPr>
          <w:rFonts w:hint="default" w:ascii="Times New Roman" w:hAnsi="Times New Roman" w:eastAsia="Times New Roman" w:cs="Times New Roman"/>
          <w:b w:val="0"/>
          <w:i w:val="0"/>
          <w:color w:val="000000"/>
          <w:spacing w:val="-3"/>
          <w:w w:val="100"/>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khả</w:t>
      </w:r>
      <w:r>
        <w:rPr>
          <w:rFonts w:hint="default" w:ascii="Times New Roman" w:hAnsi="Times New Roman" w:eastAsia="Times New Roman" w:cs="Times New Roman"/>
          <w:b w:val="0"/>
          <w:i w:val="0"/>
          <w:color w:val="000000"/>
          <w:spacing w:val="-3"/>
          <w:w w:val="100"/>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năng</w:t>
      </w:r>
      <w:r>
        <w:rPr>
          <w:rFonts w:hint="default" w:ascii="Times New Roman" w:hAnsi="Times New Roman" w:eastAsia="Times New Roman" w:cs="Times New Roman"/>
          <w:b w:val="0"/>
          <w:i w:val="0"/>
          <w:color w:val="000000"/>
          <w:spacing w:val="-3"/>
          <w:w w:val="100"/>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tự</w:t>
      </w:r>
      <w:r>
        <w:rPr>
          <w:rFonts w:hint="default" w:ascii="Times New Roman" w:hAnsi="Times New Roman" w:eastAsia="Times New Roman" w:cs="Times New Roman"/>
          <w:b w:val="0"/>
          <w:i w:val="0"/>
          <w:color w:val="000000"/>
          <w:spacing w:val="-3"/>
          <w:w w:val="100"/>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học</w:t>
      </w:r>
      <w:r>
        <w:rPr>
          <w:rFonts w:hint="default" w:ascii="Times New Roman" w:hAnsi="Times New Roman" w:eastAsia="Times New Roman" w:cs="Times New Roman"/>
          <w:b w:val="0"/>
          <w:i w:val="0"/>
          <w:color w:val="000000"/>
          <w:spacing w:val="-3"/>
          <w:w w:val="100"/>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và</w:t>
      </w:r>
      <w:r>
        <w:rPr>
          <w:rFonts w:hint="default" w:ascii="Times New Roman" w:hAnsi="Times New Roman" w:eastAsia="Times New Roman" w:cs="Times New Roman"/>
          <w:b w:val="0"/>
          <w:i w:val="0"/>
          <w:color w:val="000000"/>
          <w:spacing w:val="-3"/>
          <w:w w:val="100"/>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nắm</w:t>
      </w:r>
      <w:r>
        <w:rPr>
          <w:rFonts w:hint="default" w:ascii="Times New Roman" w:hAnsi="Times New Roman" w:eastAsia="Times New Roman" w:cs="Times New Roman"/>
          <w:b w:val="0"/>
          <w:i w:val="0"/>
          <w:color w:val="000000"/>
          <w:spacing w:val="-3"/>
          <w:w w:val="100"/>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bắt</w:t>
      </w:r>
      <w:r>
        <w:rPr>
          <w:rFonts w:hint="default" w:ascii="Times New Roman" w:hAnsi="Times New Roman" w:eastAsia="Times New Roman" w:cs="Times New Roman"/>
          <w:b w:val="0"/>
          <w:i w:val="0"/>
          <w:color w:val="000000"/>
          <w:spacing w:val="-3"/>
          <w:w w:val="100"/>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các</w:t>
      </w:r>
      <w:r>
        <w:rPr>
          <w:rFonts w:hint="default" w:ascii="Times New Roman" w:hAnsi="Times New Roman" w:eastAsia="Times New Roman" w:cs="Times New Roman"/>
          <w:b w:val="0"/>
          <w:i w:val="0"/>
          <w:color w:val="000000"/>
          <w:spacing w:val="-3"/>
          <w:w w:val="100"/>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công</w:t>
      </w:r>
      <w:r>
        <w:rPr>
          <w:rFonts w:hint="default" w:ascii="Times New Roman" w:hAnsi="Times New Roman" w:eastAsia="Times New Roman" w:cs="Times New Roman"/>
          <w:b w:val="0"/>
          <w:i w:val="0"/>
          <w:color w:val="000000"/>
          <w:spacing w:val="-3"/>
          <w:w w:val="100"/>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nghệ</w:t>
      </w:r>
      <w:r>
        <w:rPr>
          <w:rFonts w:hint="default" w:ascii="Times New Roman" w:hAnsi="Times New Roman" w:eastAsia="Times New Roman" w:cs="Times New Roman"/>
          <w:b w:val="0"/>
          <w:i w:val="0"/>
          <w:color w:val="000000"/>
          <w:spacing w:val="-3"/>
          <w:w w:val="100"/>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mới</w:t>
      </w:r>
      <w:r>
        <w:rPr>
          <w:rFonts w:hint="default" w:ascii="Times New Roman" w:hAnsi="Times New Roman" w:eastAsia="Times New Roman" w:cs="Times New Roman"/>
          <w:b w:val="0"/>
          <w:i w:val="0"/>
          <w:color w:val="000000"/>
          <w:spacing w:val="-3"/>
          <w:w w:val="100"/>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trong</w:t>
      </w:r>
      <w:r>
        <w:rPr>
          <w:rFonts w:hint="default" w:ascii="Times New Roman" w:hAnsi="Times New Roman" w:eastAsia="Times New Roman" w:cs="Times New Roman"/>
          <w:b w:val="0"/>
          <w:i w:val="0"/>
          <w:color w:val="000000"/>
          <w:spacing w:val="-3"/>
          <w:w w:val="100"/>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lĩnh</w:t>
      </w:r>
      <w:r>
        <w:rPr>
          <w:rFonts w:hint="default" w:ascii="Times New Roman" w:hAnsi="Times New Roman" w:eastAsia="Times New Roman" w:cs="Times New Roman"/>
          <w:b w:val="0"/>
          <w:i w:val="0"/>
          <w:color w:val="000000"/>
          <w:spacing w:val="-3"/>
          <w:w w:val="100"/>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vực</w:t>
      </w:r>
      <w:r>
        <w:rPr>
          <w:rFonts w:hint="default" w:ascii="Times New Roman" w:hAnsi="Times New Roman" w:eastAsia="Times New Roman" w:cs="Times New Roman"/>
          <w:b w:val="0"/>
          <w:i w:val="0"/>
          <w:color w:val="000000"/>
          <w:spacing w:val="-3"/>
          <w:w w:val="100"/>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phát</w:t>
      </w:r>
      <w:r>
        <w:rPr>
          <w:rFonts w:hint="default" w:ascii="Times New Roman" w:hAnsi="Times New Roman" w:eastAsia="Times New Roman" w:cs="Times New Roman"/>
          <w:b w:val="0"/>
          <w:i w:val="0"/>
          <w:color w:val="000000"/>
          <w:spacing w:val="-3"/>
          <w:w w:val="100"/>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 xml:space="preserve">triển </w:t>
      </w:r>
      <w:r>
        <w:rPr>
          <w:rFonts w:hint="default" w:ascii="Times New Roman" w:hAnsi="Times New Roman" w:eastAsia="Times New Roman" w:cs="Times New Roman"/>
          <w:b w:val="0"/>
          <w:i w:val="0"/>
          <w:color w:val="000000"/>
          <w:spacing w:val="0"/>
          <w:w w:val="99"/>
          <w:kern w:val="0"/>
          <w:position w:val="0"/>
          <w:sz w:val="24"/>
          <w:szCs w:val="24"/>
        </w:rPr>
        <w:t>w</w:t>
      </w:r>
      <w:r>
        <w:rPr>
          <w:rFonts w:hint="default" w:ascii="Times New Roman" w:hAnsi="Times New Roman" w:eastAsia="Times New Roman" w:cs="Times New Roman"/>
          <w:b w:val="0"/>
          <w:i w:val="0"/>
          <w:color w:val="000000"/>
          <w:spacing w:val="0"/>
          <w:w w:val="100"/>
          <w:kern w:val="0"/>
          <w:position w:val="0"/>
          <w:sz w:val="24"/>
          <w:szCs w:val="24"/>
        </w:rPr>
        <w:t xml:space="preserve">eb. </w:t>
      </w:r>
    </w:p>
    <w:p>
      <w:pPr>
        <w:widowControl w:val="0"/>
        <w:numPr>
          <w:ilvl w:val="0"/>
          <w:numId w:val="47"/>
        </w:numPr>
        <w:kinsoku w:val="0"/>
        <w:wordWrap w:val="0"/>
        <w:autoSpaceDE w:val="0"/>
        <w:autoSpaceDN w:val="0"/>
        <w:adjustRightInd w:val="0"/>
        <w:spacing w:before="1" w:after="120" w:line="251" w:lineRule="auto"/>
        <w:ind w:left="1040" w:right="0" w:hanging="360"/>
        <w:jc w:val="left"/>
        <w:textAlignment w:val="baseline"/>
        <w:rPr>
          <w:rFonts w:hint="default" w:ascii="Times New Roman" w:hAnsi="Times New Roman" w:cs="Times New Roman"/>
          <w:sz w:val="24"/>
          <w:szCs w:val="24"/>
        </w:rPr>
      </w:pPr>
      <w:r>
        <w:rPr>
          <w:rFonts w:hint="default" w:ascii="Times New Roman" w:hAnsi="Times New Roman" w:eastAsia="Times New Roman" w:cs="Times New Roman"/>
          <w:b w:val="0"/>
          <w:i w:val="0"/>
          <w:color w:val="000000"/>
          <w:spacing w:val="1"/>
          <w:w w:val="100"/>
          <w:kern w:val="0"/>
          <w:position w:val="0"/>
          <w:sz w:val="24"/>
          <w:szCs w:val="24"/>
        </w:rPr>
        <w:t>Tă</w:t>
      </w:r>
      <w:r>
        <w:rPr>
          <w:rFonts w:hint="default" w:ascii="Times New Roman" w:hAnsi="Times New Roman" w:eastAsia="Times New Roman" w:cs="Times New Roman"/>
          <w:b w:val="0"/>
          <w:i w:val="0"/>
          <w:color w:val="000000"/>
          <w:spacing w:val="0"/>
          <w:w w:val="100"/>
          <w:kern w:val="0"/>
          <w:position w:val="0"/>
          <w:sz w:val="24"/>
          <w:szCs w:val="24"/>
        </w:rPr>
        <w:t>ng</w:t>
      </w:r>
      <w:r>
        <w:rPr>
          <w:rFonts w:hint="default" w:ascii="Times New Roman" w:hAnsi="Times New Roman" w:eastAsia="Times New Roman" w:cs="Times New Roman"/>
          <w:b w:val="0"/>
          <w:i w:val="0"/>
          <w:color w:val="000000"/>
          <w:spacing w:val="0"/>
          <w:w w:val="94"/>
          <w:kern w:val="0"/>
          <w:position w:val="0"/>
          <w:sz w:val="24"/>
          <w:szCs w:val="24"/>
        </w:rPr>
        <w:t xml:space="preserve"> </w:t>
      </w:r>
      <w:r>
        <w:rPr>
          <w:rFonts w:hint="default" w:ascii="Times New Roman" w:hAnsi="Times New Roman" w:eastAsia="Times New Roman" w:cs="Times New Roman"/>
          <w:b w:val="0"/>
          <w:i w:val="0"/>
          <w:color w:val="000000"/>
          <w:spacing w:val="1"/>
          <w:w w:val="100"/>
          <w:kern w:val="0"/>
          <w:position w:val="0"/>
          <w:sz w:val="24"/>
          <w:szCs w:val="24"/>
        </w:rPr>
        <w:t>c</w:t>
      </w:r>
      <w:r>
        <w:rPr>
          <w:rFonts w:hint="default" w:ascii="Times New Roman" w:hAnsi="Times New Roman" w:eastAsia="Times New Roman" w:cs="Times New Roman"/>
          <w:b w:val="0"/>
          <w:i w:val="0"/>
          <w:color w:val="000000"/>
          <w:spacing w:val="0"/>
          <w:w w:val="100"/>
          <w:kern w:val="0"/>
          <w:position w:val="0"/>
          <w:sz w:val="24"/>
          <w:szCs w:val="24"/>
        </w:rPr>
        <w:t>ường</w:t>
      </w:r>
      <w:r>
        <w:rPr>
          <w:rFonts w:hint="default" w:ascii="Times New Roman" w:hAnsi="Times New Roman" w:eastAsia="Times New Roman" w:cs="Times New Roman"/>
          <w:b w:val="0"/>
          <w:i w:val="0"/>
          <w:color w:val="000000"/>
          <w:spacing w:val="0"/>
          <w:w w:val="94"/>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tư</w:t>
      </w:r>
      <w:r>
        <w:rPr>
          <w:rFonts w:hint="default" w:ascii="Times New Roman" w:hAnsi="Times New Roman" w:eastAsia="Times New Roman" w:cs="Times New Roman"/>
          <w:b w:val="0"/>
          <w:i w:val="0"/>
          <w:color w:val="000000"/>
          <w:spacing w:val="0"/>
          <w:w w:val="94"/>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duy</w:t>
      </w:r>
      <w:r>
        <w:rPr>
          <w:rFonts w:hint="default" w:ascii="Times New Roman" w:hAnsi="Times New Roman" w:eastAsia="Times New Roman" w:cs="Times New Roman"/>
          <w:b w:val="0"/>
          <w:i w:val="0"/>
          <w:color w:val="000000"/>
          <w:spacing w:val="0"/>
          <w:w w:val="94"/>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logic</w:t>
      </w:r>
      <w:r>
        <w:rPr>
          <w:rFonts w:hint="default" w:ascii="Times New Roman" w:hAnsi="Times New Roman" w:eastAsia="Times New Roman" w:cs="Times New Roman"/>
          <w:b w:val="0"/>
          <w:i w:val="0"/>
          <w:color w:val="000000"/>
          <w:spacing w:val="0"/>
          <w:w w:val="94"/>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và</w:t>
      </w:r>
      <w:r>
        <w:rPr>
          <w:rFonts w:hint="default" w:ascii="Times New Roman" w:hAnsi="Times New Roman" w:eastAsia="Times New Roman" w:cs="Times New Roman"/>
          <w:b w:val="0"/>
          <w:i w:val="0"/>
          <w:color w:val="000000"/>
          <w:spacing w:val="0"/>
          <w:w w:val="94"/>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kỹ</w:t>
      </w:r>
      <w:r>
        <w:rPr>
          <w:rFonts w:hint="default" w:ascii="Times New Roman" w:hAnsi="Times New Roman" w:eastAsia="Times New Roman" w:cs="Times New Roman"/>
          <w:b w:val="0"/>
          <w:i w:val="0"/>
          <w:color w:val="000000"/>
          <w:spacing w:val="0"/>
          <w:w w:val="94"/>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năng</w:t>
      </w:r>
      <w:r>
        <w:rPr>
          <w:rFonts w:hint="default" w:ascii="Times New Roman" w:hAnsi="Times New Roman" w:eastAsia="Times New Roman" w:cs="Times New Roman"/>
          <w:b w:val="0"/>
          <w:i w:val="0"/>
          <w:color w:val="000000"/>
          <w:spacing w:val="0"/>
          <w:w w:val="94"/>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giải</w:t>
      </w:r>
      <w:r>
        <w:rPr>
          <w:rFonts w:hint="default" w:ascii="Times New Roman" w:hAnsi="Times New Roman" w:eastAsia="Times New Roman" w:cs="Times New Roman"/>
          <w:b w:val="0"/>
          <w:i w:val="0"/>
          <w:color w:val="000000"/>
          <w:spacing w:val="0"/>
          <w:w w:val="94"/>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quyết</w:t>
      </w:r>
      <w:r>
        <w:rPr>
          <w:rFonts w:hint="default" w:ascii="Times New Roman" w:hAnsi="Times New Roman" w:eastAsia="Times New Roman" w:cs="Times New Roman"/>
          <w:b w:val="0"/>
          <w:i w:val="0"/>
          <w:color w:val="000000"/>
          <w:spacing w:val="0"/>
          <w:w w:val="94"/>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vấn</w:t>
      </w:r>
      <w:r>
        <w:rPr>
          <w:rFonts w:hint="default" w:ascii="Times New Roman" w:hAnsi="Times New Roman" w:eastAsia="Times New Roman" w:cs="Times New Roman"/>
          <w:b w:val="0"/>
          <w:i w:val="0"/>
          <w:color w:val="000000"/>
          <w:spacing w:val="0"/>
          <w:w w:val="94"/>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đề.</w:t>
      </w:r>
    </w:p>
    <w:p>
      <w:pPr>
        <w:widowControl w:val="0"/>
        <w:numPr>
          <w:ilvl w:val="0"/>
          <w:numId w:val="47"/>
        </w:numPr>
        <w:kinsoku w:val="0"/>
        <w:wordWrap w:val="0"/>
        <w:autoSpaceDE w:val="0"/>
        <w:autoSpaceDN w:val="0"/>
        <w:adjustRightInd w:val="0"/>
        <w:spacing w:before="120" w:after="119" w:line="255" w:lineRule="auto"/>
        <w:ind w:left="1040" w:right="0" w:hanging="360"/>
        <w:jc w:val="left"/>
        <w:textAlignment w:val="baseline"/>
        <w:rPr>
          <w:rFonts w:hint="default" w:ascii="Times New Roman" w:hAnsi="Times New Roman" w:cs="Times New Roman"/>
          <w:sz w:val="24"/>
          <w:szCs w:val="24"/>
        </w:rPr>
      </w:pPr>
      <w:r>
        <w:rPr>
          <w:rFonts w:hint="default" w:ascii="Times New Roman" w:hAnsi="Times New Roman" w:eastAsia="Times New Roman" w:cs="Times New Roman"/>
          <w:b w:val="0"/>
          <w:i w:val="0"/>
          <w:color w:val="000000"/>
          <w:spacing w:val="0"/>
          <w:w w:val="100"/>
          <w:kern w:val="0"/>
          <w:position w:val="0"/>
          <w:sz w:val="24"/>
          <w:szCs w:val="24"/>
        </w:rPr>
        <w:t>Cả</w:t>
      </w:r>
      <w:r>
        <w:rPr>
          <w:rFonts w:hint="default" w:ascii="Times New Roman" w:hAnsi="Times New Roman" w:eastAsia="Times New Roman" w:cs="Times New Roman"/>
          <w:b w:val="0"/>
          <w:i w:val="0"/>
          <w:color w:val="000000"/>
          <w:spacing w:val="1"/>
          <w:w w:val="100"/>
          <w:kern w:val="0"/>
          <w:position w:val="0"/>
          <w:sz w:val="24"/>
          <w:szCs w:val="24"/>
        </w:rPr>
        <w:t>i</w:t>
      </w:r>
      <w:r>
        <w:rPr>
          <w:rFonts w:hint="default" w:ascii="Times New Roman" w:hAnsi="Times New Roman" w:eastAsia="Times New Roman" w:cs="Times New Roman"/>
          <w:b w:val="0"/>
          <w:i w:val="0"/>
          <w:color w:val="000000"/>
          <w:spacing w:val="-3"/>
          <w:w w:val="100"/>
          <w:kern w:val="0"/>
          <w:position w:val="0"/>
          <w:sz w:val="24"/>
          <w:szCs w:val="24"/>
        </w:rPr>
        <w:t xml:space="preserve"> </w:t>
      </w:r>
      <w:r>
        <w:rPr>
          <w:rFonts w:hint="default" w:ascii="Times New Roman" w:hAnsi="Times New Roman" w:eastAsia="Times New Roman" w:cs="Times New Roman"/>
          <w:b w:val="0"/>
          <w:i w:val="0"/>
          <w:color w:val="000000"/>
          <w:spacing w:val="1"/>
          <w:w w:val="100"/>
          <w:kern w:val="0"/>
          <w:position w:val="0"/>
          <w:sz w:val="24"/>
          <w:szCs w:val="24"/>
        </w:rPr>
        <w:t>t</w:t>
      </w:r>
      <w:r>
        <w:rPr>
          <w:rFonts w:hint="default" w:ascii="Times New Roman" w:hAnsi="Times New Roman" w:eastAsia="Times New Roman" w:cs="Times New Roman"/>
          <w:b w:val="0"/>
          <w:i w:val="0"/>
          <w:color w:val="000000"/>
          <w:spacing w:val="0"/>
          <w:w w:val="100"/>
          <w:kern w:val="0"/>
          <w:position w:val="0"/>
          <w:sz w:val="24"/>
          <w:szCs w:val="24"/>
        </w:rPr>
        <w:t>hi</w:t>
      </w:r>
      <w:r>
        <w:rPr>
          <w:rFonts w:hint="default" w:ascii="Times New Roman" w:hAnsi="Times New Roman" w:eastAsia="Times New Roman" w:cs="Times New Roman"/>
          <w:b w:val="0"/>
          <w:i w:val="0"/>
          <w:color w:val="000000"/>
          <w:spacing w:val="1"/>
          <w:w w:val="100"/>
          <w:kern w:val="0"/>
          <w:position w:val="0"/>
          <w:sz w:val="24"/>
          <w:szCs w:val="24"/>
        </w:rPr>
        <w:t>ện</w:t>
      </w:r>
      <w:r>
        <w:rPr>
          <w:rFonts w:hint="default" w:ascii="Times New Roman" w:hAnsi="Times New Roman" w:eastAsia="Times New Roman" w:cs="Times New Roman"/>
          <w:b w:val="0"/>
          <w:i w:val="0"/>
          <w:color w:val="000000"/>
          <w:spacing w:val="-3"/>
          <w:w w:val="100"/>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ki</w:t>
      </w:r>
      <w:r>
        <w:rPr>
          <w:rFonts w:hint="default" w:ascii="Times New Roman" w:hAnsi="Times New Roman" w:eastAsia="Times New Roman" w:cs="Times New Roman"/>
          <w:b w:val="0"/>
          <w:i w:val="0"/>
          <w:color w:val="000000"/>
          <w:spacing w:val="1"/>
          <w:w w:val="100"/>
          <w:kern w:val="0"/>
          <w:position w:val="0"/>
          <w:sz w:val="24"/>
          <w:szCs w:val="24"/>
        </w:rPr>
        <w:t>ến</w:t>
      </w:r>
      <w:r>
        <w:rPr>
          <w:rFonts w:hint="default" w:ascii="Times New Roman" w:hAnsi="Times New Roman" w:eastAsia="Times New Roman" w:cs="Times New Roman"/>
          <w:b w:val="0"/>
          <w:i w:val="0"/>
          <w:color w:val="000000"/>
          <w:spacing w:val="-3"/>
          <w:w w:val="100"/>
          <w:kern w:val="0"/>
          <w:position w:val="0"/>
          <w:sz w:val="24"/>
          <w:szCs w:val="24"/>
        </w:rPr>
        <w:t xml:space="preserve"> </w:t>
      </w:r>
      <w:r>
        <w:rPr>
          <w:rFonts w:hint="default" w:ascii="Times New Roman" w:hAnsi="Times New Roman" w:eastAsia="Times New Roman" w:cs="Times New Roman"/>
          <w:b w:val="0"/>
          <w:i w:val="0"/>
          <w:color w:val="000000"/>
          <w:spacing w:val="1"/>
          <w:w w:val="100"/>
          <w:kern w:val="0"/>
          <w:position w:val="0"/>
          <w:sz w:val="24"/>
          <w:szCs w:val="24"/>
        </w:rPr>
        <w:t>t</w:t>
      </w:r>
      <w:r>
        <w:rPr>
          <w:rFonts w:hint="default" w:ascii="Times New Roman" w:hAnsi="Times New Roman" w:eastAsia="Times New Roman" w:cs="Times New Roman"/>
          <w:b w:val="0"/>
          <w:i w:val="0"/>
          <w:color w:val="000000"/>
          <w:spacing w:val="0"/>
          <w:w w:val="100"/>
          <w:kern w:val="0"/>
          <w:position w:val="0"/>
          <w:sz w:val="24"/>
          <w:szCs w:val="24"/>
        </w:rPr>
        <w:t>hức</w:t>
      </w:r>
      <w:r>
        <w:rPr>
          <w:rFonts w:hint="default" w:ascii="Times New Roman" w:hAnsi="Times New Roman" w:eastAsia="Times New Roman" w:cs="Times New Roman"/>
          <w:b w:val="0"/>
          <w:i w:val="0"/>
          <w:color w:val="000000"/>
          <w:spacing w:val="-3"/>
          <w:w w:val="100"/>
          <w:kern w:val="0"/>
          <w:position w:val="0"/>
          <w:sz w:val="24"/>
          <w:szCs w:val="24"/>
        </w:rPr>
        <w:t xml:space="preserve"> </w:t>
      </w:r>
      <w:r>
        <w:rPr>
          <w:rFonts w:hint="default" w:ascii="Times New Roman" w:hAnsi="Times New Roman" w:eastAsia="Times New Roman" w:cs="Times New Roman"/>
          <w:b w:val="0"/>
          <w:i w:val="0"/>
          <w:color w:val="000000"/>
          <w:spacing w:val="1"/>
          <w:w w:val="100"/>
          <w:kern w:val="0"/>
          <w:position w:val="0"/>
          <w:sz w:val="24"/>
          <w:szCs w:val="24"/>
        </w:rPr>
        <w:t>c</w:t>
      </w:r>
      <w:r>
        <w:rPr>
          <w:rFonts w:hint="default" w:ascii="Times New Roman" w:hAnsi="Times New Roman" w:eastAsia="Times New Roman" w:cs="Times New Roman"/>
          <w:b w:val="0"/>
          <w:i w:val="0"/>
          <w:color w:val="000000"/>
          <w:spacing w:val="0"/>
          <w:w w:val="100"/>
          <w:kern w:val="0"/>
          <w:position w:val="0"/>
          <w:sz w:val="24"/>
          <w:szCs w:val="24"/>
        </w:rPr>
        <w:t>huyê</w:t>
      </w:r>
      <w:r>
        <w:rPr>
          <w:rFonts w:hint="default" w:ascii="Times New Roman" w:hAnsi="Times New Roman" w:eastAsia="Times New Roman" w:cs="Times New Roman"/>
          <w:b w:val="0"/>
          <w:i w:val="0"/>
          <w:color w:val="000000"/>
          <w:spacing w:val="1"/>
          <w:w w:val="100"/>
          <w:kern w:val="0"/>
          <w:position w:val="0"/>
          <w:sz w:val="24"/>
          <w:szCs w:val="24"/>
        </w:rPr>
        <w:t>n</w:t>
      </w:r>
      <w:r>
        <w:rPr>
          <w:rFonts w:hint="default" w:ascii="Times New Roman" w:hAnsi="Times New Roman" w:eastAsia="Times New Roman" w:cs="Times New Roman"/>
          <w:b w:val="0"/>
          <w:i w:val="0"/>
          <w:color w:val="000000"/>
          <w:spacing w:val="-3"/>
          <w:w w:val="100"/>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môn</w:t>
      </w:r>
      <w:r>
        <w:rPr>
          <w:rFonts w:hint="default" w:ascii="Times New Roman" w:hAnsi="Times New Roman" w:eastAsia="Times New Roman" w:cs="Times New Roman"/>
          <w:b w:val="0"/>
          <w:i w:val="0"/>
          <w:color w:val="000000"/>
          <w:spacing w:val="-3"/>
          <w:w w:val="100"/>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về</w:t>
      </w:r>
      <w:r>
        <w:rPr>
          <w:rFonts w:hint="default" w:ascii="Times New Roman" w:hAnsi="Times New Roman" w:eastAsia="Times New Roman" w:cs="Times New Roman"/>
          <w:b w:val="0"/>
          <w:i w:val="0"/>
          <w:color w:val="000000"/>
          <w:spacing w:val="-3"/>
          <w:w w:val="100"/>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lập</w:t>
      </w:r>
      <w:r>
        <w:rPr>
          <w:rFonts w:hint="default" w:ascii="Times New Roman" w:hAnsi="Times New Roman" w:eastAsia="Times New Roman" w:cs="Times New Roman"/>
          <w:b w:val="0"/>
          <w:i w:val="0"/>
          <w:color w:val="000000"/>
          <w:spacing w:val="-3"/>
          <w:w w:val="100"/>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trình</w:t>
      </w:r>
      <w:r>
        <w:rPr>
          <w:rFonts w:hint="default" w:ascii="Times New Roman" w:hAnsi="Times New Roman" w:eastAsia="Times New Roman" w:cs="Times New Roman"/>
          <w:b w:val="0"/>
          <w:i w:val="0"/>
          <w:color w:val="000000"/>
          <w:spacing w:val="-3"/>
          <w:w w:val="100"/>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backend</w:t>
      </w:r>
      <w:r>
        <w:rPr>
          <w:rFonts w:hint="default" w:ascii="Times New Roman" w:hAnsi="Times New Roman" w:eastAsia="Times New Roman" w:cs="Times New Roman"/>
          <w:b w:val="0"/>
          <w:i w:val="0"/>
          <w:color w:val="000000"/>
          <w:spacing w:val="-3"/>
          <w:w w:val="100"/>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và</w:t>
      </w:r>
      <w:r>
        <w:rPr>
          <w:rFonts w:hint="default" w:ascii="Times New Roman" w:hAnsi="Times New Roman" w:eastAsia="Times New Roman" w:cs="Times New Roman"/>
          <w:b w:val="0"/>
          <w:i w:val="0"/>
          <w:color w:val="000000"/>
          <w:spacing w:val="-3"/>
          <w:w w:val="100"/>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quản</w:t>
      </w:r>
      <w:r>
        <w:rPr>
          <w:rFonts w:hint="default" w:ascii="Times New Roman" w:hAnsi="Times New Roman" w:eastAsia="Times New Roman" w:cs="Times New Roman"/>
          <w:b w:val="0"/>
          <w:i w:val="0"/>
          <w:color w:val="000000"/>
          <w:spacing w:val="-3"/>
          <w:w w:val="100"/>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lý</w:t>
      </w:r>
      <w:r>
        <w:rPr>
          <w:rFonts w:hint="default" w:ascii="Times New Roman" w:hAnsi="Times New Roman" w:eastAsia="Times New Roman" w:cs="Times New Roman"/>
          <w:b w:val="0"/>
          <w:i w:val="0"/>
          <w:color w:val="000000"/>
          <w:spacing w:val="-3"/>
          <w:w w:val="100"/>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cơ</w:t>
      </w:r>
      <w:r>
        <w:rPr>
          <w:rFonts w:hint="default" w:ascii="Times New Roman" w:hAnsi="Times New Roman" w:eastAsia="Times New Roman" w:cs="Times New Roman"/>
          <w:b w:val="0"/>
          <w:i w:val="0"/>
          <w:color w:val="000000"/>
          <w:spacing w:val="-3"/>
          <w:w w:val="100"/>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sở</w:t>
      </w:r>
      <w:r>
        <w:rPr>
          <w:rFonts w:hint="default" w:ascii="Times New Roman" w:hAnsi="Times New Roman" w:eastAsia="Times New Roman" w:cs="Times New Roman"/>
          <w:b w:val="0"/>
          <w:i w:val="0"/>
          <w:color w:val="000000"/>
          <w:spacing w:val="-3"/>
          <w:w w:val="100"/>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dữ</w:t>
      </w:r>
      <w:r>
        <w:rPr>
          <w:rFonts w:hint="default" w:ascii="Times New Roman" w:hAnsi="Times New Roman" w:eastAsia="Times New Roman" w:cs="Times New Roman"/>
          <w:b w:val="0"/>
          <w:i w:val="0"/>
          <w:color w:val="000000"/>
          <w:spacing w:val="-3"/>
          <w:w w:val="100"/>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liệu.</w:t>
      </w:r>
    </w:p>
    <w:p>
      <w:pPr>
        <w:widowControl w:val="0"/>
        <w:numPr>
          <w:ilvl w:val="0"/>
          <w:numId w:val="47"/>
        </w:numPr>
        <w:kinsoku w:val="0"/>
        <w:autoSpaceDE w:val="0"/>
        <w:autoSpaceDN w:val="0"/>
        <w:adjustRightInd w:val="0"/>
        <w:spacing w:before="120" w:after="0" w:line="299" w:lineRule="auto"/>
        <w:ind w:left="1040" w:right="460" w:hanging="360"/>
        <w:jc w:val="left"/>
        <w:textAlignment w:val="baseline"/>
        <w:rPr>
          <w:rFonts w:hint="default" w:ascii="Times New Roman" w:hAnsi="Times New Roman" w:cs="Times New Roman"/>
          <w:sz w:val="24"/>
          <w:szCs w:val="24"/>
        </w:rPr>
      </w:pPr>
      <w:r>
        <w:rPr>
          <w:rFonts w:hint="default" w:ascii="Times New Roman" w:hAnsi="Times New Roman" w:eastAsia="Times New Roman" w:cs="Times New Roman"/>
          <w:b w:val="0"/>
          <w:i w:val="0"/>
          <w:color w:val="000000"/>
          <w:spacing w:val="0"/>
          <w:w w:val="100"/>
          <w:kern w:val="0"/>
          <w:position w:val="0"/>
          <w:sz w:val="24"/>
          <w:szCs w:val="24"/>
        </w:rPr>
        <w:t>Rèn</w:t>
      </w:r>
      <w:r>
        <w:rPr>
          <w:rFonts w:hint="default" w:ascii="Times New Roman" w:hAnsi="Times New Roman" w:eastAsia="Times New Roman" w:cs="Times New Roman"/>
          <w:b w:val="0"/>
          <w:i w:val="0"/>
          <w:color w:val="000000"/>
          <w:spacing w:val="-3"/>
          <w:w w:val="100"/>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luyện</w:t>
      </w:r>
      <w:r>
        <w:rPr>
          <w:rFonts w:hint="default" w:ascii="Times New Roman" w:hAnsi="Times New Roman" w:eastAsia="Times New Roman" w:cs="Times New Roman"/>
          <w:b w:val="0"/>
          <w:i w:val="0"/>
          <w:color w:val="000000"/>
          <w:spacing w:val="-3"/>
          <w:w w:val="100"/>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kỹ</w:t>
      </w:r>
      <w:r>
        <w:rPr>
          <w:rFonts w:hint="default" w:ascii="Times New Roman" w:hAnsi="Times New Roman" w:eastAsia="Times New Roman" w:cs="Times New Roman"/>
          <w:b w:val="0"/>
          <w:i w:val="0"/>
          <w:color w:val="000000"/>
          <w:spacing w:val="-3"/>
          <w:w w:val="100"/>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năng</w:t>
      </w:r>
      <w:r>
        <w:rPr>
          <w:rFonts w:hint="default" w:ascii="Times New Roman" w:hAnsi="Times New Roman" w:eastAsia="Times New Roman" w:cs="Times New Roman"/>
          <w:b w:val="0"/>
          <w:i w:val="0"/>
          <w:color w:val="000000"/>
          <w:spacing w:val="-3"/>
          <w:w w:val="100"/>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làm</w:t>
      </w:r>
      <w:r>
        <w:rPr>
          <w:rFonts w:hint="default" w:ascii="Times New Roman" w:hAnsi="Times New Roman" w:eastAsia="Times New Roman" w:cs="Times New Roman"/>
          <w:b w:val="0"/>
          <w:i w:val="0"/>
          <w:color w:val="000000"/>
          <w:spacing w:val="-3"/>
          <w:w w:val="100"/>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việc</w:t>
      </w:r>
      <w:r>
        <w:rPr>
          <w:rFonts w:hint="default" w:ascii="Times New Roman" w:hAnsi="Times New Roman" w:eastAsia="Times New Roman" w:cs="Times New Roman"/>
          <w:b w:val="0"/>
          <w:i w:val="0"/>
          <w:color w:val="000000"/>
          <w:spacing w:val="-3"/>
          <w:w w:val="100"/>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nhóm</w:t>
      </w:r>
      <w:r>
        <w:rPr>
          <w:rFonts w:hint="default" w:ascii="Times New Roman" w:hAnsi="Times New Roman" w:eastAsia="Times New Roman" w:cs="Times New Roman"/>
          <w:b w:val="0"/>
          <w:i w:val="0"/>
          <w:color w:val="000000"/>
          <w:spacing w:val="-3"/>
          <w:w w:val="100"/>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và</w:t>
      </w:r>
      <w:r>
        <w:rPr>
          <w:rFonts w:hint="default" w:ascii="Times New Roman" w:hAnsi="Times New Roman" w:eastAsia="Times New Roman" w:cs="Times New Roman"/>
          <w:b w:val="0"/>
          <w:i w:val="0"/>
          <w:color w:val="000000"/>
          <w:spacing w:val="-3"/>
          <w:w w:val="100"/>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chia</w:t>
      </w:r>
      <w:r>
        <w:rPr>
          <w:rFonts w:hint="default" w:ascii="Times New Roman" w:hAnsi="Times New Roman" w:eastAsia="Times New Roman" w:cs="Times New Roman"/>
          <w:b w:val="0"/>
          <w:i w:val="0"/>
          <w:color w:val="000000"/>
          <w:spacing w:val="-3"/>
          <w:w w:val="100"/>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sẻ</w:t>
      </w:r>
      <w:r>
        <w:rPr>
          <w:rFonts w:hint="default" w:ascii="Times New Roman" w:hAnsi="Times New Roman" w:eastAsia="Times New Roman" w:cs="Times New Roman"/>
          <w:b w:val="0"/>
          <w:i w:val="0"/>
          <w:color w:val="000000"/>
          <w:spacing w:val="-3"/>
          <w:w w:val="100"/>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kiến</w:t>
      </w:r>
      <w:r>
        <w:rPr>
          <w:rFonts w:hint="default" w:ascii="Times New Roman" w:hAnsi="Times New Roman" w:eastAsia="Times New Roman" w:cs="Times New Roman"/>
          <w:b w:val="0"/>
          <w:i w:val="0"/>
          <w:color w:val="000000"/>
          <w:spacing w:val="-3"/>
          <w:w w:val="100"/>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thức</w:t>
      </w:r>
      <w:r>
        <w:rPr>
          <w:rFonts w:hint="default" w:ascii="Times New Roman" w:hAnsi="Times New Roman" w:eastAsia="Times New Roman" w:cs="Times New Roman"/>
          <w:b w:val="0"/>
          <w:i w:val="0"/>
          <w:color w:val="000000"/>
          <w:spacing w:val="-3"/>
          <w:w w:val="100"/>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trong</w:t>
      </w:r>
      <w:r>
        <w:rPr>
          <w:rFonts w:hint="default" w:ascii="Times New Roman" w:hAnsi="Times New Roman" w:eastAsia="Times New Roman" w:cs="Times New Roman"/>
          <w:b w:val="0"/>
          <w:i w:val="0"/>
          <w:color w:val="000000"/>
          <w:spacing w:val="-3"/>
          <w:w w:val="100"/>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nhóm</w:t>
      </w:r>
      <w:r>
        <w:rPr>
          <w:rFonts w:hint="default" w:ascii="Times New Roman" w:hAnsi="Times New Roman" w:eastAsia="Times New Roman" w:cs="Times New Roman"/>
          <w:b w:val="0"/>
          <w:i w:val="0"/>
          <w:color w:val="000000"/>
          <w:spacing w:val="-3"/>
          <w:w w:val="100"/>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để</w:t>
      </w:r>
      <w:r>
        <w:rPr>
          <w:rFonts w:hint="default" w:ascii="Times New Roman" w:hAnsi="Times New Roman" w:eastAsia="Times New Roman" w:cs="Times New Roman"/>
          <w:b w:val="0"/>
          <w:i w:val="0"/>
          <w:color w:val="000000"/>
          <w:spacing w:val="-3"/>
          <w:w w:val="100"/>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nâng</w:t>
      </w:r>
      <w:r>
        <w:rPr>
          <w:rFonts w:hint="default" w:ascii="Times New Roman" w:hAnsi="Times New Roman" w:eastAsia="Times New Roman" w:cs="Times New Roman"/>
          <w:b w:val="0"/>
          <w:i w:val="0"/>
          <w:color w:val="000000"/>
          <w:spacing w:val="-3"/>
          <w:w w:val="100"/>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cao</w:t>
      </w:r>
      <w:r>
        <w:rPr>
          <w:rFonts w:hint="default" w:ascii="Times New Roman" w:hAnsi="Times New Roman" w:eastAsia="Times New Roman" w:cs="Times New Roman"/>
          <w:b w:val="0"/>
          <w:i w:val="0"/>
          <w:color w:val="000000"/>
          <w:spacing w:val="-3"/>
          <w:w w:val="100"/>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hiệu</w:t>
      </w:r>
      <w:r>
        <w:rPr>
          <w:rFonts w:hint="default" w:ascii="Times New Roman" w:hAnsi="Times New Roman" w:eastAsia="Times New Roman" w:cs="Times New Roman"/>
          <w:b w:val="0"/>
          <w:i w:val="0"/>
          <w:color w:val="000000"/>
          <w:spacing w:val="-3"/>
          <w:w w:val="100"/>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quả làm</w:t>
      </w:r>
      <w:r>
        <w:rPr>
          <w:rFonts w:hint="default" w:ascii="Times New Roman" w:hAnsi="Times New Roman" w:eastAsia="Times New Roman" w:cs="Times New Roman"/>
          <w:b w:val="0"/>
          <w:i w:val="0"/>
          <w:color w:val="000000"/>
          <w:spacing w:val="0"/>
          <w:w w:val="95"/>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 xml:space="preserve">việc. </w:t>
      </w:r>
    </w:p>
    <w:p>
      <w:pPr>
        <w:widowControl w:val="0"/>
        <w:kinsoku w:val="0"/>
        <w:wordWrap w:val="0"/>
        <w:autoSpaceDE w:val="0"/>
        <w:autoSpaceDN w:val="0"/>
        <w:adjustRightInd w:val="0"/>
        <w:spacing w:before="0" w:after="0" w:line="469" w:lineRule="auto"/>
        <w:ind w:left="0" w:right="0" w:firstLine="0"/>
        <w:jc w:val="both"/>
        <w:textAlignment w:val="baseline"/>
        <w:rPr>
          <w:rFonts w:hint="default" w:ascii="Times New Roman" w:hAnsi="Times New Roman" w:eastAsia="Arial" w:cs="Times New Roman"/>
          <w:sz w:val="24"/>
          <w:szCs w:val="24"/>
        </w:rPr>
      </w:pPr>
    </w:p>
    <w:p>
      <w:pPr>
        <w:widowControl w:val="0"/>
        <w:kinsoku w:val="0"/>
        <w:wordWrap w:val="0"/>
        <w:autoSpaceDE w:val="0"/>
        <w:autoSpaceDN w:val="0"/>
        <w:adjustRightInd w:val="0"/>
        <w:spacing w:before="1" w:after="160" w:line="244" w:lineRule="auto"/>
        <w:ind w:left="320" w:right="0" w:firstLine="0"/>
        <w:jc w:val="left"/>
        <w:textAlignment w:val="baseline"/>
        <w:outlineLvl w:val="1"/>
        <w:rPr>
          <w:rFonts w:hint="default" w:ascii="Times New Roman" w:hAnsi="Times New Roman" w:cs="Times New Roman"/>
          <w:sz w:val="24"/>
          <w:szCs w:val="24"/>
        </w:rPr>
      </w:pPr>
      <w:r>
        <w:rPr>
          <w:rFonts w:hint="default" w:ascii="Times New Roman" w:hAnsi="Times New Roman" w:eastAsia="Times New Roman" w:cs="Times New Roman"/>
          <w:b/>
          <w:i w:val="0"/>
          <w:color w:val="000000"/>
          <w:spacing w:val="3"/>
          <w:w w:val="100"/>
          <w:kern w:val="0"/>
          <w:position w:val="0"/>
          <w:sz w:val="24"/>
          <w:szCs w:val="24"/>
        </w:rPr>
        <w:t>5.2.</w:t>
      </w:r>
      <w:r>
        <w:rPr>
          <w:rFonts w:hint="default" w:ascii="Times New Roman" w:hAnsi="Times New Roman" w:eastAsia="Times New Roman" w:cs="Times New Roman"/>
          <w:b/>
          <w:i w:val="0"/>
          <w:color w:val="000000"/>
          <w:spacing w:val="80"/>
          <w:w w:val="100"/>
          <w:kern w:val="0"/>
          <w:position w:val="0"/>
          <w:sz w:val="24"/>
          <w:szCs w:val="24"/>
        </w:rPr>
        <w:t xml:space="preserve"> </w:t>
      </w:r>
      <w:r>
        <w:rPr>
          <w:rFonts w:hint="default" w:ascii="Times New Roman" w:hAnsi="Times New Roman" w:eastAsia="Times New Roman" w:cs="Times New Roman"/>
          <w:b/>
          <w:i w:val="0"/>
          <w:color w:val="000000"/>
          <w:spacing w:val="0"/>
          <w:w w:val="100"/>
          <w:kern w:val="0"/>
          <w:position w:val="0"/>
          <w:sz w:val="24"/>
          <w:szCs w:val="24"/>
        </w:rPr>
        <w:t>Hướng phát triển tương lai</w:t>
      </w:r>
    </w:p>
    <w:p>
      <w:pPr>
        <w:keepNext w:val="0"/>
        <w:keepLines w:val="0"/>
        <w:widowControl/>
        <w:suppressLineNumbers w:val="0"/>
        <w:pBdr>
          <w:top w:val="none" w:color="auto" w:sz="0" w:space="0"/>
        </w:pBdr>
        <w:shd w:val="clear" w:fill="FFFFFF"/>
        <w:ind w:left="0" w:firstLine="0"/>
        <w:jc w:val="left"/>
        <w:rPr>
          <w:rFonts w:hint="default" w:ascii="Times New Roman" w:hAnsi="Times New Roman" w:eastAsia="Segoe UI" w:cs="Times New Roman"/>
          <w:i w:val="0"/>
          <w:caps w:val="0"/>
          <w:color w:val="081B3A"/>
          <w:spacing w:val="0"/>
          <w:sz w:val="24"/>
          <w:szCs w:val="24"/>
        </w:rPr>
      </w:pPr>
      <w:r>
        <w:rPr>
          <w:rFonts w:hint="default" w:ascii="Times New Roman" w:hAnsi="Times New Roman" w:eastAsia="Segoe UI" w:cs="Times New Roman"/>
          <w:i w:val="0"/>
          <w:caps w:val="0"/>
          <w:color w:val="081B3A"/>
          <w:spacing w:val="0"/>
          <w:kern w:val="0"/>
          <w:sz w:val="24"/>
          <w:szCs w:val="24"/>
          <w:shd w:val="clear" w:fill="FFFFFF"/>
          <w:lang w:val="en-US" w:eastAsia="zh-CN" w:bidi="ar"/>
        </w:rPr>
        <w:t>Phân quyền nâng cao: Triển khai mô hình phân quyền chi tiết (RBAC - Role-Based Access Control) cho từng nhóm quản trị viên (Quản lý kho, Chăm sóc khách hàng, Quản lý nội dung).</w:t>
      </w:r>
    </w:p>
    <w:p>
      <w:pPr>
        <w:keepNext w:val="0"/>
        <w:keepLines w:val="0"/>
        <w:widowControl/>
        <w:suppressLineNumbers w:val="0"/>
        <w:shd w:val="clear" w:fill="FFFFFF"/>
        <w:ind w:left="0" w:firstLine="0"/>
        <w:jc w:val="left"/>
        <w:rPr>
          <w:rFonts w:hint="default" w:ascii="Times New Roman" w:hAnsi="Times New Roman" w:eastAsia="Segoe UI" w:cs="Times New Roman"/>
          <w:i w:val="0"/>
          <w:caps w:val="0"/>
          <w:color w:val="081B3A"/>
          <w:spacing w:val="0"/>
          <w:sz w:val="24"/>
          <w:szCs w:val="24"/>
        </w:rPr>
      </w:pPr>
    </w:p>
    <w:p>
      <w:pPr>
        <w:keepNext w:val="0"/>
        <w:keepLines w:val="0"/>
        <w:widowControl/>
        <w:suppressLineNumbers w:val="0"/>
        <w:shd w:val="clear" w:fill="FFFFFF"/>
        <w:ind w:left="0" w:firstLine="0"/>
        <w:jc w:val="left"/>
        <w:rPr>
          <w:rFonts w:hint="default" w:ascii="Times New Roman" w:hAnsi="Times New Roman" w:eastAsia="Segoe UI" w:cs="Times New Roman"/>
          <w:i w:val="0"/>
          <w:caps w:val="0"/>
          <w:color w:val="081B3A"/>
          <w:spacing w:val="0"/>
          <w:sz w:val="24"/>
          <w:szCs w:val="24"/>
        </w:rPr>
      </w:pPr>
      <w:r>
        <w:rPr>
          <w:rFonts w:hint="default" w:ascii="Times New Roman" w:hAnsi="Times New Roman" w:eastAsia="Segoe UI" w:cs="Times New Roman"/>
          <w:i w:val="0"/>
          <w:caps w:val="0"/>
          <w:color w:val="081B3A"/>
          <w:spacing w:val="0"/>
          <w:kern w:val="0"/>
          <w:sz w:val="24"/>
          <w:szCs w:val="24"/>
          <w:shd w:val="clear" w:fill="FFFFFF"/>
          <w:lang w:val="en-US" w:eastAsia="zh-CN" w:bidi="ar"/>
        </w:rPr>
        <w:t>Tối ưu hóa &amp; Bảo mật: Áp dụng Redis để Caching dữ liệu, cải thiện tốc độ truy vấn sách; đồng thời tích hợp SSL, HTTPS và các middleware chống tấn công Web (Helmet, Rate Limiter).</w:t>
      </w:r>
    </w:p>
    <w:p>
      <w:pPr>
        <w:keepNext w:val="0"/>
        <w:keepLines w:val="0"/>
        <w:widowControl/>
        <w:suppressLineNumbers w:val="0"/>
        <w:shd w:val="clear" w:fill="FFFFFF"/>
        <w:ind w:left="0" w:firstLine="0"/>
        <w:jc w:val="left"/>
        <w:rPr>
          <w:rFonts w:hint="default" w:ascii="Times New Roman" w:hAnsi="Times New Roman" w:eastAsia="Segoe UI" w:cs="Times New Roman"/>
          <w:i w:val="0"/>
          <w:caps w:val="0"/>
          <w:color w:val="081B3A"/>
          <w:spacing w:val="0"/>
          <w:sz w:val="24"/>
          <w:szCs w:val="24"/>
        </w:rPr>
      </w:pPr>
    </w:p>
    <w:p>
      <w:pPr>
        <w:keepNext w:val="0"/>
        <w:keepLines w:val="0"/>
        <w:widowControl/>
        <w:suppressLineNumbers w:val="0"/>
        <w:shd w:val="clear" w:fill="FFFFFF"/>
        <w:ind w:left="0" w:firstLine="0"/>
        <w:jc w:val="left"/>
        <w:rPr>
          <w:rFonts w:hint="default" w:ascii="Times New Roman" w:hAnsi="Times New Roman" w:eastAsia="Segoe UI" w:cs="Times New Roman"/>
          <w:i w:val="0"/>
          <w:caps w:val="0"/>
          <w:color w:val="081B3A"/>
          <w:spacing w:val="0"/>
          <w:sz w:val="24"/>
          <w:szCs w:val="24"/>
        </w:rPr>
      </w:pPr>
      <w:r>
        <w:rPr>
          <w:rFonts w:hint="default" w:ascii="Times New Roman" w:hAnsi="Times New Roman" w:eastAsia="Segoe UI" w:cs="Times New Roman"/>
          <w:i w:val="0"/>
          <w:caps w:val="0"/>
          <w:color w:val="081B3A"/>
          <w:spacing w:val="0"/>
          <w:kern w:val="0"/>
          <w:sz w:val="24"/>
          <w:szCs w:val="24"/>
          <w:shd w:val="clear" w:fill="FFFFFF"/>
          <w:lang w:val="en-US" w:eastAsia="zh-CN" w:bidi="ar"/>
        </w:rPr>
        <w:t>Nâng cấp tính năng Thương mại điện tử:</w:t>
      </w:r>
    </w:p>
    <w:p>
      <w:pPr>
        <w:keepNext w:val="0"/>
        <w:keepLines w:val="0"/>
        <w:widowControl/>
        <w:suppressLineNumbers w:val="0"/>
        <w:shd w:val="clear" w:fill="FFFFFF"/>
        <w:ind w:left="0" w:firstLine="0"/>
        <w:jc w:val="left"/>
        <w:rPr>
          <w:rFonts w:hint="default" w:ascii="Times New Roman" w:hAnsi="Times New Roman" w:eastAsia="Segoe UI" w:cs="Times New Roman"/>
          <w:i w:val="0"/>
          <w:caps w:val="0"/>
          <w:color w:val="081B3A"/>
          <w:spacing w:val="0"/>
          <w:sz w:val="24"/>
          <w:szCs w:val="24"/>
        </w:rPr>
      </w:pPr>
    </w:p>
    <w:p>
      <w:pPr>
        <w:keepNext w:val="0"/>
        <w:keepLines w:val="0"/>
        <w:widowControl/>
        <w:suppressLineNumbers w:val="0"/>
        <w:shd w:val="clear" w:fill="FFFFFF"/>
        <w:ind w:left="0" w:firstLine="0"/>
        <w:jc w:val="left"/>
        <w:rPr>
          <w:rFonts w:hint="default" w:ascii="Times New Roman" w:hAnsi="Times New Roman" w:eastAsia="Segoe UI" w:cs="Times New Roman"/>
          <w:i w:val="0"/>
          <w:caps w:val="0"/>
          <w:color w:val="081B3A"/>
          <w:spacing w:val="0"/>
          <w:sz w:val="24"/>
          <w:szCs w:val="24"/>
        </w:rPr>
      </w:pPr>
      <w:r>
        <w:rPr>
          <w:rFonts w:hint="default" w:ascii="Times New Roman" w:hAnsi="Times New Roman" w:eastAsia="Segoe UI" w:cs="Times New Roman"/>
          <w:i w:val="0"/>
          <w:caps w:val="0"/>
          <w:color w:val="081B3A"/>
          <w:spacing w:val="0"/>
          <w:kern w:val="0"/>
          <w:sz w:val="24"/>
          <w:szCs w:val="24"/>
          <w:shd w:val="clear" w:fill="FFFFFF"/>
          <w:lang w:val="en-US" w:eastAsia="zh-CN" w:bidi="ar"/>
        </w:rPr>
        <w:t>Phát triển hệ thống gợi ý sách thông minh dựa trên lịch sử xem và hành vi mua sắm của người dùng.</w:t>
      </w:r>
    </w:p>
    <w:p>
      <w:pPr>
        <w:keepNext w:val="0"/>
        <w:keepLines w:val="0"/>
        <w:widowControl/>
        <w:suppressLineNumbers w:val="0"/>
        <w:shd w:val="clear" w:fill="FFFFFF"/>
        <w:ind w:left="0" w:firstLine="0"/>
        <w:jc w:val="left"/>
        <w:rPr>
          <w:rFonts w:hint="default" w:ascii="Times New Roman" w:hAnsi="Times New Roman" w:eastAsia="Segoe UI" w:cs="Times New Roman"/>
          <w:i w:val="0"/>
          <w:caps w:val="0"/>
          <w:color w:val="081B3A"/>
          <w:spacing w:val="0"/>
          <w:sz w:val="24"/>
          <w:szCs w:val="24"/>
        </w:rPr>
      </w:pPr>
    </w:p>
    <w:p>
      <w:pPr>
        <w:keepNext w:val="0"/>
        <w:keepLines w:val="0"/>
        <w:widowControl/>
        <w:suppressLineNumbers w:val="0"/>
        <w:shd w:val="clear" w:fill="FFFFFF"/>
        <w:ind w:left="0" w:firstLine="0"/>
        <w:jc w:val="left"/>
        <w:rPr>
          <w:rFonts w:hint="default" w:ascii="Times New Roman" w:hAnsi="Times New Roman" w:eastAsia="Segoe UI" w:cs="Times New Roman"/>
          <w:i w:val="0"/>
          <w:caps w:val="0"/>
          <w:color w:val="081B3A"/>
          <w:spacing w:val="0"/>
          <w:sz w:val="24"/>
          <w:szCs w:val="24"/>
        </w:rPr>
      </w:pPr>
      <w:r>
        <w:rPr>
          <w:rFonts w:hint="default" w:ascii="Times New Roman" w:hAnsi="Times New Roman" w:eastAsia="Segoe UI" w:cs="Times New Roman"/>
          <w:i w:val="0"/>
          <w:caps w:val="0"/>
          <w:color w:val="081B3A"/>
          <w:spacing w:val="0"/>
          <w:kern w:val="0"/>
          <w:sz w:val="24"/>
          <w:szCs w:val="24"/>
          <w:shd w:val="clear" w:fill="FFFFFF"/>
          <w:lang w:val="en-US" w:eastAsia="zh-CN" w:bidi="ar"/>
        </w:rPr>
        <w:t>Tích hợp thêm các cổng thanh toán điện tử khác (Momo, VNPay, ZaloPay).</w:t>
      </w:r>
    </w:p>
    <w:p>
      <w:pPr>
        <w:keepNext w:val="0"/>
        <w:keepLines w:val="0"/>
        <w:widowControl/>
        <w:suppressLineNumbers w:val="0"/>
        <w:shd w:val="clear" w:fill="FFFFFF"/>
        <w:ind w:left="0" w:firstLine="0"/>
        <w:jc w:val="left"/>
        <w:rPr>
          <w:rFonts w:hint="default" w:ascii="Times New Roman" w:hAnsi="Times New Roman" w:eastAsia="Segoe UI" w:cs="Times New Roman"/>
          <w:i w:val="0"/>
          <w:caps w:val="0"/>
          <w:color w:val="081B3A"/>
          <w:spacing w:val="0"/>
          <w:sz w:val="24"/>
          <w:szCs w:val="24"/>
        </w:rPr>
      </w:pPr>
    </w:p>
    <w:p>
      <w:pPr>
        <w:keepNext w:val="0"/>
        <w:keepLines w:val="0"/>
        <w:widowControl/>
        <w:suppressLineNumbers w:val="0"/>
        <w:shd w:val="clear" w:fill="FFFFFF"/>
        <w:ind w:left="0" w:firstLine="0"/>
        <w:jc w:val="left"/>
        <w:rPr>
          <w:rFonts w:hint="default" w:ascii="Times New Roman" w:hAnsi="Times New Roman" w:eastAsia="Segoe UI" w:cs="Times New Roman"/>
          <w:i w:val="0"/>
          <w:caps w:val="0"/>
          <w:color w:val="081B3A"/>
          <w:spacing w:val="0"/>
          <w:sz w:val="24"/>
          <w:szCs w:val="24"/>
        </w:rPr>
      </w:pPr>
      <w:r>
        <w:rPr>
          <w:rFonts w:hint="default" w:ascii="Times New Roman" w:hAnsi="Times New Roman" w:eastAsia="Segoe UI" w:cs="Times New Roman"/>
          <w:i w:val="0"/>
          <w:caps w:val="0"/>
          <w:color w:val="081B3A"/>
          <w:spacing w:val="0"/>
          <w:kern w:val="0"/>
          <w:sz w:val="24"/>
          <w:szCs w:val="24"/>
          <w:shd w:val="clear" w:fill="FFFFFF"/>
          <w:lang w:val="en-US" w:eastAsia="zh-CN" w:bidi="ar"/>
        </w:rPr>
        <w:t>Xây dựng tính năng theo dõi vị trí đơn hàng theo thời gian thực (Real-time Order Tracking).</w:t>
      </w:r>
    </w:p>
    <w:p>
      <w:pPr>
        <w:keepNext w:val="0"/>
        <w:keepLines w:val="0"/>
        <w:widowControl/>
        <w:suppressLineNumbers w:val="0"/>
        <w:shd w:val="clear" w:fill="FFFFFF"/>
        <w:ind w:left="0" w:firstLine="0"/>
        <w:jc w:val="left"/>
        <w:rPr>
          <w:rFonts w:hint="default" w:ascii="Times New Roman" w:hAnsi="Times New Roman" w:eastAsia="Segoe UI" w:cs="Times New Roman"/>
          <w:i w:val="0"/>
          <w:caps w:val="0"/>
          <w:color w:val="081B3A"/>
          <w:spacing w:val="0"/>
          <w:sz w:val="24"/>
          <w:szCs w:val="24"/>
        </w:rPr>
      </w:pPr>
    </w:p>
    <w:p>
      <w:pPr>
        <w:keepNext w:val="0"/>
        <w:keepLines w:val="0"/>
        <w:widowControl/>
        <w:suppressLineNumbers w:val="0"/>
        <w:shd w:val="clear" w:fill="FFFFFF"/>
        <w:ind w:left="0" w:firstLine="0"/>
        <w:jc w:val="left"/>
        <w:rPr>
          <w:rFonts w:hint="default" w:ascii="Times New Roman" w:hAnsi="Times New Roman" w:eastAsia="Segoe UI" w:cs="Times New Roman"/>
          <w:i w:val="0"/>
          <w:caps w:val="0"/>
          <w:color w:val="081B3A"/>
          <w:spacing w:val="0"/>
          <w:sz w:val="24"/>
          <w:szCs w:val="24"/>
        </w:rPr>
      </w:pPr>
      <w:r>
        <w:rPr>
          <w:rFonts w:hint="default" w:ascii="Times New Roman" w:hAnsi="Times New Roman" w:eastAsia="Segoe UI" w:cs="Times New Roman"/>
          <w:i w:val="0"/>
          <w:caps w:val="0"/>
          <w:color w:val="081B3A"/>
          <w:spacing w:val="0"/>
          <w:kern w:val="0"/>
          <w:sz w:val="24"/>
          <w:szCs w:val="24"/>
          <w:shd w:val="clear" w:fill="FFFFFF"/>
          <w:lang w:val="en-US" w:eastAsia="zh-CN" w:bidi="ar"/>
        </w:rPr>
        <w:t>Triển khai thực tế: Đưa ứng dụng lên các nền tảng Cloud (Docker, AWS, Render hoặc Vercel) để chuẩn bị cho việc vận hành thực tế.</w:t>
      </w:r>
    </w:p>
    <w:p>
      <w:pPr>
        <w:widowControl w:val="0"/>
        <w:kinsoku w:val="0"/>
        <w:wordWrap w:val="0"/>
        <w:autoSpaceDE w:val="0"/>
        <w:autoSpaceDN w:val="0"/>
        <w:adjustRightInd w:val="0"/>
        <w:spacing w:before="0" w:after="0" w:line="250" w:lineRule="auto"/>
        <w:ind w:left="0" w:right="0" w:firstLine="0"/>
        <w:jc w:val="both"/>
        <w:textAlignment w:val="baseline"/>
        <w:rPr>
          <w:rFonts w:hint="default" w:ascii="Times New Roman" w:hAnsi="Times New Roman" w:eastAsia="Arial" w:cs="Times New Roman"/>
          <w:sz w:val="24"/>
          <w:szCs w:val="24"/>
        </w:rPr>
      </w:pPr>
    </w:p>
    <w:p>
      <w:pPr>
        <w:widowControl w:val="0"/>
        <w:kinsoku w:val="0"/>
        <w:wordWrap w:val="0"/>
        <w:autoSpaceDE w:val="0"/>
        <w:autoSpaceDN w:val="0"/>
        <w:adjustRightInd w:val="0"/>
        <w:spacing w:before="0" w:after="0" w:line="321" w:lineRule="auto"/>
        <w:ind w:left="0" w:right="0" w:firstLine="0"/>
        <w:jc w:val="both"/>
        <w:textAlignment w:val="baseline"/>
        <w:rPr>
          <w:rFonts w:hint="default" w:ascii="Times New Roman" w:hAnsi="Times New Roman" w:eastAsia="Arial" w:cs="Times New Roman"/>
          <w:sz w:val="24"/>
          <w:szCs w:val="24"/>
        </w:rPr>
      </w:pPr>
    </w:p>
    <w:p>
      <w:pPr>
        <w:widowControl w:val="0"/>
        <w:numPr>
          <w:ilvl w:val="0"/>
          <w:numId w:val="48"/>
        </w:numPr>
        <w:tabs>
          <w:tab w:val="left" w:pos="905"/>
        </w:tabs>
        <w:kinsoku w:val="0"/>
        <w:wordWrap w:val="0"/>
        <w:autoSpaceDE w:val="0"/>
        <w:autoSpaceDN w:val="0"/>
        <w:adjustRightInd w:val="0"/>
        <w:spacing w:before="0" w:after="120" w:line="256" w:lineRule="auto"/>
        <w:ind w:left="540" w:right="0" w:firstLine="0"/>
        <w:jc w:val="left"/>
        <w:textAlignment w:val="baseline"/>
        <w:rPr>
          <w:rFonts w:hint="default" w:ascii="Times New Roman" w:hAnsi="Times New Roman" w:cs="Times New Roman"/>
          <w:sz w:val="24"/>
          <w:szCs w:val="24"/>
        </w:rPr>
      </w:pPr>
      <w:r>
        <w:rPr>
          <w:rFonts w:hint="default" w:ascii="Times New Roman" w:hAnsi="Times New Roman" w:eastAsia="Times New Roman" w:cs="Times New Roman"/>
          <w:b w:val="0"/>
          <w:i w:val="0"/>
          <w:color w:val="000000"/>
          <w:spacing w:val="1"/>
          <w:w w:val="100"/>
          <w:kern w:val="0"/>
          <w:position w:val="0"/>
          <w:sz w:val="24"/>
          <w:szCs w:val="24"/>
        </w:rPr>
        <w:t>P</w:t>
      </w:r>
      <w:r>
        <w:rPr>
          <w:rFonts w:hint="default" w:ascii="Times New Roman" w:hAnsi="Times New Roman" w:eastAsia="Times New Roman" w:cs="Times New Roman"/>
          <w:b w:val="0"/>
          <w:i w:val="0"/>
          <w:color w:val="000000"/>
          <w:spacing w:val="0"/>
          <w:w w:val="100"/>
          <w:kern w:val="0"/>
          <w:position w:val="0"/>
          <w:sz w:val="24"/>
          <w:szCs w:val="24"/>
        </w:rPr>
        <w:t>hát</w:t>
      </w:r>
      <w:r>
        <w:rPr>
          <w:rFonts w:hint="default" w:ascii="Times New Roman" w:hAnsi="Times New Roman" w:eastAsia="Times New Roman" w:cs="Times New Roman"/>
          <w:b w:val="0"/>
          <w:i w:val="0"/>
          <w:color w:val="000000"/>
          <w:spacing w:val="-1"/>
          <w:w w:val="100"/>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triển</w:t>
      </w:r>
      <w:r>
        <w:rPr>
          <w:rFonts w:hint="default" w:ascii="Times New Roman" w:hAnsi="Times New Roman" w:eastAsia="Times New Roman" w:cs="Times New Roman"/>
          <w:b w:val="0"/>
          <w:i w:val="0"/>
          <w:color w:val="000000"/>
          <w:spacing w:val="-1"/>
          <w:w w:val="100"/>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bản</w:t>
      </w:r>
      <w:r>
        <w:rPr>
          <w:rFonts w:hint="default" w:ascii="Times New Roman" w:hAnsi="Times New Roman" w:eastAsia="Times New Roman" w:cs="Times New Roman"/>
          <w:b w:val="0"/>
          <w:i w:val="0"/>
          <w:color w:val="000000"/>
          <w:spacing w:val="-1"/>
          <w:w w:val="100"/>
          <w:kern w:val="0"/>
          <w:position w:val="0"/>
          <w:sz w:val="24"/>
          <w:szCs w:val="24"/>
        </w:rPr>
        <w:t xml:space="preserve"> </w:t>
      </w:r>
      <w:r>
        <w:rPr>
          <w:rFonts w:hint="default" w:ascii="Times New Roman" w:hAnsi="Times New Roman" w:eastAsia="Times New Roman" w:cs="Times New Roman"/>
          <w:b w:val="0"/>
          <w:i w:val="0"/>
          <w:color w:val="000000"/>
          <w:spacing w:val="0"/>
          <w:w w:val="100"/>
          <w:kern w:val="0"/>
          <w:position w:val="0"/>
          <w:sz w:val="24"/>
          <w:szCs w:val="24"/>
        </w:rPr>
        <w:t>thân</w:t>
      </w:r>
    </w:p>
    <w:p>
      <w:pPr>
        <w:keepNext w:val="0"/>
        <w:keepLines w:val="0"/>
        <w:widowControl/>
        <w:suppressLineNumbers w:val="0"/>
        <w:pBdr>
          <w:top w:val="none" w:color="auto" w:sz="0" w:space="0"/>
        </w:pBdr>
        <w:shd w:val="clear" w:fill="FFFFFF"/>
        <w:ind w:left="0" w:firstLine="0"/>
        <w:jc w:val="left"/>
        <w:rPr>
          <w:rFonts w:hint="default" w:ascii="Times New Roman" w:hAnsi="Times New Roman" w:eastAsia="Segoe UI" w:cs="Times New Roman"/>
          <w:i w:val="0"/>
          <w:caps w:val="0"/>
          <w:color w:val="081B3A"/>
          <w:spacing w:val="0"/>
          <w:sz w:val="24"/>
          <w:szCs w:val="24"/>
        </w:rPr>
      </w:pPr>
      <w:r>
        <w:rPr>
          <w:rFonts w:hint="default" w:ascii="Times New Roman" w:hAnsi="Times New Roman" w:eastAsia="Segoe UI" w:cs="Times New Roman"/>
          <w:i w:val="0"/>
          <w:caps w:val="0"/>
          <w:color w:val="081B3A"/>
          <w:spacing w:val="0"/>
          <w:kern w:val="0"/>
          <w:sz w:val="24"/>
          <w:szCs w:val="24"/>
          <w:shd w:val="clear" w:fill="FFFFFF"/>
          <w:lang w:val="en-US" w:eastAsia="zh-CN" w:bidi="ar"/>
        </w:rPr>
        <w:t>Đẩy mạnh khả năng tự học, chủ động đón đầu các công nghệ mới trong ngành CNTT.</w:t>
      </w:r>
    </w:p>
    <w:p>
      <w:pPr>
        <w:keepNext w:val="0"/>
        <w:keepLines w:val="0"/>
        <w:widowControl/>
        <w:suppressLineNumbers w:val="0"/>
        <w:shd w:val="clear" w:fill="FFFFFF"/>
        <w:ind w:left="0" w:firstLine="0"/>
        <w:jc w:val="left"/>
        <w:rPr>
          <w:rFonts w:hint="default" w:ascii="Times New Roman" w:hAnsi="Times New Roman" w:eastAsia="Segoe UI" w:cs="Times New Roman"/>
          <w:i w:val="0"/>
          <w:caps w:val="0"/>
          <w:color w:val="081B3A"/>
          <w:spacing w:val="0"/>
          <w:sz w:val="24"/>
          <w:szCs w:val="24"/>
        </w:rPr>
      </w:pPr>
    </w:p>
    <w:p>
      <w:pPr>
        <w:keepNext w:val="0"/>
        <w:keepLines w:val="0"/>
        <w:widowControl/>
        <w:suppressLineNumbers w:val="0"/>
        <w:shd w:val="clear" w:fill="FFFFFF"/>
        <w:ind w:left="0" w:firstLine="0"/>
        <w:jc w:val="left"/>
        <w:rPr>
          <w:rFonts w:hint="default" w:ascii="Times New Roman" w:hAnsi="Times New Roman" w:eastAsia="Segoe UI" w:cs="Times New Roman"/>
          <w:i w:val="0"/>
          <w:caps w:val="0"/>
          <w:color w:val="081B3A"/>
          <w:spacing w:val="0"/>
          <w:sz w:val="24"/>
          <w:szCs w:val="24"/>
        </w:rPr>
      </w:pPr>
      <w:r>
        <w:rPr>
          <w:rFonts w:hint="default" w:ascii="Times New Roman" w:hAnsi="Times New Roman" w:eastAsia="Segoe UI" w:cs="Times New Roman"/>
          <w:i w:val="0"/>
          <w:caps w:val="0"/>
          <w:color w:val="081B3A"/>
          <w:spacing w:val="0"/>
          <w:kern w:val="0"/>
          <w:sz w:val="24"/>
          <w:szCs w:val="24"/>
          <w:shd w:val="clear" w:fill="FFFFFF"/>
          <w:lang w:val="en-US" w:eastAsia="zh-CN" w:bidi="ar"/>
        </w:rPr>
        <w:t>Đi sâu nghiên cứu về tối ưu hóa hiệu năng ứng dụng (Performance Tuning) và kiến trúc hệ thống lớn (Microservices).</w:t>
      </w:r>
    </w:p>
    <w:p>
      <w:pPr>
        <w:keepNext w:val="0"/>
        <w:keepLines w:val="0"/>
        <w:widowControl/>
        <w:suppressLineNumbers w:val="0"/>
        <w:shd w:val="clear" w:fill="FFFFFF"/>
        <w:ind w:left="0" w:firstLine="0"/>
        <w:jc w:val="left"/>
        <w:rPr>
          <w:rFonts w:hint="default" w:ascii="Times New Roman" w:hAnsi="Times New Roman" w:eastAsia="Segoe UI" w:cs="Times New Roman"/>
          <w:i w:val="0"/>
          <w:caps w:val="0"/>
          <w:color w:val="081B3A"/>
          <w:spacing w:val="0"/>
          <w:sz w:val="24"/>
          <w:szCs w:val="24"/>
        </w:rPr>
      </w:pPr>
    </w:p>
    <w:p>
      <w:pPr>
        <w:keepNext w:val="0"/>
        <w:keepLines w:val="0"/>
        <w:widowControl/>
        <w:suppressLineNumbers w:val="0"/>
        <w:shd w:val="clear" w:fill="FFFFFF"/>
        <w:ind w:left="0" w:firstLine="0"/>
        <w:jc w:val="left"/>
        <w:rPr>
          <w:rFonts w:hint="default" w:ascii="Times New Roman" w:hAnsi="Times New Roman" w:eastAsia="Segoe UI" w:cs="Times New Roman"/>
          <w:i w:val="0"/>
          <w:caps w:val="0"/>
          <w:color w:val="081B3A"/>
          <w:spacing w:val="0"/>
          <w:sz w:val="24"/>
          <w:szCs w:val="24"/>
        </w:rPr>
      </w:pPr>
      <w:r>
        <w:rPr>
          <w:rFonts w:hint="default" w:ascii="Times New Roman" w:hAnsi="Times New Roman" w:eastAsia="Segoe UI" w:cs="Times New Roman"/>
          <w:i w:val="0"/>
          <w:caps w:val="0"/>
          <w:color w:val="081B3A"/>
          <w:spacing w:val="0"/>
          <w:kern w:val="0"/>
          <w:sz w:val="24"/>
          <w:szCs w:val="24"/>
          <w:shd w:val="clear" w:fill="FFFFFF"/>
          <w:lang w:val="en-US" w:eastAsia="zh-CN" w:bidi="ar"/>
        </w:rPr>
        <w:t>Cải thiện kiến thức về an toàn thông tin và quy trình kiểm thử phần mềm (Testing/CI-CD).</w:t>
      </w:r>
    </w:p>
    <w:p>
      <w:pPr>
        <w:keepNext w:val="0"/>
        <w:keepLines w:val="0"/>
        <w:widowControl/>
        <w:suppressLineNumbers w:val="0"/>
        <w:shd w:val="clear" w:fill="FFFFFF"/>
        <w:ind w:left="0" w:firstLine="0"/>
        <w:jc w:val="left"/>
        <w:rPr>
          <w:rFonts w:hint="default" w:ascii="Times New Roman" w:hAnsi="Times New Roman" w:eastAsia="Segoe UI" w:cs="Times New Roman"/>
          <w:i w:val="0"/>
          <w:caps w:val="0"/>
          <w:color w:val="081B3A"/>
          <w:spacing w:val="0"/>
          <w:sz w:val="24"/>
          <w:szCs w:val="24"/>
        </w:rPr>
      </w:pPr>
    </w:p>
    <w:p>
      <w:pPr>
        <w:keepNext w:val="0"/>
        <w:keepLines w:val="0"/>
        <w:widowControl/>
        <w:suppressLineNumbers w:val="0"/>
        <w:shd w:val="clear" w:fill="FFFFFF"/>
        <w:ind w:left="0" w:firstLine="0"/>
        <w:jc w:val="left"/>
        <w:rPr>
          <w:rFonts w:hint="default" w:ascii="Times New Roman" w:hAnsi="Times New Roman" w:eastAsia="Segoe UI" w:cs="Times New Roman"/>
          <w:i w:val="0"/>
          <w:caps w:val="0"/>
          <w:color w:val="081B3A"/>
          <w:spacing w:val="0"/>
          <w:sz w:val="24"/>
          <w:szCs w:val="24"/>
        </w:rPr>
      </w:pPr>
      <w:r>
        <w:rPr>
          <w:rFonts w:hint="default" w:ascii="Times New Roman" w:hAnsi="Times New Roman" w:eastAsia="Segoe UI" w:cs="Times New Roman"/>
          <w:i w:val="0"/>
          <w:caps w:val="0"/>
          <w:color w:val="081B3A"/>
          <w:spacing w:val="0"/>
          <w:kern w:val="0"/>
          <w:sz w:val="24"/>
          <w:szCs w:val="24"/>
          <w:shd w:val="clear" w:fill="FFFFFF"/>
          <w:lang w:val="en-US" w:eastAsia="zh-CN" w:bidi="ar"/>
        </w:rPr>
        <w:t>Tích cực tham gia các dự án thực tế để tích lũy kinh nghiệm, nâng cao kỹ năng làm việc nhóm và phương pháp quản lý dự án chuyên nghiệp (Agile/Scrum).</w:t>
      </w:r>
    </w:p>
    <w:p>
      <w:pPr>
        <w:widowControl w:val="0"/>
        <w:kinsoku w:val="0"/>
        <w:wordWrap w:val="0"/>
        <w:autoSpaceDE w:val="0"/>
        <w:autoSpaceDN w:val="0"/>
        <w:adjustRightInd w:val="0"/>
        <w:spacing w:before="1" w:after="0" w:line="250" w:lineRule="auto"/>
        <w:ind w:left="0" w:right="0" w:firstLine="0"/>
        <w:jc w:val="both"/>
        <w:textAlignment w:val="baseline"/>
        <w:rPr>
          <w:rFonts w:hint="default" w:ascii="Times New Roman" w:hAnsi="Times New Roman" w:eastAsia="Arial" w:cs="Times New Roman"/>
          <w:sz w:val="24"/>
          <w:szCs w:val="24"/>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50"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249"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0" w:after="0" w:line="402"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16" w:after="0" w:line="240" w:lineRule="auto"/>
        <w:ind w:left="4880" w:right="0" w:firstLine="0"/>
        <w:jc w:val="left"/>
        <w:textAlignment w:val="baseline"/>
      </w:pPr>
      <w:r>
        <w:rPr>
          <w:rFonts w:ascii="Times New Roman" w:hAnsi="Times New Roman" w:eastAsia="Times New Roman" w:cs="Times New Roman"/>
          <w:b w:val="0"/>
          <w:i w:val="0"/>
          <w:color w:val="000000"/>
          <w:spacing w:val="0"/>
          <w:w w:val="99"/>
          <w:kern w:val="0"/>
          <w:position w:val="0"/>
          <w:sz w:val="24"/>
          <w:szCs w:val="24"/>
        </w:rPr>
        <w:t>30</w:t>
      </w:r>
    </w:p>
    <w:p>
      <w:pPr>
        <w:sectPr>
          <w:type w:val="continuous"/>
          <w:pgSz w:w="12240" w:h="15840"/>
          <w:pgMar w:top="1340" w:right="1100" w:bottom="980" w:left="1100" w:header="0" w:footer="0" w:gutter="0"/>
          <w:cols w:space="425" w:num="1"/>
        </w:sectPr>
      </w:pPr>
    </w:p>
    <w:p>
      <w:pPr>
        <w:widowControl w:val="0"/>
        <w:kinsoku w:val="0"/>
        <w:wordWrap w:val="0"/>
        <w:autoSpaceDE w:val="0"/>
        <w:autoSpaceDN w:val="0"/>
        <w:adjustRightInd w:val="0"/>
        <w:spacing w:before="88" w:after="0" w:line="248" w:lineRule="auto"/>
        <w:ind w:left="2640" w:right="0" w:firstLine="0"/>
        <w:jc w:val="left"/>
        <w:textAlignment w:val="baseline"/>
        <w:rPr>
          <w:rFonts w:ascii="Times New Roman" w:hAnsi="Times New Roman" w:eastAsia="Times New Roman" w:cs="Times New Roman"/>
          <w:b/>
          <w:i w:val="0"/>
          <w:color w:val="000000"/>
          <w:spacing w:val="0"/>
          <w:w w:val="100"/>
          <w:kern w:val="0"/>
          <w:position w:val="0"/>
          <w:sz w:val="28"/>
          <w:szCs w:val="28"/>
        </w:rPr>
      </w:pPr>
    </w:p>
    <w:p>
      <w:pPr>
        <w:widowControl w:val="0"/>
        <w:kinsoku w:val="0"/>
        <w:wordWrap w:val="0"/>
        <w:autoSpaceDE w:val="0"/>
        <w:autoSpaceDN w:val="0"/>
        <w:adjustRightInd w:val="0"/>
        <w:spacing w:before="88" w:after="0" w:line="248" w:lineRule="auto"/>
        <w:ind w:left="2640" w:right="0" w:firstLine="0"/>
        <w:jc w:val="left"/>
        <w:textAlignment w:val="baseline"/>
        <w:rPr>
          <w:rFonts w:ascii="Times New Roman" w:hAnsi="Times New Roman" w:eastAsia="Times New Roman" w:cs="Times New Roman"/>
          <w:b/>
          <w:i w:val="0"/>
          <w:color w:val="000000"/>
          <w:spacing w:val="0"/>
          <w:w w:val="100"/>
          <w:kern w:val="0"/>
          <w:position w:val="0"/>
          <w:sz w:val="28"/>
          <w:szCs w:val="28"/>
        </w:rPr>
      </w:pPr>
    </w:p>
    <w:p>
      <w:pPr>
        <w:widowControl w:val="0"/>
        <w:kinsoku w:val="0"/>
        <w:wordWrap w:val="0"/>
        <w:autoSpaceDE w:val="0"/>
        <w:autoSpaceDN w:val="0"/>
        <w:adjustRightInd w:val="0"/>
        <w:spacing w:before="88" w:after="0" w:line="248" w:lineRule="auto"/>
        <w:ind w:left="2640" w:right="0" w:firstLine="0"/>
        <w:jc w:val="left"/>
        <w:textAlignment w:val="baseline"/>
        <w:rPr>
          <w:rFonts w:ascii="Times New Roman" w:hAnsi="Times New Roman" w:eastAsia="Times New Roman" w:cs="Times New Roman"/>
          <w:b/>
          <w:i w:val="0"/>
          <w:color w:val="000000"/>
          <w:spacing w:val="0"/>
          <w:w w:val="100"/>
          <w:kern w:val="0"/>
          <w:position w:val="0"/>
          <w:sz w:val="28"/>
          <w:szCs w:val="28"/>
        </w:rPr>
      </w:pPr>
    </w:p>
    <w:p>
      <w:pPr>
        <w:pStyle w:val="2"/>
        <w:bidi w:val="0"/>
      </w:pPr>
      <w:r>
        <w:t>DANH MỤC TÀI LIỆU THAM KHẢO</w:t>
      </w:r>
    </w:p>
    <w:p>
      <w:pPr>
        <w:pStyle w:val="2"/>
        <w:bidi w:val="0"/>
      </w:pPr>
    </w:p>
    <w:p>
      <w:pPr>
        <w:widowControl w:val="0"/>
        <w:kinsoku w:val="0"/>
        <w:wordWrap w:val="0"/>
        <w:autoSpaceDE w:val="0"/>
        <w:autoSpaceDN w:val="0"/>
        <w:adjustRightInd w:val="0"/>
        <w:spacing w:before="0" w:after="0" w:line="298" w:lineRule="auto"/>
        <w:ind w:left="0" w:right="0" w:firstLine="0"/>
        <w:jc w:val="both"/>
        <w:textAlignment w:val="baseline"/>
        <w:rPr>
          <w:rFonts w:ascii="Arial" w:hAnsi="Arial" w:eastAsia="Arial" w:cs="Arial"/>
          <w:sz w:val="20"/>
          <w:szCs w:val="20"/>
        </w:rPr>
      </w:pPr>
    </w:p>
    <w:p>
      <w:pPr>
        <w:widowControl w:val="0"/>
        <w:kinsoku w:val="0"/>
        <w:wordWrap w:val="0"/>
        <w:autoSpaceDE w:val="0"/>
        <w:autoSpaceDN w:val="0"/>
        <w:adjustRightInd w:val="0"/>
        <w:spacing w:before="1" w:after="0" w:line="239" w:lineRule="auto"/>
        <w:ind w:left="540" w:right="0" w:firstLine="0"/>
        <w:jc w:val="left"/>
        <w:textAlignment w:val="baseline"/>
      </w:pPr>
      <w:r>
        <w:rPr>
          <w:rFonts w:ascii="Times New Roman" w:hAnsi="Times New Roman" w:eastAsia="Times New Roman" w:cs="Times New Roman"/>
          <w:b w:val="0"/>
          <w:i w:val="0"/>
          <w:color w:val="000000"/>
          <w:spacing w:val="0"/>
          <w:w w:val="100"/>
          <w:kern w:val="0"/>
          <w:position w:val="0"/>
          <w:sz w:val="26"/>
          <w:szCs w:val="26"/>
        </w:rPr>
        <w:t>[1]</w:t>
      </w:r>
      <w:r>
        <w:rPr>
          <w:rFonts w:ascii="Times New Roman" w:hAnsi="Times New Roman" w:eastAsia="Times New Roman"/>
          <w:b w:val="0"/>
          <w:i w:val="0"/>
          <w:color w:val="000000"/>
          <w:spacing w:val="-1"/>
          <w:w w:val="100"/>
          <w:kern w:val="0"/>
          <w:position w:val="0"/>
          <w:sz w:val="26"/>
          <w:szCs w:val="26"/>
        </w:rPr>
        <w:t xml:space="preserve"> </w:t>
      </w:r>
      <w:r>
        <w:fldChar w:fldCharType="begin"/>
      </w:r>
      <w:r>
        <w:instrText xml:space="preserve"> HYPERLINK "https://github.com/nodejs" \h </w:instrText>
      </w:r>
      <w:r>
        <w:fldChar w:fldCharType="separate"/>
      </w:r>
      <w:r>
        <w:rPr>
          <w:rFonts w:ascii="Times New Roman" w:hAnsi="Times New Roman" w:eastAsia="Times New Roman" w:cs="Times New Roman"/>
          <w:b w:val="0"/>
          <w:i w:val="0"/>
          <w:color w:val="000000"/>
          <w:spacing w:val="0"/>
          <w:w w:val="100"/>
          <w:kern w:val="0"/>
          <w:position w:val="0"/>
          <w:sz w:val="26"/>
          <w:szCs w:val="26"/>
        </w:rPr>
        <w:t>https://github.com/nodejs</w:t>
      </w:r>
      <w:r>
        <w:rPr>
          <w:rFonts w:ascii="Times New Roman" w:hAnsi="Times New Roman" w:eastAsia="Times New Roman" w:cs="Times New Roman"/>
          <w:b w:val="0"/>
          <w:i w:val="0"/>
          <w:color w:val="000000"/>
          <w:spacing w:val="0"/>
          <w:w w:val="100"/>
          <w:kern w:val="0"/>
          <w:position w:val="0"/>
          <w:sz w:val="26"/>
          <w:szCs w:val="26"/>
        </w:rPr>
        <w:fldChar w:fldCharType="end"/>
      </w:r>
    </w:p>
    <w:p>
      <w:pPr>
        <w:widowControl w:val="0"/>
        <w:kinsoku w:val="0"/>
        <w:wordWrap w:val="0"/>
        <w:autoSpaceDE w:val="0"/>
        <w:autoSpaceDN w:val="0"/>
        <w:adjustRightInd w:val="0"/>
        <w:spacing w:before="0" w:after="0" w:line="276" w:lineRule="auto"/>
        <w:ind w:left="0" w:right="0" w:firstLine="0"/>
        <w:jc w:val="both"/>
        <w:textAlignment w:val="baseline"/>
        <w:rPr>
          <w:rFonts w:ascii="Arial" w:hAnsi="Arial" w:eastAsia="Arial" w:cs="Arial"/>
          <w:sz w:val="20"/>
          <w:szCs w:val="20"/>
        </w:rPr>
      </w:pPr>
    </w:p>
    <w:p>
      <w:pPr>
        <w:widowControl w:val="0"/>
        <w:numPr>
          <w:ilvl w:val="0"/>
          <w:numId w:val="49"/>
        </w:numPr>
        <w:kinsoku w:val="0"/>
        <w:autoSpaceDE w:val="0"/>
        <w:autoSpaceDN w:val="0"/>
        <w:adjustRightInd w:val="0"/>
        <w:spacing w:before="2" w:after="0" w:line="384" w:lineRule="auto"/>
        <w:ind w:left="540" w:right="5940" w:firstLine="0"/>
        <w:jc w:val="left"/>
        <w:textAlignment w:val="baseline"/>
        <w:rPr>
          <w:rFonts w:ascii="Times New Roman" w:hAnsi="Times New Roman" w:eastAsia="Times New Roman"/>
          <w:b w:val="0"/>
          <w:i w:val="0"/>
          <w:color w:val="000000"/>
          <w:spacing w:val="0"/>
          <w:w w:val="100"/>
          <w:kern w:val="0"/>
          <w:position w:val="0"/>
          <w:sz w:val="26"/>
          <w:szCs w:val="26"/>
        </w:rPr>
      </w:pPr>
      <w:r>
        <w:fldChar w:fldCharType="begin"/>
      </w:r>
      <w:r>
        <w:instrText xml:space="preserve"> HYPERLINK "https://www.w3schools.com/" \h </w:instrText>
      </w:r>
      <w:r>
        <w:fldChar w:fldCharType="separate"/>
      </w:r>
      <w:r>
        <w:rPr>
          <w:rFonts w:ascii="Times New Roman" w:hAnsi="Times New Roman" w:eastAsia="Times New Roman" w:cs="Times New Roman"/>
          <w:b w:val="0"/>
          <w:i w:val="0"/>
          <w:color w:val="000000"/>
          <w:spacing w:val="0"/>
          <w:w w:val="100"/>
          <w:kern w:val="0"/>
          <w:position w:val="0"/>
          <w:sz w:val="26"/>
          <w:szCs w:val="26"/>
        </w:rPr>
        <w:t>https://www.w3schools.com/</w:t>
      </w:r>
      <w:r>
        <w:rPr>
          <w:rFonts w:ascii="Times New Roman" w:hAnsi="Times New Roman" w:eastAsia="Times New Roman" w:cs="Times New Roman"/>
          <w:b w:val="0"/>
          <w:i w:val="0"/>
          <w:color w:val="000000"/>
          <w:spacing w:val="0"/>
          <w:w w:val="100"/>
          <w:kern w:val="0"/>
          <w:position w:val="0"/>
          <w:sz w:val="26"/>
          <w:szCs w:val="26"/>
        </w:rPr>
        <w:fldChar w:fldCharType="end"/>
      </w:r>
      <w:r>
        <w:rPr>
          <w:rFonts w:ascii="Times New Roman" w:hAnsi="Times New Roman" w:eastAsia="Times New Roman"/>
          <w:b w:val="0"/>
          <w:i w:val="0"/>
          <w:color w:val="000000"/>
          <w:spacing w:val="0"/>
          <w:w w:val="100"/>
          <w:kern w:val="0"/>
          <w:position w:val="0"/>
          <w:sz w:val="26"/>
          <w:szCs w:val="26"/>
        </w:rPr>
        <w:t xml:space="preserve"> </w:t>
      </w:r>
    </w:p>
    <w:p>
      <w:pPr>
        <w:widowControl w:val="0"/>
        <w:numPr>
          <w:ilvl w:val="0"/>
          <w:numId w:val="49"/>
        </w:numPr>
        <w:kinsoku w:val="0"/>
        <w:autoSpaceDE w:val="0"/>
        <w:autoSpaceDN w:val="0"/>
        <w:adjustRightInd w:val="0"/>
        <w:spacing w:before="2" w:after="0" w:line="384" w:lineRule="auto"/>
        <w:ind w:left="540" w:right="5940" w:firstLine="0"/>
        <w:jc w:val="left"/>
        <w:textAlignment w:val="baseline"/>
        <w:rPr>
          <w:rFonts w:ascii="Times New Roman" w:hAnsi="Times New Roman" w:eastAsia="Times New Roman"/>
          <w:b w:val="0"/>
          <w:i w:val="0"/>
          <w:color w:val="000000"/>
          <w:spacing w:val="0"/>
          <w:w w:val="100"/>
          <w:kern w:val="0"/>
          <w:position w:val="0"/>
          <w:sz w:val="26"/>
          <w:szCs w:val="26"/>
        </w:rPr>
      </w:pPr>
      <w:r>
        <w:rPr>
          <w:rFonts w:hint="default" w:ascii="Times New Roman" w:hAnsi="Times New Roman" w:eastAsia="Times New Roman"/>
          <w:b w:val="0"/>
          <w:i w:val="0"/>
          <w:color w:val="000000"/>
          <w:spacing w:val="0"/>
          <w:w w:val="100"/>
          <w:kern w:val="0"/>
          <w:position w:val="0"/>
          <w:sz w:val="26"/>
          <w:szCs w:val="26"/>
        </w:rPr>
        <w:t>https://github.com/kaiogenzo1412/websach.git</w:t>
      </w:r>
    </w:p>
    <w:p>
      <w:pPr>
        <w:widowControl w:val="0"/>
        <w:kinsoku w:val="0"/>
        <w:wordWrap w:val="0"/>
        <w:autoSpaceDE w:val="0"/>
        <w:autoSpaceDN w:val="0"/>
        <w:adjustRightInd w:val="0"/>
        <w:spacing w:before="15" w:after="0" w:line="240" w:lineRule="auto"/>
        <w:ind w:right="0"/>
        <w:jc w:val="left"/>
        <w:textAlignment w:val="baseline"/>
      </w:pPr>
    </w:p>
    <w:sectPr>
      <w:type w:val="continuous"/>
      <w:pgSz w:w="12240" w:h="15840"/>
      <w:pgMar w:top="1340" w:right="1100" w:bottom="980" w:left="1100" w:header="0" w:footer="0" w:gutter="0"/>
      <w:cols w:space="425"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 w:name="FangSong">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44" name="Text Box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5"/>
                            <w:rPr>
                              <w:rFonts w:hint="default"/>
                              <w:lang w:val="en-US"/>
                            </w:rPr>
                          </w:pPr>
                          <w:r>
                            <w:rPr>
                              <w:lang w:val="en-US"/>
                            </w:rPr>
                            <w:fldChar w:fldCharType="begin"/>
                          </w:r>
                          <w:r>
                            <w:rPr>
                              <w:lang w:val="en-US"/>
                            </w:rPr>
                            <w:instrText xml:space="preserve"> PAGE  \* MERGEFORMAT </w:instrText>
                          </w:r>
                          <w:r>
                            <w:rPr>
                              <w:lang w:val="en-US"/>
                            </w:rPr>
                            <w:fldChar w:fldCharType="separate"/>
                          </w:r>
                          <w:r>
                            <w:rPr>
                              <w:lang w:val="en-US"/>
                            </w:rPr>
                            <w:t>1</w:t>
                          </w:r>
                          <w:r>
                            <w:rPr>
                              <w:lang w:val="en-US"/>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CzSVju0AAAAAUBAAAPAAAAAAAAAAEAIAAAACIAAABkcnMvZG93&#10;bnJldi54bWxQSwECFAAUAAAACACHTuJAbeOQabMCAADXBQAADgAAAAAAAAABACAAAAAfAQAAZHJz&#10;L2Uyb0RvYy54bWxQSwUGAAAAAAYABgBZAQAARAYAAAAA&#10;">
              <v:fill on="f" focussize="0,0"/>
              <v:stroke on="f" weight="0.5pt"/>
              <v:imagedata o:title=""/>
              <o:lock v:ext="edit" aspectratio="f"/>
              <v:textbox inset="0mm,0mm,0mm,0mm" style="mso-fit-shape-to-text:t;">
                <w:txbxContent>
                  <w:p>
                    <w:pPr>
                      <w:pStyle w:val="5"/>
                      <w:rPr>
                        <w:rFonts w:hint="default"/>
                        <w:lang w:val="en-US"/>
                      </w:rPr>
                    </w:pPr>
                    <w:r>
                      <w:rPr>
                        <w:lang w:val="en-US"/>
                      </w:rPr>
                      <w:fldChar w:fldCharType="begin"/>
                    </w:r>
                    <w:r>
                      <w:rPr>
                        <w:lang w:val="en-US"/>
                      </w:rPr>
                      <w:instrText xml:space="preserve"> PAGE  \* MERGEFORMAT </w:instrText>
                    </w:r>
                    <w:r>
                      <w:rPr>
                        <w:lang w:val="en-US"/>
                      </w:rPr>
                      <w:fldChar w:fldCharType="separate"/>
                    </w:r>
                    <w:r>
                      <w:rPr>
                        <w:lang w:val="en-US"/>
                      </w:rPr>
                      <w:t>1</w:t>
                    </w:r>
                    <w:r>
                      <w:rPr>
                        <w:lang w:val="en-US"/>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13A4B87"/>
    <w:multiLevelType w:val="singleLevel"/>
    <w:tmpl w:val="813A4B87"/>
    <w:lvl w:ilvl="0" w:tentative="0">
      <w:start w:val="1"/>
      <w:numFmt w:val="bullet"/>
      <w:lvlText w:val="-"/>
      <w:lvlJc w:val="left"/>
      <w:pPr>
        <w:ind w:left="1380" w:firstLine="0"/>
      </w:pPr>
      <w:rPr>
        <w:rFonts w:ascii="Symbol" w:hAnsi="Symbol" w:eastAsia="Symbol"/>
        <w:b w:val="0"/>
        <w:i w:val="0"/>
        <w:color w:val="000000"/>
        <w:sz w:val="24"/>
        <w:szCs w:val="24"/>
      </w:rPr>
    </w:lvl>
  </w:abstractNum>
  <w:abstractNum w:abstractNumId="1">
    <w:nsid w:val="8461FADE"/>
    <w:multiLevelType w:val="multilevel"/>
    <w:tmpl w:val="8461FADE"/>
    <w:lvl w:ilvl="0" w:tentative="0">
      <w:start w:val="1"/>
      <w:numFmt w:val="bullet"/>
      <w:lvlText w:val=""/>
      <w:lvlJc w:val="left"/>
      <w:pPr>
        <w:ind w:left="680" w:firstLine="0"/>
      </w:pPr>
      <w:rPr>
        <w:rFonts w:ascii="Wingdings" w:hAnsi="Wingdings" w:eastAsia="Wingdings"/>
        <w:b w:val="0"/>
        <w:i w:val="0"/>
        <w:color w:val="000000"/>
        <w:sz w:val="24"/>
        <w:szCs w:val="24"/>
      </w:rPr>
    </w:lvl>
    <w:lvl w:ilvl="1" w:tentative="0">
      <w:start w:val="1"/>
      <w:numFmt w:val="bullet"/>
      <w:lvlText w:val="-"/>
      <w:lvlJc w:val="left"/>
      <w:pPr>
        <w:ind w:left="1100" w:firstLine="0"/>
      </w:pPr>
      <w:rPr>
        <w:rFonts w:ascii="Symbol" w:hAnsi="Symbol" w:eastAsia="Symbol"/>
        <w:b w:val="0"/>
        <w:i w:val="0"/>
        <w:color w:val="000000"/>
        <w:sz w:val="24"/>
        <w:szCs w:val="24"/>
      </w:rPr>
    </w:lvl>
  </w:abstractNum>
  <w:abstractNum w:abstractNumId="2">
    <w:nsid w:val="91995D4F"/>
    <w:multiLevelType w:val="multilevel"/>
    <w:tmpl w:val="91995D4F"/>
    <w:lvl w:ilvl="0" w:tentative="0">
      <w:start w:val="1"/>
      <w:numFmt w:val="bullet"/>
      <w:lvlText w:val="-"/>
      <w:lvlJc w:val="left"/>
      <w:pPr>
        <w:ind w:left="1100" w:firstLine="0"/>
      </w:pPr>
      <w:rPr>
        <w:rFonts w:ascii="Symbol" w:hAnsi="Symbol" w:eastAsia="Symbol"/>
        <w:b w:val="0"/>
        <w:i w:val="0"/>
        <w:color w:val="000000"/>
        <w:sz w:val="24"/>
        <w:szCs w:val="24"/>
      </w:rPr>
    </w:lvl>
    <w:lvl w:ilvl="1" w:tentative="0">
      <w:start w:val="1"/>
      <w:numFmt w:val="bullet"/>
      <w:lvlText w:val="•"/>
      <w:lvlJc w:val="left"/>
      <w:pPr>
        <w:ind w:left="1520" w:firstLine="0"/>
      </w:pPr>
      <w:rPr>
        <w:rFonts w:ascii="Times New Roman" w:hAnsi="Times New Roman" w:eastAsia="Times New Roman"/>
        <w:b w:val="0"/>
        <w:i w:val="0"/>
        <w:color w:val="000000"/>
        <w:sz w:val="24"/>
        <w:szCs w:val="24"/>
      </w:rPr>
    </w:lvl>
  </w:abstractNum>
  <w:abstractNum w:abstractNumId="3">
    <w:nsid w:val="9239341B"/>
    <w:multiLevelType w:val="singleLevel"/>
    <w:tmpl w:val="9239341B"/>
    <w:lvl w:ilvl="0" w:tentative="0">
      <w:start w:val="1"/>
      <w:numFmt w:val="bullet"/>
      <w:lvlText w:val="-"/>
      <w:lvlJc w:val="left"/>
      <w:pPr>
        <w:ind w:left="1040" w:hanging="360"/>
      </w:pPr>
      <w:rPr>
        <w:rFonts w:ascii="Symbol" w:hAnsi="Symbol" w:eastAsia="Symbol"/>
        <w:b w:val="0"/>
        <w:i w:val="0"/>
        <w:color w:val="000000"/>
        <w:sz w:val="24"/>
        <w:szCs w:val="24"/>
      </w:rPr>
    </w:lvl>
  </w:abstractNum>
  <w:abstractNum w:abstractNumId="4">
    <w:nsid w:val="9288B902"/>
    <w:multiLevelType w:val="multilevel"/>
    <w:tmpl w:val="9288B902"/>
    <w:lvl w:ilvl="0" w:tentative="0">
      <w:start w:val="1"/>
      <w:numFmt w:val="decimal"/>
      <w:lvlText w:val="%1."/>
      <w:lvlJc w:val="left"/>
      <w:pPr>
        <w:ind w:left="1100" w:firstLine="0"/>
      </w:pPr>
      <w:rPr>
        <w:rFonts w:ascii="Times New Roman" w:hAnsi="Times New Roman" w:eastAsia="Times New Roman"/>
        <w:b w:val="0"/>
        <w:i w:val="0"/>
        <w:color w:val="000000"/>
        <w:sz w:val="24"/>
        <w:szCs w:val="24"/>
      </w:rPr>
    </w:lvl>
    <w:lvl w:ilvl="1" w:tentative="0">
      <w:start w:val="1"/>
      <w:numFmt w:val="bullet"/>
      <w:lvlText w:val="-"/>
      <w:lvlJc w:val="left"/>
      <w:pPr>
        <w:ind w:left="1380" w:firstLine="0"/>
      </w:pPr>
      <w:rPr>
        <w:rFonts w:ascii="Symbol" w:hAnsi="Symbol" w:eastAsia="Symbol"/>
        <w:b w:val="0"/>
        <w:i w:val="0"/>
        <w:color w:val="000000"/>
        <w:sz w:val="24"/>
        <w:szCs w:val="24"/>
      </w:rPr>
    </w:lvl>
  </w:abstractNum>
  <w:abstractNum w:abstractNumId="5">
    <w:nsid w:val="9C8AC8EF"/>
    <w:multiLevelType w:val="singleLevel"/>
    <w:tmpl w:val="9C8AC8EF"/>
    <w:lvl w:ilvl="0" w:tentative="0">
      <w:start w:val="1"/>
      <w:numFmt w:val="bullet"/>
      <w:lvlText w:val="-"/>
      <w:lvlJc w:val="left"/>
      <w:pPr>
        <w:ind w:left="1040" w:hanging="360"/>
      </w:pPr>
      <w:rPr>
        <w:rFonts w:ascii="Symbol" w:hAnsi="Symbol" w:eastAsia="Symbol"/>
        <w:b w:val="0"/>
        <w:i w:val="0"/>
        <w:color w:val="000000"/>
        <w:sz w:val="24"/>
        <w:szCs w:val="24"/>
      </w:rPr>
    </w:lvl>
  </w:abstractNum>
  <w:abstractNum w:abstractNumId="6">
    <w:nsid w:val="B0F1ACD9"/>
    <w:multiLevelType w:val="multilevel"/>
    <w:tmpl w:val="B0F1ACD9"/>
    <w:lvl w:ilvl="0" w:tentative="0">
      <w:start w:val="1"/>
      <w:numFmt w:val="decimal"/>
      <w:lvlText w:val="%1."/>
      <w:lvlJc w:val="left"/>
      <w:pPr>
        <w:ind w:left="1100" w:firstLine="0"/>
      </w:pPr>
      <w:rPr>
        <w:rFonts w:ascii="Times New Roman" w:hAnsi="Times New Roman" w:eastAsia="Times New Roman"/>
        <w:b w:val="0"/>
        <w:i w:val="0"/>
        <w:color w:val="000000"/>
        <w:sz w:val="24"/>
        <w:szCs w:val="24"/>
      </w:rPr>
    </w:lvl>
    <w:lvl w:ilvl="1" w:tentative="0">
      <w:start w:val="1"/>
      <w:numFmt w:val="bullet"/>
      <w:lvlText w:val="-"/>
      <w:lvlJc w:val="left"/>
      <w:pPr>
        <w:ind w:left="1380" w:firstLine="0"/>
      </w:pPr>
      <w:rPr>
        <w:rFonts w:ascii="Symbol" w:hAnsi="Symbol" w:eastAsia="Symbol"/>
        <w:b w:val="0"/>
        <w:i w:val="0"/>
        <w:color w:val="000000"/>
        <w:sz w:val="24"/>
        <w:szCs w:val="24"/>
      </w:rPr>
    </w:lvl>
  </w:abstractNum>
  <w:abstractNum w:abstractNumId="7">
    <w:nsid w:val="B5E306ED"/>
    <w:multiLevelType w:val="singleLevel"/>
    <w:tmpl w:val="B5E306ED"/>
    <w:lvl w:ilvl="0" w:tentative="0">
      <w:start w:val="1"/>
      <w:numFmt w:val="bullet"/>
      <w:lvlText w:val="•"/>
      <w:lvlJc w:val="left"/>
      <w:pPr>
        <w:ind w:left="1040" w:hanging="360"/>
      </w:pPr>
      <w:rPr>
        <w:rFonts w:ascii="Times New Roman" w:hAnsi="Times New Roman" w:eastAsia="Times New Roman"/>
        <w:b w:val="0"/>
        <w:i w:val="0"/>
        <w:color w:val="000000"/>
        <w:sz w:val="24"/>
        <w:szCs w:val="24"/>
      </w:rPr>
    </w:lvl>
  </w:abstractNum>
  <w:abstractNum w:abstractNumId="8">
    <w:nsid w:val="BB64CFA9"/>
    <w:multiLevelType w:val="multilevel"/>
    <w:tmpl w:val="BB64CFA9"/>
    <w:lvl w:ilvl="0" w:tentative="0">
      <w:start w:val="1"/>
      <w:numFmt w:val="bullet"/>
      <w:lvlText w:val=""/>
      <w:lvlJc w:val="left"/>
      <w:pPr>
        <w:ind w:left="680" w:firstLine="0"/>
      </w:pPr>
      <w:rPr>
        <w:rFonts w:ascii="Wingdings" w:hAnsi="Wingdings" w:eastAsia="Wingdings"/>
        <w:b w:val="0"/>
        <w:i w:val="0"/>
        <w:color w:val="000000"/>
        <w:sz w:val="24"/>
        <w:szCs w:val="24"/>
      </w:rPr>
    </w:lvl>
    <w:lvl w:ilvl="1" w:tentative="0">
      <w:start w:val="1"/>
      <w:numFmt w:val="bullet"/>
      <w:lvlText w:val="-"/>
      <w:lvlJc w:val="left"/>
      <w:pPr>
        <w:ind w:left="1100" w:firstLine="0"/>
      </w:pPr>
      <w:rPr>
        <w:rFonts w:ascii="Symbol" w:hAnsi="Symbol" w:eastAsia="Symbol"/>
        <w:b w:val="0"/>
        <w:i w:val="0"/>
        <w:color w:val="000000"/>
        <w:sz w:val="24"/>
        <w:szCs w:val="24"/>
      </w:rPr>
    </w:lvl>
  </w:abstractNum>
  <w:abstractNum w:abstractNumId="9">
    <w:nsid w:val="BE923771"/>
    <w:multiLevelType w:val="multilevel"/>
    <w:tmpl w:val="BE923771"/>
    <w:lvl w:ilvl="0" w:tentative="0">
      <w:start w:val="1"/>
      <w:numFmt w:val="decimal"/>
      <w:lvlText w:val="%1."/>
      <w:lvlJc w:val="left"/>
      <w:pPr>
        <w:ind w:left="1100" w:firstLine="0"/>
      </w:pPr>
      <w:rPr>
        <w:rFonts w:ascii="Times New Roman" w:hAnsi="Times New Roman" w:eastAsia="Times New Roman"/>
        <w:b w:val="0"/>
        <w:i w:val="0"/>
        <w:color w:val="000000"/>
        <w:sz w:val="24"/>
        <w:szCs w:val="24"/>
      </w:rPr>
    </w:lvl>
    <w:lvl w:ilvl="1" w:tentative="0">
      <w:start w:val="1"/>
      <w:numFmt w:val="bullet"/>
      <w:lvlText w:val="-"/>
      <w:lvlJc w:val="left"/>
      <w:pPr>
        <w:ind w:left="1380" w:firstLine="0"/>
      </w:pPr>
      <w:rPr>
        <w:rFonts w:ascii="Symbol" w:hAnsi="Symbol" w:eastAsia="Symbol"/>
        <w:b w:val="0"/>
        <w:i w:val="0"/>
        <w:color w:val="000000"/>
        <w:sz w:val="24"/>
        <w:szCs w:val="24"/>
      </w:rPr>
    </w:lvl>
  </w:abstractNum>
  <w:abstractNum w:abstractNumId="10">
    <w:nsid w:val="BF205925"/>
    <w:multiLevelType w:val="multilevel"/>
    <w:tmpl w:val="BF205925"/>
    <w:lvl w:ilvl="0" w:tentative="0">
      <w:start w:val="1"/>
      <w:numFmt w:val="bullet"/>
      <w:lvlText w:val=""/>
      <w:lvlJc w:val="left"/>
      <w:pPr>
        <w:ind w:left="400" w:firstLine="0"/>
      </w:pPr>
      <w:rPr>
        <w:rFonts w:ascii="Wingdings" w:hAnsi="Wingdings" w:eastAsia="Wingdings"/>
        <w:b w:val="0"/>
        <w:i w:val="0"/>
        <w:color w:val="000000"/>
        <w:sz w:val="24"/>
        <w:szCs w:val="24"/>
      </w:rPr>
    </w:lvl>
    <w:lvl w:ilvl="1" w:tentative="0">
      <w:start w:val="1"/>
      <w:numFmt w:val="bullet"/>
      <w:lvlText w:val="•"/>
      <w:lvlJc w:val="left"/>
      <w:pPr>
        <w:ind w:left="1040" w:hanging="360"/>
      </w:pPr>
      <w:rPr>
        <w:rFonts w:ascii="Times New Roman" w:hAnsi="Times New Roman" w:eastAsia="Times New Roman"/>
        <w:b w:val="0"/>
        <w:i w:val="0"/>
        <w:color w:val="000000"/>
        <w:sz w:val="24"/>
        <w:szCs w:val="24"/>
      </w:rPr>
    </w:lvl>
  </w:abstractNum>
  <w:abstractNum w:abstractNumId="11">
    <w:nsid w:val="C8879AEF"/>
    <w:multiLevelType w:val="singleLevel"/>
    <w:tmpl w:val="C8879AEF"/>
    <w:lvl w:ilvl="0" w:tentative="0">
      <w:start w:val="1"/>
      <w:numFmt w:val="bullet"/>
      <w:lvlText w:val="-"/>
      <w:lvlJc w:val="left"/>
      <w:pPr>
        <w:ind w:left="1040" w:hanging="360"/>
      </w:pPr>
      <w:rPr>
        <w:rFonts w:ascii="Symbol" w:hAnsi="Symbol" w:eastAsia="Symbol"/>
        <w:b w:val="0"/>
        <w:i w:val="0"/>
        <w:color w:val="000000"/>
        <w:sz w:val="24"/>
        <w:szCs w:val="24"/>
      </w:rPr>
    </w:lvl>
  </w:abstractNum>
  <w:abstractNum w:abstractNumId="12">
    <w:nsid w:val="CF092B84"/>
    <w:multiLevelType w:val="singleLevel"/>
    <w:tmpl w:val="CF092B84"/>
    <w:lvl w:ilvl="0" w:tentative="0">
      <w:start w:val="1"/>
      <w:numFmt w:val="bullet"/>
      <w:lvlText w:val="-"/>
      <w:lvlJc w:val="left"/>
      <w:pPr>
        <w:ind w:left="1320" w:hanging="359"/>
      </w:pPr>
      <w:rPr>
        <w:rFonts w:ascii="Symbol" w:hAnsi="Symbol" w:eastAsia="Symbol"/>
        <w:b w:val="0"/>
        <w:i w:val="0"/>
        <w:color w:val="000000"/>
        <w:sz w:val="24"/>
        <w:szCs w:val="24"/>
      </w:rPr>
    </w:lvl>
  </w:abstractNum>
  <w:abstractNum w:abstractNumId="13">
    <w:nsid w:val="D7D140E4"/>
    <w:multiLevelType w:val="singleLevel"/>
    <w:tmpl w:val="D7D140E4"/>
    <w:lvl w:ilvl="0" w:tentative="0">
      <w:start w:val="1"/>
      <w:numFmt w:val="bullet"/>
      <w:lvlText w:val=""/>
      <w:lvlJc w:val="left"/>
      <w:pPr>
        <w:ind w:left="540" w:firstLine="0"/>
      </w:pPr>
      <w:rPr>
        <w:rFonts w:ascii="Wingdings" w:hAnsi="Wingdings" w:eastAsia="Wingdings"/>
        <w:b w:val="0"/>
        <w:i w:val="0"/>
        <w:color w:val="000000"/>
        <w:sz w:val="24"/>
        <w:szCs w:val="24"/>
      </w:rPr>
    </w:lvl>
  </w:abstractNum>
  <w:abstractNum w:abstractNumId="14">
    <w:nsid w:val="D7F9FE59"/>
    <w:multiLevelType w:val="singleLevel"/>
    <w:tmpl w:val="D7F9FE59"/>
    <w:lvl w:ilvl="0" w:tentative="0">
      <w:start w:val="1"/>
      <w:numFmt w:val="bullet"/>
      <w:lvlText w:val="-"/>
      <w:lvlJc w:val="left"/>
      <w:pPr>
        <w:ind w:left="1040" w:hanging="360"/>
      </w:pPr>
      <w:rPr>
        <w:rFonts w:ascii="Symbol" w:hAnsi="Symbol" w:eastAsia="Symbol"/>
        <w:b w:val="0"/>
        <w:i w:val="0"/>
        <w:color w:val="000000"/>
        <w:sz w:val="24"/>
        <w:szCs w:val="24"/>
      </w:rPr>
    </w:lvl>
  </w:abstractNum>
  <w:abstractNum w:abstractNumId="15">
    <w:nsid w:val="DCBA6B53"/>
    <w:multiLevelType w:val="singleLevel"/>
    <w:tmpl w:val="DCBA6B53"/>
    <w:lvl w:ilvl="0" w:tentative="0">
      <w:start w:val="1"/>
      <w:numFmt w:val="bullet"/>
      <w:lvlText w:val="-"/>
      <w:lvlJc w:val="left"/>
      <w:pPr>
        <w:ind w:left="680" w:firstLine="0"/>
      </w:pPr>
      <w:rPr>
        <w:rFonts w:ascii="Symbol" w:hAnsi="Symbol" w:eastAsia="Symbol"/>
        <w:b w:val="0"/>
        <w:i w:val="0"/>
        <w:color w:val="000000"/>
        <w:sz w:val="24"/>
        <w:szCs w:val="24"/>
      </w:rPr>
    </w:lvl>
  </w:abstractNum>
  <w:abstractNum w:abstractNumId="16">
    <w:nsid w:val="E093A4B0"/>
    <w:multiLevelType w:val="multilevel"/>
    <w:tmpl w:val="E093A4B0"/>
    <w:lvl w:ilvl="0" w:tentative="0">
      <w:start w:val="5"/>
      <w:numFmt w:val="decimal"/>
      <w:lvlText w:val="%1."/>
      <w:lvlJc w:val="left"/>
      <w:pPr>
        <w:ind w:left="1100" w:firstLine="0"/>
      </w:pPr>
      <w:rPr>
        <w:rFonts w:ascii="Times New Roman" w:hAnsi="Times New Roman" w:eastAsia="Times New Roman"/>
        <w:b w:val="0"/>
        <w:i w:val="0"/>
        <w:color w:val="000000"/>
        <w:sz w:val="24"/>
        <w:szCs w:val="24"/>
      </w:rPr>
    </w:lvl>
    <w:lvl w:ilvl="1" w:tentative="0">
      <w:start w:val="1"/>
      <w:numFmt w:val="bullet"/>
      <w:lvlText w:val="-"/>
      <w:lvlJc w:val="left"/>
      <w:pPr>
        <w:ind w:left="1380" w:firstLine="0"/>
      </w:pPr>
      <w:rPr>
        <w:rFonts w:ascii="Symbol" w:hAnsi="Symbol" w:eastAsia="Symbol"/>
        <w:b w:val="0"/>
        <w:i w:val="0"/>
        <w:color w:val="000000"/>
        <w:sz w:val="24"/>
        <w:szCs w:val="24"/>
      </w:rPr>
    </w:lvl>
  </w:abstractNum>
  <w:abstractNum w:abstractNumId="17">
    <w:nsid w:val="F0E89278"/>
    <w:multiLevelType w:val="singleLevel"/>
    <w:tmpl w:val="F0E89278"/>
    <w:lvl w:ilvl="0" w:tentative="0">
      <w:start w:val="1"/>
      <w:numFmt w:val="bullet"/>
      <w:lvlText w:val=""/>
      <w:lvlJc w:val="left"/>
      <w:pPr>
        <w:ind w:left="540" w:firstLine="0"/>
      </w:pPr>
      <w:rPr>
        <w:rFonts w:ascii="Wingdings" w:hAnsi="Wingdings" w:eastAsia="Wingdings"/>
        <w:b w:val="0"/>
        <w:i w:val="0"/>
        <w:color w:val="000000"/>
        <w:sz w:val="24"/>
        <w:szCs w:val="24"/>
      </w:rPr>
    </w:lvl>
  </w:abstractNum>
  <w:abstractNum w:abstractNumId="18">
    <w:nsid w:val="F4B5D9F5"/>
    <w:multiLevelType w:val="singleLevel"/>
    <w:tmpl w:val="F4B5D9F5"/>
    <w:lvl w:ilvl="0" w:tentative="0">
      <w:start w:val="1"/>
      <w:numFmt w:val="bullet"/>
      <w:lvlText w:val="-"/>
      <w:lvlJc w:val="left"/>
      <w:pPr>
        <w:ind w:left="680" w:firstLine="0"/>
      </w:pPr>
      <w:rPr>
        <w:rFonts w:ascii="Symbol" w:hAnsi="Symbol" w:eastAsia="Symbol"/>
        <w:b w:val="0"/>
        <w:i w:val="0"/>
        <w:color w:val="000000"/>
        <w:sz w:val="24"/>
        <w:szCs w:val="24"/>
      </w:rPr>
    </w:lvl>
  </w:abstractNum>
  <w:abstractNum w:abstractNumId="19">
    <w:nsid w:val="F7735DC9"/>
    <w:multiLevelType w:val="singleLevel"/>
    <w:tmpl w:val="F7735DC9"/>
    <w:lvl w:ilvl="0" w:tentative="0">
      <w:start w:val="1"/>
      <w:numFmt w:val="bullet"/>
      <w:lvlText w:val="•"/>
      <w:lvlJc w:val="left"/>
      <w:pPr>
        <w:ind w:left="1820" w:firstLine="0"/>
      </w:pPr>
      <w:rPr>
        <w:rFonts w:ascii="Times New Roman" w:hAnsi="Times New Roman" w:eastAsia="Times New Roman"/>
        <w:b w:val="0"/>
        <w:i w:val="0"/>
        <w:color w:val="000000"/>
        <w:sz w:val="24"/>
        <w:szCs w:val="24"/>
      </w:rPr>
    </w:lvl>
  </w:abstractNum>
  <w:abstractNum w:abstractNumId="20">
    <w:nsid w:val="0053208E"/>
    <w:multiLevelType w:val="singleLevel"/>
    <w:tmpl w:val="0053208E"/>
    <w:lvl w:ilvl="0" w:tentative="0">
      <w:start w:val="1"/>
      <w:numFmt w:val="bullet"/>
      <w:lvlText w:val="-"/>
      <w:lvlJc w:val="left"/>
      <w:pPr>
        <w:ind w:left="1320" w:hanging="359"/>
      </w:pPr>
      <w:rPr>
        <w:rFonts w:ascii="Symbol" w:hAnsi="Symbol" w:eastAsia="Symbol"/>
        <w:b w:val="0"/>
        <w:i w:val="0"/>
        <w:color w:val="000000"/>
        <w:sz w:val="24"/>
        <w:szCs w:val="24"/>
      </w:rPr>
    </w:lvl>
  </w:abstractNum>
  <w:abstractNum w:abstractNumId="21">
    <w:nsid w:val="0248C179"/>
    <w:multiLevelType w:val="singleLevel"/>
    <w:tmpl w:val="0248C179"/>
    <w:lvl w:ilvl="0" w:tentative="0">
      <w:start w:val="1"/>
      <w:numFmt w:val="bullet"/>
      <w:lvlText w:val="-"/>
      <w:lvlJc w:val="left"/>
      <w:pPr>
        <w:ind w:left="1040" w:hanging="360"/>
      </w:pPr>
      <w:rPr>
        <w:rFonts w:ascii="Symbol" w:hAnsi="Symbol" w:eastAsia="Symbol"/>
        <w:b w:val="0"/>
        <w:i w:val="0"/>
        <w:color w:val="000000"/>
        <w:sz w:val="24"/>
        <w:szCs w:val="24"/>
      </w:rPr>
    </w:lvl>
  </w:abstractNum>
  <w:abstractNum w:abstractNumId="22">
    <w:nsid w:val="03D62ECE"/>
    <w:multiLevelType w:val="singleLevel"/>
    <w:tmpl w:val="03D62ECE"/>
    <w:lvl w:ilvl="0" w:tentative="0">
      <w:start w:val="1"/>
      <w:numFmt w:val="bullet"/>
      <w:lvlText w:val=""/>
      <w:lvlJc w:val="left"/>
      <w:pPr>
        <w:ind w:left="680" w:firstLine="0"/>
      </w:pPr>
      <w:rPr>
        <w:rFonts w:ascii="Wingdings" w:hAnsi="Wingdings" w:eastAsia="Wingdings"/>
        <w:b w:val="0"/>
        <w:i w:val="0"/>
        <w:color w:val="000000"/>
        <w:sz w:val="24"/>
        <w:szCs w:val="24"/>
      </w:rPr>
    </w:lvl>
  </w:abstractNum>
  <w:abstractNum w:abstractNumId="23">
    <w:nsid w:val="0E640482"/>
    <w:multiLevelType w:val="singleLevel"/>
    <w:tmpl w:val="0E640482"/>
    <w:lvl w:ilvl="0" w:tentative="0">
      <w:start w:val="1"/>
      <w:numFmt w:val="bullet"/>
      <w:lvlText w:val="-"/>
      <w:lvlJc w:val="left"/>
      <w:pPr>
        <w:ind w:left="1040" w:hanging="360"/>
      </w:pPr>
      <w:rPr>
        <w:rFonts w:ascii="Symbol" w:hAnsi="Symbol" w:eastAsia="Symbol"/>
        <w:b w:val="0"/>
        <w:i w:val="0"/>
        <w:color w:val="000000"/>
        <w:sz w:val="24"/>
        <w:szCs w:val="24"/>
      </w:rPr>
    </w:lvl>
  </w:abstractNum>
  <w:abstractNum w:abstractNumId="24">
    <w:nsid w:val="0F9F9CCA"/>
    <w:multiLevelType w:val="singleLevel"/>
    <w:tmpl w:val="0F9F9CCA"/>
    <w:lvl w:ilvl="0" w:tentative="0">
      <w:start w:val="1"/>
      <w:numFmt w:val="bullet"/>
      <w:lvlText w:val=""/>
      <w:lvlJc w:val="left"/>
      <w:pPr>
        <w:ind w:left="540" w:firstLine="0"/>
      </w:pPr>
      <w:rPr>
        <w:rFonts w:ascii="Wingdings" w:hAnsi="Wingdings" w:eastAsia="Wingdings"/>
        <w:b w:val="0"/>
        <w:i w:val="0"/>
        <w:color w:val="000000"/>
        <w:sz w:val="24"/>
        <w:szCs w:val="24"/>
      </w:rPr>
    </w:lvl>
  </w:abstractNum>
  <w:abstractNum w:abstractNumId="25">
    <w:nsid w:val="23E97754"/>
    <w:multiLevelType w:val="singleLevel"/>
    <w:tmpl w:val="23E97754"/>
    <w:lvl w:ilvl="0" w:tentative="0">
      <w:start w:val="1"/>
      <w:numFmt w:val="bullet"/>
      <w:lvlText w:val="-"/>
      <w:lvlJc w:val="left"/>
      <w:pPr>
        <w:ind w:left="1040" w:hanging="360"/>
      </w:pPr>
      <w:rPr>
        <w:rFonts w:ascii="Symbol" w:hAnsi="Symbol" w:eastAsia="Symbol"/>
        <w:b w:val="0"/>
        <w:i w:val="0"/>
        <w:color w:val="000000"/>
        <w:sz w:val="24"/>
        <w:szCs w:val="24"/>
      </w:rPr>
    </w:lvl>
  </w:abstractNum>
  <w:abstractNum w:abstractNumId="26">
    <w:nsid w:val="243FCF68"/>
    <w:multiLevelType w:val="multilevel"/>
    <w:tmpl w:val="243FCF68"/>
    <w:lvl w:ilvl="0" w:tentative="0">
      <w:start w:val="3"/>
      <w:numFmt w:val="decimal"/>
      <w:lvlText w:val="%1."/>
      <w:lvlJc w:val="left"/>
      <w:pPr>
        <w:ind w:left="1100" w:firstLine="0"/>
      </w:pPr>
      <w:rPr>
        <w:rFonts w:ascii="Times New Roman" w:hAnsi="Times New Roman" w:eastAsia="Times New Roman"/>
        <w:b w:val="0"/>
        <w:i w:val="0"/>
        <w:color w:val="000000"/>
        <w:sz w:val="24"/>
        <w:szCs w:val="24"/>
      </w:rPr>
    </w:lvl>
    <w:lvl w:ilvl="1" w:tentative="0">
      <w:start w:val="1"/>
      <w:numFmt w:val="bullet"/>
      <w:lvlText w:val="-"/>
      <w:lvlJc w:val="left"/>
      <w:pPr>
        <w:ind w:left="1380" w:firstLine="0"/>
      </w:pPr>
      <w:rPr>
        <w:rFonts w:ascii="Symbol" w:hAnsi="Symbol" w:eastAsia="Symbol"/>
        <w:b w:val="0"/>
        <w:i w:val="0"/>
        <w:color w:val="000000"/>
        <w:sz w:val="24"/>
        <w:szCs w:val="24"/>
      </w:rPr>
    </w:lvl>
  </w:abstractNum>
  <w:abstractNum w:abstractNumId="27">
    <w:nsid w:val="2470EC97"/>
    <w:multiLevelType w:val="singleLevel"/>
    <w:tmpl w:val="2470EC97"/>
    <w:lvl w:ilvl="0" w:tentative="0">
      <w:start w:val="1"/>
      <w:numFmt w:val="bullet"/>
      <w:lvlText w:val="-"/>
      <w:lvlJc w:val="left"/>
      <w:pPr>
        <w:ind w:left="680" w:firstLine="0"/>
      </w:pPr>
      <w:rPr>
        <w:rFonts w:ascii="Symbol" w:hAnsi="Symbol" w:eastAsia="Symbol"/>
        <w:b w:val="0"/>
        <w:i w:val="0"/>
        <w:color w:val="000000"/>
        <w:sz w:val="24"/>
        <w:szCs w:val="24"/>
      </w:rPr>
    </w:lvl>
  </w:abstractNum>
  <w:abstractNum w:abstractNumId="28">
    <w:nsid w:val="25B654F3"/>
    <w:multiLevelType w:val="singleLevel"/>
    <w:tmpl w:val="25B654F3"/>
    <w:lvl w:ilvl="0" w:tentative="0">
      <w:start w:val="1"/>
      <w:numFmt w:val="bullet"/>
      <w:lvlText w:val=""/>
      <w:lvlJc w:val="left"/>
      <w:pPr>
        <w:ind w:left="680" w:firstLine="0"/>
      </w:pPr>
      <w:rPr>
        <w:rFonts w:ascii="Wingdings" w:hAnsi="Wingdings" w:eastAsia="Wingdings"/>
        <w:b w:val="0"/>
        <w:i w:val="0"/>
        <w:color w:val="000000"/>
        <w:sz w:val="24"/>
        <w:szCs w:val="24"/>
      </w:rPr>
    </w:lvl>
  </w:abstractNum>
  <w:abstractNum w:abstractNumId="29">
    <w:nsid w:val="2A8F537B"/>
    <w:multiLevelType w:val="singleLevel"/>
    <w:tmpl w:val="2A8F537B"/>
    <w:lvl w:ilvl="0" w:tentative="0">
      <w:start w:val="1"/>
      <w:numFmt w:val="bullet"/>
      <w:lvlText w:val="-"/>
      <w:lvlJc w:val="left"/>
      <w:pPr>
        <w:ind w:left="1040" w:hanging="360"/>
      </w:pPr>
      <w:rPr>
        <w:rFonts w:ascii="Symbol" w:hAnsi="Symbol" w:eastAsia="Symbol"/>
        <w:b w:val="0"/>
        <w:i w:val="0"/>
        <w:color w:val="000000"/>
        <w:sz w:val="24"/>
        <w:szCs w:val="24"/>
      </w:rPr>
    </w:lvl>
  </w:abstractNum>
  <w:abstractNum w:abstractNumId="30">
    <w:nsid w:val="2E997AF3"/>
    <w:multiLevelType w:val="singleLevel"/>
    <w:tmpl w:val="2E997AF3"/>
    <w:lvl w:ilvl="0" w:tentative="0">
      <w:start w:val="2"/>
      <w:numFmt w:val="decimal"/>
      <w:suff w:val="space"/>
      <w:lvlText w:val="[%1]"/>
      <w:lvlJc w:val="left"/>
    </w:lvl>
  </w:abstractNum>
  <w:abstractNum w:abstractNumId="31">
    <w:nsid w:val="30FC5B15"/>
    <w:multiLevelType w:val="singleLevel"/>
    <w:tmpl w:val="30FC5B15"/>
    <w:lvl w:ilvl="0" w:tentative="0">
      <w:start w:val="1"/>
      <w:numFmt w:val="bullet"/>
      <w:lvlText w:val="-"/>
      <w:lvlJc w:val="left"/>
      <w:pPr>
        <w:ind w:left="400" w:firstLine="0"/>
      </w:pPr>
      <w:rPr>
        <w:rFonts w:ascii="Times New Roman" w:hAnsi="Times New Roman" w:eastAsia="Times New Roman"/>
        <w:b w:val="0"/>
        <w:i w:val="0"/>
        <w:color w:val="000000"/>
        <w:sz w:val="24"/>
        <w:szCs w:val="24"/>
      </w:rPr>
    </w:lvl>
  </w:abstractNum>
  <w:abstractNum w:abstractNumId="32">
    <w:nsid w:val="322D85CA"/>
    <w:multiLevelType w:val="singleLevel"/>
    <w:tmpl w:val="322D85CA"/>
    <w:lvl w:ilvl="0" w:tentative="0">
      <w:start w:val="1"/>
      <w:numFmt w:val="bullet"/>
      <w:lvlText w:val=""/>
      <w:lvlJc w:val="left"/>
      <w:pPr>
        <w:ind w:left="540" w:firstLine="0"/>
      </w:pPr>
      <w:rPr>
        <w:rFonts w:ascii="Wingdings" w:hAnsi="Wingdings" w:eastAsia="Wingdings"/>
        <w:b w:val="0"/>
        <w:i w:val="0"/>
        <w:color w:val="000000"/>
        <w:sz w:val="24"/>
        <w:szCs w:val="24"/>
      </w:rPr>
    </w:lvl>
  </w:abstractNum>
  <w:abstractNum w:abstractNumId="33">
    <w:nsid w:val="39A0D9AC"/>
    <w:multiLevelType w:val="multilevel"/>
    <w:tmpl w:val="39A0D9AC"/>
    <w:lvl w:ilvl="0" w:tentative="0">
      <w:start w:val="1"/>
      <w:numFmt w:val="bullet"/>
      <w:lvlText w:val=""/>
      <w:lvlJc w:val="left"/>
      <w:pPr>
        <w:ind w:left="680" w:firstLine="0"/>
      </w:pPr>
      <w:rPr>
        <w:rFonts w:ascii="Wingdings" w:hAnsi="Wingdings" w:eastAsia="Wingdings"/>
        <w:b w:val="0"/>
        <w:i w:val="0"/>
        <w:color w:val="000000"/>
        <w:sz w:val="24"/>
        <w:szCs w:val="24"/>
      </w:rPr>
    </w:lvl>
    <w:lvl w:ilvl="1" w:tentative="0">
      <w:start w:val="1"/>
      <w:numFmt w:val="bullet"/>
      <w:lvlText w:val="-"/>
      <w:lvlJc w:val="left"/>
      <w:pPr>
        <w:ind w:left="1460" w:hanging="361"/>
      </w:pPr>
      <w:rPr>
        <w:rFonts w:ascii="Symbol" w:hAnsi="Symbol" w:eastAsia="Symbol"/>
        <w:b w:val="0"/>
        <w:i w:val="0"/>
        <w:color w:val="000000"/>
        <w:sz w:val="24"/>
        <w:szCs w:val="24"/>
      </w:rPr>
    </w:lvl>
  </w:abstractNum>
  <w:abstractNum w:abstractNumId="34">
    <w:nsid w:val="46A08BB8"/>
    <w:multiLevelType w:val="multilevel"/>
    <w:tmpl w:val="46A08BB8"/>
    <w:lvl w:ilvl="0" w:tentative="0">
      <w:start w:val="1"/>
      <w:numFmt w:val="bullet"/>
      <w:lvlText w:val=""/>
      <w:lvlJc w:val="left"/>
      <w:pPr>
        <w:ind w:left="680" w:firstLine="0"/>
      </w:pPr>
      <w:rPr>
        <w:rFonts w:ascii="Wingdings" w:hAnsi="Wingdings" w:eastAsia="Wingdings"/>
        <w:b w:val="0"/>
        <w:i w:val="0"/>
        <w:color w:val="000000"/>
        <w:sz w:val="24"/>
        <w:szCs w:val="24"/>
      </w:rPr>
    </w:lvl>
    <w:lvl w:ilvl="1" w:tentative="0">
      <w:start w:val="1"/>
      <w:numFmt w:val="bullet"/>
      <w:lvlText w:val="-"/>
      <w:lvlJc w:val="left"/>
      <w:pPr>
        <w:ind w:left="1100" w:firstLine="0"/>
      </w:pPr>
      <w:rPr>
        <w:rFonts w:ascii="Symbol" w:hAnsi="Symbol" w:eastAsia="Symbol"/>
        <w:b w:val="0"/>
        <w:i w:val="0"/>
        <w:color w:val="000000"/>
        <w:sz w:val="24"/>
        <w:szCs w:val="24"/>
      </w:rPr>
    </w:lvl>
  </w:abstractNum>
  <w:abstractNum w:abstractNumId="35">
    <w:nsid w:val="4C1BAE26"/>
    <w:multiLevelType w:val="singleLevel"/>
    <w:tmpl w:val="4C1BAE26"/>
    <w:lvl w:ilvl="0" w:tentative="0">
      <w:start w:val="1"/>
      <w:numFmt w:val="bullet"/>
      <w:lvlText w:val="-"/>
      <w:lvlJc w:val="left"/>
      <w:pPr>
        <w:ind w:left="680" w:firstLine="0"/>
      </w:pPr>
      <w:rPr>
        <w:rFonts w:ascii="Symbol" w:hAnsi="Symbol" w:eastAsia="Symbol"/>
        <w:b w:val="0"/>
        <w:i w:val="0"/>
        <w:color w:val="000000"/>
        <w:sz w:val="24"/>
        <w:szCs w:val="24"/>
      </w:rPr>
    </w:lvl>
  </w:abstractNum>
  <w:abstractNum w:abstractNumId="36">
    <w:nsid w:val="4D4DC07F"/>
    <w:multiLevelType w:val="multilevel"/>
    <w:tmpl w:val="4D4DC07F"/>
    <w:lvl w:ilvl="0" w:tentative="0">
      <w:start w:val="1"/>
      <w:numFmt w:val="bullet"/>
      <w:lvlText w:val="-"/>
      <w:lvlJc w:val="left"/>
      <w:pPr>
        <w:ind w:left="680" w:firstLine="0"/>
      </w:pPr>
      <w:rPr>
        <w:rFonts w:ascii="Symbol" w:hAnsi="Symbol" w:eastAsia="Symbol"/>
        <w:b w:val="0"/>
        <w:i w:val="0"/>
        <w:color w:val="000000"/>
        <w:sz w:val="24"/>
        <w:szCs w:val="24"/>
      </w:rPr>
    </w:lvl>
    <w:lvl w:ilvl="1" w:tentative="0">
      <w:start w:val="1"/>
      <w:numFmt w:val="bullet"/>
      <w:lvlText w:val=""/>
      <w:lvlJc w:val="left"/>
      <w:pPr>
        <w:ind w:left="1460" w:hanging="361"/>
      </w:pPr>
      <w:rPr>
        <w:rFonts w:ascii="Symbol" w:hAnsi="Symbol" w:eastAsia="Symbol"/>
        <w:b w:val="0"/>
        <w:i w:val="0"/>
        <w:color w:val="000000"/>
        <w:sz w:val="24"/>
        <w:szCs w:val="24"/>
      </w:rPr>
    </w:lvl>
  </w:abstractNum>
  <w:abstractNum w:abstractNumId="37">
    <w:nsid w:val="4D94DA66"/>
    <w:multiLevelType w:val="multilevel"/>
    <w:tmpl w:val="4D94DA66"/>
    <w:lvl w:ilvl="0" w:tentative="0">
      <w:start w:val="4"/>
      <w:numFmt w:val="decimal"/>
      <w:lvlText w:val="%1."/>
      <w:lvlJc w:val="left"/>
      <w:pPr>
        <w:ind w:left="1100" w:firstLine="0"/>
      </w:pPr>
      <w:rPr>
        <w:rFonts w:ascii="Times New Roman" w:hAnsi="Times New Roman" w:eastAsia="Times New Roman"/>
        <w:b w:val="0"/>
        <w:i w:val="0"/>
        <w:color w:val="000000"/>
        <w:sz w:val="24"/>
        <w:szCs w:val="24"/>
      </w:rPr>
    </w:lvl>
    <w:lvl w:ilvl="1" w:tentative="0">
      <w:start w:val="1"/>
      <w:numFmt w:val="bullet"/>
      <w:lvlText w:val="-"/>
      <w:lvlJc w:val="left"/>
      <w:pPr>
        <w:ind w:left="1380" w:firstLine="0"/>
      </w:pPr>
      <w:rPr>
        <w:rFonts w:ascii="Symbol" w:hAnsi="Symbol" w:eastAsia="Symbol"/>
        <w:b w:val="0"/>
        <w:i w:val="0"/>
        <w:color w:val="000000"/>
        <w:sz w:val="24"/>
        <w:szCs w:val="24"/>
      </w:rPr>
    </w:lvl>
    <w:lvl w:ilvl="2" w:tentative="0">
      <w:start w:val="1"/>
      <w:numFmt w:val="bullet"/>
      <w:lvlText w:val="•"/>
      <w:lvlJc w:val="left"/>
      <w:pPr>
        <w:ind w:left="1820" w:firstLine="0"/>
      </w:pPr>
      <w:rPr>
        <w:rFonts w:ascii="Times New Roman" w:hAnsi="Times New Roman" w:eastAsia="Times New Roman"/>
        <w:b w:val="0"/>
        <w:i w:val="0"/>
        <w:color w:val="000000"/>
        <w:sz w:val="24"/>
        <w:szCs w:val="24"/>
      </w:rPr>
    </w:lvl>
  </w:abstractNum>
  <w:abstractNum w:abstractNumId="38">
    <w:nsid w:val="58765686"/>
    <w:multiLevelType w:val="multilevel"/>
    <w:tmpl w:val="58765686"/>
    <w:lvl w:ilvl="0" w:tentative="0">
      <w:start w:val="1"/>
      <w:numFmt w:val="decimal"/>
      <w:lvlText w:val="%1."/>
      <w:lvlJc w:val="left"/>
      <w:pPr>
        <w:ind w:left="1100" w:firstLine="0"/>
      </w:pPr>
      <w:rPr>
        <w:rFonts w:ascii="Times New Roman" w:hAnsi="Times New Roman" w:eastAsia="Times New Roman"/>
        <w:b w:val="0"/>
        <w:i w:val="0"/>
        <w:color w:val="000000"/>
        <w:sz w:val="24"/>
        <w:szCs w:val="24"/>
      </w:rPr>
    </w:lvl>
    <w:lvl w:ilvl="1" w:tentative="0">
      <w:start w:val="1"/>
      <w:numFmt w:val="bullet"/>
      <w:lvlText w:val="-"/>
      <w:lvlJc w:val="left"/>
      <w:pPr>
        <w:ind w:left="1380" w:firstLine="0"/>
      </w:pPr>
      <w:rPr>
        <w:rFonts w:ascii="Symbol" w:hAnsi="Symbol" w:eastAsia="Symbol"/>
        <w:b w:val="0"/>
        <w:i w:val="0"/>
        <w:color w:val="000000"/>
        <w:sz w:val="24"/>
        <w:szCs w:val="24"/>
      </w:rPr>
    </w:lvl>
  </w:abstractNum>
  <w:abstractNum w:abstractNumId="39">
    <w:nsid w:val="59ADCABA"/>
    <w:multiLevelType w:val="singleLevel"/>
    <w:tmpl w:val="59ADCABA"/>
    <w:lvl w:ilvl="0" w:tentative="0">
      <w:start w:val="1"/>
      <w:numFmt w:val="bullet"/>
      <w:lvlText w:val=""/>
      <w:lvlJc w:val="left"/>
      <w:pPr>
        <w:ind w:left="680" w:firstLine="0"/>
      </w:pPr>
      <w:rPr>
        <w:rFonts w:ascii="Wingdings" w:hAnsi="Wingdings" w:eastAsia="Wingdings"/>
        <w:b w:val="0"/>
        <w:i w:val="0"/>
        <w:color w:val="000000"/>
        <w:sz w:val="24"/>
        <w:szCs w:val="24"/>
      </w:rPr>
    </w:lvl>
  </w:abstractNum>
  <w:abstractNum w:abstractNumId="40">
    <w:nsid w:val="5A241D34"/>
    <w:multiLevelType w:val="singleLevel"/>
    <w:tmpl w:val="5A241D34"/>
    <w:lvl w:ilvl="0" w:tentative="0">
      <w:start w:val="1"/>
      <w:numFmt w:val="bullet"/>
      <w:lvlText w:val="-"/>
      <w:lvlJc w:val="left"/>
      <w:pPr>
        <w:ind w:left="680" w:firstLine="0"/>
      </w:pPr>
      <w:rPr>
        <w:rFonts w:ascii="Symbol" w:hAnsi="Symbol" w:eastAsia="Symbol"/>
        <w:b w:val="0"/>
        <w:i w:val="0"/>
        <w:color w:val="000000"/>
        <w:sz w:val="24"/>
        <w:szCs w:val="24"/>
      </w:rPr>
    </w:lvl>
  </w:abstractNum>
  <w:abstractNum w:abstractNumId="41">
    <w:nsid w:val="60382F6E"/>
    <w:multiLevelType w:val="singleLevel"/>
    <w:tmpl w:val="60382F6E"/>
    <w:lvl w:ilvl="0" w:tentative="0">
      <w:start w:val="1"/>
      <w:numFmt w:val="bullet"/>
      <w:lvlText w:val="-"/>
      <w:lvlJc w:val="left"/>
      <w:pPr>
        <w:ind w:left="680" w:firstLine="0"/>
      </w:pPr>
      <w:rPr>
        <w:rFonts w:ascii="Symbol" w:hAnsi="Symbol" w:eastAsia="Symbol"/>
        <w:b w:val="0"/>
        <w:i w:val="0"/>
        <w:color w:val="000000"/>
        <w:sz w:val="24"/>
        <w:szCs w:val="24"/>
      </w:rPr>
    </w:lvl>
  </w:abstractNum>
  <w:abstractNum w:abstractNumId="42">
    <w:nsid w:val="629F7852"/>
    <w:multiLevelType w:val="multilevel"/>
    <w:tmpl w:val="629F7852"/>
    <w:lvl w:ilvl="0" w:tentative="0">
      <w:start w:val="1"/>
      <w:numFmt w:val="bullet"/>
      <w:lvlText w:val=""/>
      <w:lvlJc w:val="left"/>
      <w:pPr>
        <w:ind w:left="680" w:firstLine="0"/>
      </w:pPr>
      <w:rPr>
        <w:rFonts w:ascii="Wingdings" w:hAnsi="Wingdings" w:eastAsia="Wingdings"/>
        <w:b w:val="0"/>
        <w:i w:val="0"/>
        <w:color w:val="000000"/>
        <w:sz w:val="24"/>
        <w:szCs w:val="24"/>
      </w:rPr>
    </w:lvl>
    <w:lvl w:ilvl="1" w:tentative="0">
      <w:start w:val="1"/>
      <w:numFmt w:val="bullet"/>
      <w:lvlText w:val="-"/>
      <w:lvlJc w:val="left"/>
      <w:pPr>
        <w:ind w:left="1100" w:firstLine="0"/>
      </w:pPr>
      <w:rPr>
        <w:rFonts w:ascii="Symbol" w:hAnsi="Symbol" w:eastAsia="Symbol"/>
        <w:b w:val="0"/>
        <w:i w:val="0"/>
        <w:color w:val="000000"/>
        <w:sz w:val="24"/>
        <w:szCs w:val="24"/>
      </w:rPr>
    </w:lvl>
  </w:abstractNum>
  <w:abstractNum w:abstractNumId="43">
    <w:nsid w:val="72183CF9"/>
    <w:multiLevelType w:val="singleLevel"/>
    <w:tmpl w:val="72183CF9"/>
    <w:lvl w:ilvl="0" w:tentative="0">
      <w:start w:val="1"/>
      <w:numFmt w:val="bullet"/>
      <w:lvlText w:val="-"/>
      <w:lvlJc w:val="left"/>
      <w:pPr>
        <w:ind w:left="1040" w:hanging="360"/>
      </w:pPr>
      <w:rPr>
        <w:rFonts w:ascii="Symbol" w:hAnsi="Symbol" w:eastAsia="Symbol"/>
        <w:b w:val="0"/>
        <w:i w:val="0"/>
        <w:color w:val="000000"/>
        <w:sz w:val="24"/>
        <w:szCs w:val="24"/>
      </w:rPr>
    </w:lvl>
  </w:abstractNum>
  <w:abstractNum w:abstractNumId="44">
    <w:nsid w:val="74C28B35"/>
    <w:multiLevelType w:val="singleLevel"/>
    <w:tmpl w:val="74C28B35"/>
    <w:lvl w:ilvl="0" w:tentative="0">
      <w:start w:val="1"/>
      <w:numFmt w:val="bullet"/>
      <w:lvlText w:val=""/>
      <w:lvlJc w:val="left"/>
      <w:pPr>
        <w:ind w:left="540" w:firstLine="0"/>
      </w:pPr>
      <w:rPr>
        <w:rFonts w:ascii="Wingdings" w:hAnsi="Wingdings" w:eastAsia="Wingdings"/>
        <w:b w:val="0"/>
        <w:i w:val="0"/>
        <w:color w:val="000000"/>
        <w:sz w:val="24"/>
        <w:szCs w:val="24"/>
      </w:rPr>
    </w:lvl>
  </w:abstractNum>
  <w:abstractNum w:abstractNumId="45">
    <w:nsid w:val="77ECEA79"/>
    <w:multiLevelType w:val="multilevel"/>
    <w:tmpl w:val="77ECEA79"/>
    <w:lvl w:ilvl="0" w:tentative="0">
      <w:start w:val="1"/>
      <w:numFmt w:val="bullet"/>
      <w:lvlText w:val=""/>
      <w:lvlJc w:val="left"/>
      <w:pPr>
        <w:ind w:left="680" w:firstLine="0"/>
      </w:pPr>
      <w:rPr>
        <w:rFonts w:ascii="Wingdings" w:hAnsi="Wingdings" w:eastAsia="Wingdings"/>
        <w:b w:val="0"/>
        <w:i w:val="0"/>
        <w:color w:val="000000"/>
        <w:sz w:val="24"/>
        <w:szCs w:val="24"/>
      </w:rPr>
    </w:lvl>
    <w:lvl w:ilvl="1" w:tentative="0">
      <w:start w:val="1"/>
      <w:numFmt w:val="bullet"/>
      <w:lvlText w:val="-"/>
      <w:lvlJc w:val="left"/>
      <w:pPr>
        <w:ind w:left="1100" w:firstLine="0"/>
      </w:pPr>
      <w:rPr>
        <w:rFonts w:ascii="Symbol" w:hAnsi="Symbol" w:eastAsia="Symbol"/>
        <w:b w:val="0"/>
        <w:i w:val="0"/>
        <w:color w:val="000000"/>
        <w:sz w:val="24"/>
        <w:szCs w:val="24"/>
      </w:rPr>
    </w:lvl>
  </w:abstractNum>
  <w:abstractNum w:abstractNumId="46">
    <w:nsid w:val="79AA4FA4"/>
    <w:multiLevelType w:val="multilevel"/>
    <w:tmpl w:val="79AA4FA4"/>
    <w:lvl w:ilvl="0" w:tentative="0">
      <w:start w:val="1"/>
      <w:numFmt w:val="bullet"/>
      <w:lvlText w:val=""/>
      <w:lvlJc w:val="left"/>
      <w:pPr>
        <w:ind w:left="680" w:firstLine="0"/>
      </w:pPr>
      <w:rPr>
        <w:rFonts w:ascii="Wingdings" w:hAnsi="Wingdings" w:eastAsia="Wingdings"/>
        <w:b w:val="0"/>
        <w:i w:val="0"/>
        <w:color w:val="000000"/>
        <w:sz w:val="24"/>
        <w:szCs w:val="24"/>
      </w:rPr>
    </w:lvl>
    <w:lvl w:ilvl="1" w:tentative="0">
      <w:start w:val="1"/>
      <w:numFmt w:val="bullet"/>
      <w:lvlText w:val="-"/>
      <w:lvlJc w:val="left"/>
      <w:pPr>
        <w:ind w:left="1460" w:hanging="361"/>
      </w:pPr>
      <w:rPr>
        <w:rFonts w:ascii="Symbol" w:hAnsi="Symbol" w:eastAsia="Symbol"/>
        <w:b w:val="0"/>
        <w:i w:val="0"/>
        <w:color w:val="000000"/>
        <w:sz w:val="24"/>
        <w:szCs w:val="24"/>
      </w:rPr>
    </w:lvl>
  </w:abstractNum>
  <w:abstractNum w:abstractNumId="47">
    <w:nsid w:val="7C246926"/>
    <w:multiLevelType w:val="singleLevel"/>
    <w:tmpl w:val="7C246926"/>
    <w:lvl w:ilvl="0" w:tentative="0">
      <w:start w:val="4"/>
      <w:numFmt w:val="decimal"/>
      <w:lvlText w:val="%1."/>
      <w:lvlJc w:val="left"/>
      <w:pPr>
        <w:ind w:left="1100" w:firstLine="0"/>
      </w:pPr>
      <w:rPr>
        <w:rFonts w:ascii="Times New Roman" w:hAnsi="Times New Roman" w:eastAsia="Times New Roman"/>
        <w:b w:val="0"/>
        <w:i w:val="0"/>
        <w:color w:val="000000"/>
        <w:sz w:val="24"/>
        <w:szCs w:val="24"/>
      </w:rPr>
    </w:lvl>
  </w:abstractNum>
  <w:abstractNum w:abstractNumId="48">
    <w:nsid w:val="7DEC2089"/>
    <w:multiLevelType w:val="multilevel"/>
    <w:tmpl w:val="7DEC2089"/>
    <w:lvl w:ilvl="0" w:tentative="0">
      <w:start w:val="2"/>
      <w:numFmt w:val="decimal"/>
      <w:lvlText w:val="%1."/>
      <w:lvlJc w:val="left"/>
      <w:pPr>
        <w:ind w:left="1100" w:firstLine="0"/>
      </w:pPr>
      <w:rPr>
        <w:rFonts w:ascii="Times New Roman" w:hAnsi="Times New Roman" w:eastAsia="Times New Roman"/>
        <w:b w:val="0"/>
        <w:i w:val="0"/>
        <w:color w:val="000000"/>
        <w:sz w:val="24"/>
        <w:szCs w:val="24"/>
      </w:rPr>
    </w:lvl>
    <w:lvl w:ilvl="1" w:tentative="0">
      <w:start w:val="1"/>
      <w:numFmt w:val="bullet"/>
      <w:lvlText w:val="-"/>
      <w:lvlJc w:val="left"/>
      <w:pPr>
        <w:ind w:left="1380" w:firstLine="0"/>
      </w:pPr>
      <w:rPr>
        <w:rFonts w:ascii="Symbol" w:hAnsi="Symbol" w:eastAsia="Symbol"/>
        <w:b w:val="0"/>
        <w:i w:val="0"/>
        <w:color w:val="000000"/>
        <w:sz w:val="24"/>
        <w:szCs w:val="24"/>
      </w:rPr>
    </w:lvl>
  </w:abstractNum>
  <w:num w:numId="1">
    <w:abstractNumId w:val="20"/>
  </w:num>
  <w:num w:numId="2">
    <w:abstractNumId w:val="12"/>
  </w:num>
  <w:num w:numId="3">
    <w:abstractNumId w:val="39"/>
  </w:num>
  <w:num w:numId="4">
    <w:abstractNumId w:val="10"/>
  </w:num>
  <w:num w:numId="5">
    <w:abstractNumId w:val="7"/>
  </w:num>
  <w:num w:numId="6">
    <w:abstractNumId w:val="22"/>
  </w:num>
  <w:num w:numId="7">
    <w:abstractNumId w:val="28"/>
  </w:num>
  <w:num w:numId="8">
    <w:abstractNumId w:val="43"/>
  </w:num>
  <w:num w:numId="9">
    <w:abstractNumId w:val="21"/>
  </w:num>
  <w:num w:numId="10">
    <w:abstractNumId w:val="3"/>
  </w:num>
  <w:num w:numId="11">
    <w:abstractNumId w:val="29"/>
  </w:num>
  <w:num w:numId="12">
    <w:abstractNumId w:val="40"/>
  </w:num>
  <w:num w:numId="13">
    <w:abstractNumId w:val="11"/>
  </w:num>
  <w:num w:numId="14">
    <w:abstractNumId w:val="36"/>
  </w:num>
  <w:num w:numId="15">
    <w:abstractNumId w:val="18"/>
  </w:num>
  <w:num w:numId="16">
    <w:abstractNumId w:val="27"/>
  </w:num>
  <w:num w:numId="17">
    <w:abstractNumId w:val="15"/>
  </w:num>
  <w:num w:numId="18">
    <w:abstractNumId w:val="14"/>
  </w:num>
  <w:num w:numId="19">
    <w:abstractNumId w:val="5"/>
  </w:num>
  <w:num w:numId="20">
    <w:abstractNumId w:val="35"/>
  </w:num>
  <w:num w:numId="21">
    <w:abstractNumId w:val="41"/>
  </w:num>
  <w:num w:numId="22">
    <w:abstractNumId w:val="23"/>
  </w:num>
  <w:num w:numId="23">
    <w:abstractNumId w:val="34"/>
  </w:num>
  <w:num w:numId="24">
    <w:abstractNumId w:val="6"/>
  </w:num>
  <w:num w:numId="25">
    <w:abstractNumId w:val="47"/>
  </w:num>
  <w:num w:numId="26">
    <w:abstractNumId w:val="45"/>
  </w:num>
  <w:num w:numId="27">
    <w:abstractNumId w:val="9"/>
  </w:num>
  <w:num w:numId="28">
    <w:abstractNumId w:val="42"/>
  </w:num>
  <w:num w:numId="29">
    <w:abstractNumId w:val="4"/>
  </w:num>
  <w:num w:numId="30">
    <w:abstractNumId w:val="33"/>
  </w:num>
  <w:num w:numId="31">
    <w:abstractNumId w:val="1"/>
  </w:num>
  <w:num w:numId="32">
    <w:abstractNumId w:val="38"/>
  </w:num>
  <w:num w:numId="33">
    <w:abstractNumId w:val="48"/>
  </w:num>
  <w:num w:numId="34">
    <w:abstractNumId w:val="0"/>
  </w:num>
  <w:num w:numId="35">
    <w:abstractNumId w:val="26"/>
  </w:num>
  <w:num w:numId="36">
    <w:abstractNumId w:val="37"/>
  </w:num>
  <w:num w:numId="37">
    <w:abstractNumId w:val="19"/>
  </w:num>
  <w:num w:numId="38">
    <w:abstractNumId w:val="16"/>
  </w:num>
  <w:num w:numId="39">
    <w:abstractNumId w:val="31"/>
  </w:num>
  <w:num w:numId="40">
    <w:abstractNumId w:val="46"/>
  </w:num>
  <w:num w:numId="41">
    <w:abstractNumId w:val="8"/>
  </w:num>
  <w:num w:numId="42">
    <w:abstractNumId w:val="2"/>
  </w:num>
  <w:num w:numId="43">
    <w:abstractNumId w:val="44"/>
  </w:num>
  <w:num w:numId="44">
    <w:abstractNumId w:val="32"/>
  </w:num>
  <w:num w:numId="45">
    <w:abstractNumId w:val="13"/>
  </w:num>
  <w:num w:numId="46">
    <w:abstractNumId w:val="17"/>
  </w:num>
  <w:num w:numId="47">
    <w:abstractNumId w:val="25"/>
  </w:num>
  <w:num w:numId="48">
    <w:abstractNumId w:val="24"/>
  </w:num>
  <w:num w:numId="4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bordersDoNotSurroundHeader w:val="0"/>
  <w:bordersDoNotSurroundFooter w:val="0"/>
  <w:documentProtection w:enforcement="0"/>
  <w:displayHorizontalDrawingGridEvery w:val="1"/>
  <w:displayVerticalDrawingGridEvery w:val="1"/>
  <w:noPunctuationKerning w:val="1"/>
  <w:characterSpacingControl w:val="doNotCompress"/>
  <w:compat>
    <w:ulTrailSpace/>
    <w:doNotExpandShiftReturn/>
    <w:doNotWrapTextWithPunct/>
    <w:doNotUseEastAsianBreakRules/>
    <w:doNotUseIndentAsNumberingTabStop/>
    <w:useAltKinsokuLineBreakRules/>
    <w:compatSetting w:name="compatibilityMode" w:uri="http://schemas.microsoft.com/office/word" w:val="14"/>
  </w:compat>
  <w:rsids>
    <w:rsidRoot w:val="00000000"/>
    <w:rsid w:val="0F2D5E87"/>
    <w:rsid w:val="10F60A26"/>
    <w:rsid w:val="6A101E2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8">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uiPriority w:val="0"/>
    <w:pPr>
      <w:tabs>
        <w:tab w:val="center" w:pos="4153"/>
        <w:tab w:val="right" w:pos="8306"/>
      </w:tabs>
      <w:snapToGrid w:val="0"/>
    </w:pPr>
    <w:rPr>
      <w:sz w:val="18"/>
      <w:szCs w:val="18"/>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HTML Code"/>
    <w:basedOn w:val="8"/>
    <w:uiPriority w:val="0"/>
    <w:rPr>
      <w:rFonts w:ascii="Courier New" w:hAnsi="Courier New" w:cs="Courier New"/>
      <w:sz w:val="20"/>
      <w:szCs w:val="20"/>
    </w:rPr>
  </w:style>
  <w:style w:type="character" w:styleId="10">
    <w:name w:val="Strong"/>
    <w:basedOn w:val="8"/>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png"/><Relationship Id="rId6" Type="http://schemas.openxmlformats.org/officeDocument/2006/relationships/image" Target="media/image2.png"/><Relationship Id="rId52" Type="http://schemas.openxmlformats.org/officeDocument/2006/relationships/fontTable" Target="fontTable.xml"/><Relationship Id="rId51" Type="http://schemas.openxmlformats.org/officeDocument/2006/relationships/numbering" Target="numbering.xml"/><Relationship Id="rId50" Type="http://schemas.openxmlformats.org/officeDocument/2006/relationships/customXml" Target="../customXml/item1.xml"/><Relationship Id="rId5" Type="http://schemas.openxmlformats.org/officeDocument/2006/relationships/image" Target="media/image1.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jpeg"/><Relationship Id="rId33" Type="http://schemas.openxmlformats.org/officeDocument/2006/relationships/image" Target="media/image29.jpe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jpe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jpeg"/><Relationship Id="rId17" Type="http://schemas.openxmlformats.org/officeDocument/2006/relationships/image" Target="media/image13.jpeg"/><Relationship Id="rId16" Type="http://schemas.openxmlformats.org/officeDocument/2006/relationships/image" Target="media/image12.jpeg"/><Relationship Id="rId15" Type="http://schemas.openxmlformats.org/officeDocument/2006/relationships/image" Target="media/image11.jpeg"/><Relationship Id="rId14" Type="http://schemas.openxmlformats.org/officeDocument/2006/relationships/image" Target="media/image10.jpeg"/><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44</TotalTime>
  <ScaleCrop>false</ScaleCrop>
  <LinksUpToDate>false</LinksUpToDate>
  <Application>WPS Office_11.2.0.9052_F1E327BC-269C-435d-A152-05C5408002CA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2026-10-01T13:33:09Z</dcterms:created>
  <dc:creator>Asus</dc:creator>
  <cp:lastModifiedBy>Asus</cp:lastModifiedBy>
  <dcterms:modified xsi:type="dcterms:W3CDTF">2026-10-02T14:54:57Z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